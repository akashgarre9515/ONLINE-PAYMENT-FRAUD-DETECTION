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9B9520">
      <w:pPr>
        <w:pStyle w:val="2"/>
        <w:spacing w:before="77"/>
        <w:ind w:left="771" w:right="907"/>
        <w:jc w:val="center"/>
      </w:pPr>
      <w:bookmarkStart w:id="0" w:name="Online Payment Fraud Detection Using XGB"/>
      <w:bookmarkEnd w:id="0"/>
      <w:bookmarkStart w:id="101" w:name="_GoBack"/>
      <w:bookmarkEnd w:id="101"/>
      <w:r>
        <w:rPr>
          <w:color w:val="FF0000"/>
        </w:rPr>
        <w:t>Online</w:t>
      </w:r>
      <w:r>
        <w:rPr>
          <w:color w:val="FF0000"/>
          <w:spacing w:val="-19"/>
        </w:rPr>
        <w:t xml:space="preserve"> </w:t>
      </w:r>
      <w:r>
        <w:rPr>
          <w:color w:val="FF0000"/>
        </w:rPr>
        <w:t>Payment</w:t>
      </w:r>
      <w:r>
        <w:rPr>
          <w:color w:val="FF0000"/>
          <w:spacing w:val="-11"/>
        </w:rPr>
        <w:t xml:space="preserve"> </w:t>
      </w:r>
      <w:r>
        <w:rPr>
          <w:color w:val="FF0000"/>
        </w:rPr>
        <w:t>Fraud</w:t>
      </w:r>
      <w:r>
        <w:rPr>
          <w:color w:val="FF0000"/>
          <w:spacing w:val="-17"/>
        </w:rPr>
        <w:t xml:space="preserve"> </w:t>
      </w:r>
      <w:r>
        <w:rPr>
          <w:color w:val="FF0000"/>
        </w:rPr>
        <w:t>Detection</w:t>
      </w:r>
      <w:r>
        <w:rPr>
          <w:color w:val="FF0000"/>
          <w:spacing w:val="-15"/>
        </w:rPr>
        <w:t xml:space="preserve"> </w:t>
      </w:r>
      <w:r>
        <w:rPr>
          <w:color w:val="FF0000"/>
        </w:rPr>
        <w:t>Using</w:t>
      </w:r>
      <w:r>
        <w:rPr>
          <w:color w:val="FF0000"/>
          <w:spacing w:val="-13"/>
        </w:rPr>
        <w:t xml:space="preserve"> </w:t>
      </w:r>
      <w:r>
        <w:rPr>
          <w:color w:val="FF0000"/>
        </w:rPr>
        <w:t>XGBoost,</w:t>
      </w:r>
      <w:r>
        <w:rPr>
          <w:color w:val="FF0000"/>
          <w:spacing w:val="-14"/>
        </w:rPr>
        <w:t xml:space="preserve"> </w:t>
      </w:r>
      <w:r>
        <w:rPr>
          <w:color w:val="FF0000"/>
        </w:rPr>
        <w:t>DNN</w:t>
      </w:r>
      <w:r>
        <w:rPr>
          <w:color w:val="FF0000"/>
          <w:spacing w:val="-18"/>
        </w:rPr>
        <w:t xml:space="preserve"> </w:t>
      </w:r>
      <w:r>
        <w:rPr>
          <w:color w:val="FF0000"/>
        </w:rPr>
        <w:t>With</w:t>
      </w:r>
      <w:r>
        <w:rPr>
          <w:color w:val="FF0000"/>
          <w:spacing w:val="-16"/>
        </w:rPr>
        <w:t xml:space="preserve"> </w:t>
      </w:r>
      <w:r>
        <w:rPr>
          <w:color w:val="FF0000"/>
          <w:spacing w:val="-5"/>
        </w:rPr>
        <w:t>WOA</w:t>
      </w:r>
    </w:p>
    <w:p w14:paraId="6BD61095">
      <w:pPr>
        <w:pStyle w:val="9"/>
        <w:spacing w:before="58"/>
        <w:rPr>
          <w:b/>
          <w:sz w:val="32"/>
        </w:rPr>
      </w:pPr>
    </w:p>
    <w:p w14:paraId="34AEEDA3">
      <w:pPr>
        <w:spacing w:before="0"/>
        <w:ind w:left="771" w:right="926" w:firstLine="0"/>
        <w:jc w:val="center"/>
        <w:rPr>
          <w:b/>
          <w:sz w:val="22"/>
        </w:rPr>
      </w:pPr>
      <w:r>
        <w:rPr>
          <w:b/>
          <w:sz w:val="22"/>
        </w:rPr>
        <w:t>A</w:t>
      </w:r>
      <w:r>
        <w:rPr>
          <w:b/>
          <w:spacing w:val="-3"/>
          <w:sz w:val="22"/>
        </w:rPr>
        <w:t xml:space="preserve"> </w:t>
      </w:r>
      <w:r>
        <w:rPr>
          <w:b/>
          <w:sz w:val="22"/>
        </w:rPr>
        <w:t>Capstone</w:t>
      </w:r>
      <w:r>
        <w:rPr>
          <w:b/>
          <w:spacing w:val="-4"/>
          <w:sz w:val="22"/>
        </w:rPr>
        <w:t xml:space="preserve"> </w:t>
      </w:r>
      <w:r>
        <w:rPr>
          <w:b/>
          <w:sz w:val="22"/>
        </w:rPr>
        <w:t>Project</w:t>
      </w:r>
      <w:r>
        <w:rPr>
          <w:b/>
          <w:spacing w:val="-7"/>
          <w:sz w:val="22"/>
        </w:rPr>
        <w:t xml:space="preserve"> </w:t>
      </w:r>
      <w:r>
        <w:rPr>
          <w:b/>
          <w:sz w:val="22"/>
        </w:rPr>
        <w:t>Report</w:t>
      </w:r>
      <w:r>
        <w:rPr>
          <w:b/>
          <w:spacing w:val="-7"/>
          <w:sz w:val="22"/>
        </w:rPr>
        <w:t xml:space="preserve"> </w:t>
      </w:r>
      <w:r>
        <w:rPr>
          <w:b/>
          <w:sz w:val="22"/>
        </w:rPr>
        <w:t>submitted</w:t>
      </w:r>
      <w:r>
        <w:rPr>
          <w:b/>
          <w:spacing w:val="-8"/>
          <w:sz w:val="22"/>
        </w:rPr>
        <w:t xml:space="preserve"> </w:t>
      </w:r>
      <w:r>
        <w:rPr>
          <w:b/>
          <w:sz w:val="22"/>
        </w:rPr>
        <w:t>in</w:t>
      </w:r>
      <w:r>
        <w:rPr>
          <w:b/>
          <w:spacing w:val="-8"/>
          <w:sz w:val="22"/>
        </w:rPr>
        <w:t xml:space="preserve"> </w:t>
      </w:r>
      <w:r>
        <w:rPr>
          <w:b/>
          <w:sz w:val="22"/>
        </w:rPr>
        <w:t>partial</w:t>
      </w:r>
      <w:r>
        <w:rPr>
          <w:b/>
          <w:spacing w:val="-5"/>
          <w:sz w:val="22"/>
        </w:rPr>
        <w:t xml:space="preserve"> </w:t>
      </w:r>
      <w:r>
        <w:rPr>
          <w:b/>
          <w:sz w:val="22"/>
        </w:rPr>
        <w:t>fulfilment</w:t>
      </w:r>
      <w:r>
        <w:rPr>
          <w:b/>
          <w:spacing w:val="-7"/>
          <w:sz w:val="22"/>
        </w:rPr>
        <w:t xml:space="preserve"> </w:t>
      </w:r>
      <w:r>
        <w:rPr>
          <w:b/>
          <w:sz w:val="22"/>
        </w:rPr>
        <w:t>of</w:t>
      </w:r>
      <w:r>
        <w:rPr>
          <w:b/>
          <w:spacing w:val="-12"/>
          <w:sz w:val="22"/>
        </w:rPr>
        <w:t xml:space="preserve"> </w:t>
      </w:r>
      <w:r>
        <w:rPr>
          <w:b/>
          <w:sz w:val="22"/>
        </w:rPr>
        <w:t>the</w:t>
      </w:r>
      <w:r>
        <w:rPr>
          <w:b/>
          <w:spacing w:val="-8"/>
          <w:sz w:val="22"/>
        </w:rPr>
        <w:t xml:space="preserve"> </w:t>
      </w:r>
      <w:r>
        <w:rPr>
          <w:b/>
          <w:sz w:val="22"/>
        </w:rPr>
        <w:t>requirements for</w:t>
      </w:r>
      <w:r>
        <w:rPr>
          <w:b/>
          <w:spacing w:val="-8"/>
          <w:sz w:val="22"/>
        </w:rPr>
        <w:t xml:space="preserve"> </w:t>
      </w:r>
      <w:r>
        <w:rPr>
          <w:b/>
          <w:sz w:val="22"/>
        </w:rPr>
        <w:t>the</w:t>
      </w:r>
      <w:r>
        <w:rPr>
          <w:b/>
          <w:spacing w:val="-3"/>
          <w:sz w:val="22"/>
        </w:rPr>
        <w:t xml:space="preserve"> </w:t>
      </w:r>
      <w:r>
        <w:rPr>
          <w:b/>
          <w:sz w:val="22"/>
        </w:rPr>
        <w:t>award</w:t>
      </w:r>
      <w:r>
        <w:rPr>
          <w:b/>
          <w:spacing w:val="-4"/>
          <w:sz w:val="22"/>
        </w:rPr>
        <w:t xml:space="preserve"> </w:t>
      </w:r>
      <w:r>
        <w:rPr>
          <w:b/>
          <w:sz w:val="22"/>
        </w:rPr>
        <w:t>of the degree of,</w:t>
      </w:r>
    </w:p>
    <w:p w14:paraId="36FDF43B">
      <w:pPr>
        <w:pStyle w:val="3"/>
        <w:spacing w:before="4" w:line="520" w:lineRule="atLeast"/>
        <w:ind w:left="3128" w:right="3316"/>
      </w:pPr>
      <w:bookmarkStart w:id="1" w:name="BACHELOR OF TECHNOLOGY IN"/>
      <w:bookmarkEnd w:id="1"/>
      <w:r>
        <w:rPr>
          <w:color w:val="001F5F"/>
          <w:spacing w:val="-2"/>
        </w:rPr>
        <w:t>BACHELOR</w:t>
      </w:r>
      <w:r>
        <w:rPr>
          <w:color w:val="001F5F"/>
          <w:spacing w:val="-18"/>
        </w:rPr>
        <w:t xml:space="preserve"> </w:t>
      </w:r>
      <w:r>
        <w:rPr>
          <w:color w:val="001F5F"/>
          <w:spacing w:val="-2"/>
        </w:rPr>
        <w:t>OF</w:t>
      </w:r>
      <w:r>
        <w:rPr>
          <w:color w:val="001F5F"/>
          <w:spacing w:val="-15"/>
        </w:rPr>
        <w:t xml:space="preserve"> </w:t>
      </w:r>
      <w:r>
        <w:rPr>
          <w:color w:val="001F5F"/>
          <w:spacing w:val="-2"/>
        </w:rPr>
        <w:t xml:space="preserve">TECHNOLOGY </w:t>
      </w:r>
      <w:r>
        <w:rPr>
          <w:color w:val="001F5F"/>
          <w:spacing w:val="-6"/>
        </w:rPr>
        <w:t>IN</w:t>
      </w:r>
    </w:p>
    <w:p w14:paraId="305C8F91">
      <w:pPr>
        <w:spacing w:before="46"/>
        <w:ind w:left="1681" w:right="1273" w:firstLine="422"/>
        <w:jc w:val="left"/>
        <w:rPr>
          <w:b/>
          <w:sz w:val="28"/>
        </w:rPr>
      </w:pPr>
      <w:r>
        <w:rPr>
          <w:b/>
          <w:color w:val="001F5F"/>
          <w:sz w:val="28"/>
        </w:rPr>
        <w:t>COMPUTER SCIENCE AND ENGINEERING (COMPUTER</w:t>
      </w:r>
      <w:r>
        <w:rPr>
          <w:b/>
          <w:color w:val="001F5F"/>
          <w:spacing w:val="-12"/>
          <w:sz w:val="28"/>
        </w:rPr>
        <w:t xml:space="preserve"> </w:t>
      </w:r>
      <w:r>
        <w:rPr>
          <w:b/>
          <w:color w:val="001F5F"/>
          <w:sz w:val="28"/>
        </w:rPr>
        <w:t>SCIENCE</w:t>
      </w:r>
      <w:r>
        <w:rPr>
          <w:b/>
          <w:color w:val="001F5F"/>
          <w:spacing w:val="-12"/>
          <w:sz w:val="28"/>
        </w:rPr>
        <w:t xml:space="preserve"> </w:t>
      </w:r>
      <w:r>
        <w:rPr>
          <w:b/>
          <w:color w:val="001F5F"/>
          <w:sz w:val="28"/>
        </w:rPr>
        <w:t>AND</w:t>
      </w:r>
      <w:r>
        <w:rPr>
          <w:b/>
          <w:color w:val="001F5F"/>
          <w:spacing w:val="-9"/>
          <w:sz w:val="28"/>
        </w:rPr>
        <w:t xml:space="preserve"> </w:t>
      </w:r>
      <w:r>
        <w:rPr>
          <w:b/>
          <w:color w:val="001F5F"/>
          <w:sz w:val="28"/>
        </w:rPr>
        <w:t>BUSINESS</w:t>
      </w:r>
      <w:r>
        <w:rPr>
          <w:b/>
          <w:color w:val="001F5F"/>
          <w:spacing w:val="-13"/>
          <w:sz w:val="28"/>
        </w:rPr>
        <w:t xml:space="preserve"> </w:t>
      </w:r>
      <w:r>
        <w:rPr>
          <w:b/>
          <w:color w:val="001F5F"/>
          <w:sz w:val="28"/>
        </w:rPr>
        <w:t>SYSTEMS)</w:t>
      </w:r>
    </w:p>
    <w:p w14:paraId="0281F253">
      <w:pPr>
        <w:spacing w:before="175"/>
        <w:ind w:left="0" w:right="551" w:firstLine="0"/>
        <w:jc w:val="center"/>
        <w:rPr>
          <w:sz w:val="22"/>
        </w:rPr>
      </w:pPr>
      <w:r>
        <w:rPr>
          <w:spacing w:val="-2"/>
          <w:sz w:val="22"/>
        </w:rPr>
        <w:t>Submitted</w:t>
      </w:r>
      <w:r>
        <w:rPr>
          <w:spacing w:val="2"/>
          <w:sz w:val="22"/>
        </w:rPr>
        <w:t xml:space="preserve"> </w:t>
      </w:r>
      <w:r>
        <w:rPr>
          <w:spacing w:val="-5"/>
          <w:sz w:val="22"/>
        </w:rPr>
        <w:t>by:</w:t>
      </w:r>
    </w:p>
    <w:p w14:paraId="476BD635">
      <w:pPr>
        <w:pStyle w:val="9"/>
        <w:spacing w:before="94"/>
        <w:rPr>
          <w:sz w:val="22"/>
        </w:rPr>
      </w:pPr>
    </w:p>
    <w:p w14:paraId="72579F6D">
      <w:pPr>
        <w:tabs>
          <w:tab w:val="left" w:pos="6717"/>
        </w:tabs>
        <w:spacing w:before="0"/>
        <w:ind w:left="1498" w:right="0" w:firstLine="0"/>
        <w:jc w:val="left"/>
        <w:rPr>
          <w:b/>
          <w:sz w:val="20"/>
        </w:rPr>
      </w:pPr>
      <w:r>
        <w:rPr>
          <w:b/>
          <w:spacing w:val="-2"/>
          <w:sz w:val="20"/>
        </w:rPr>
        <w:t>G.AKASH</w:t>
      </w:r>
      <w:r>
        <w:rPr>
          <w:b/>
          <w:sz w:val="20"/>
        </w:rPr>
        <w:tab/>
      </w:r>
      <w:r>
        <w:rPr>
          <w:b/>
          <w:spacing w:val="-2"/>
          <w:sz w:val="20"/>
        </w:rPr>
        <w:t>BU21CSEN0200131</w:t>
      </w:r>
    </w:p>
    <w:p w14:paraId="1A7C8B8C">
      <w:pPr>
        <w:pStyle w:val="9"/>
        <w:spacing w:before="135"/>
        <w:rPr>
          <w:b/>
          <w:sz w:val="20"/>
        </w:rPr>
      </w:pPr>
    </w:p>
    <w:p w14:paraId="79767A69">
      <w:pPr>
        <w:tabs>
          <w:tab w:val="left" w:pos="6717"/>
        </w:tabs>
        <w:spacing w:before="1"/>
        <w:ind w:left="1498" w:right="0" w:firstLine="0"/>
        <w:jc w:val="left"/>
        <w:rPr>
          <w:b/>
          <w:sz w:val="20"/>
        </w:rPr>
      </w:pPr>
      <w:r>
        <w:rPr>
          <w:b/>
          <w:sz w:val="20"/>
        </w:rPr>
        <w:t>V.JATHIN</w:t>
      </w:r>
      <w:r>
        <w:rPr>
          <w:b/>
          <w:spacing w:val="-11"/>
          <w:sz w:val="20"/>
        </w:rPr>
        <w:t xml:space="preserve"> </w:t>
      </w:r>
      <w:r>
        <w:rPr>
          <w:b/>
          <w:spacing w:val="-2"/>
          <w:sz w:val="20"/>
        </w:rPr>
        <w:t>CHOWDARY</w:t>
      </w:r>
      <w:r>
        <w:rPr>
          <w:b/>
          <w:sz w:val="20"/>
        </w:rPr>
        <w:tab/>
      </w:r>
      <w:r>
        <w:rPr>
          <w:b/>
          <w:spacing w:val="-2"/>
          <w:sz w:val="20"/>
        </w:rPr>
        <w:t>BU21CSEN0200046</w:t>
      </w:r>
    </w:p>
    <w:p w14:paraId="038152BC">
      <w:pPr>
        <w:pStyle w:val="9"/>
        <w:spacing w:before="197"/>
        <w:rPr>
          <w:b/>
          <w:sz w:val="20"/>
        </w:rPr>
      </w:pPr>
    </w:p>
    <w:p w14:paraId="566DA489">
      <w:pPr>
        <w:tabs>
          <w:tab w:val="left" w:pos="6717"/>
        </w:tabs>
        <w:spacing w:before="0"/>
        <w:ind w:left="1498" w:right="0" w:firstLine="0"/>
        <w:jc w:val="left"/>
        <w:rPr>
          <w:b/>
          <w:sz w:val="20"/>
        </w:rPr>
      </w:pPr>
      <w:r>
        <w:rPr>
          <w:b/>
          <w:sz w:val="20"/>
        </w:rPr>
        <w:t>AKETI</w:t>
      </w:r>
      <w:r>
        <w:rPr>
          <w:b/>
          <w:spacing w:val="-9"/>
          <w:sz w:val="20"/>
        </w:rPr>
        <w:t xml:space="preserve"> </w:t>
      </w:r>
      <w:r>
        <w:rPr>
          <w:b/>
          <w:spacing w:val="-2"/>
          <w:sz w:val="20"/>
        </w:rPr>
        <w:t>SHARAN</w:t>
      </w:r>
      <w:r>
        <w:rPr>
          <w:b/>
          <w:sz w:val="20"/>
        </w:rPr>
        <w:tab/>
      </w:r>
      <w:r>
        <w:rPr>
          <w:b/>
          <w:spacing w:val="-2"/>
          <w:sz w:val="20"/>
        </w:rPr>
        <w:t>BU21CSEN0200079</w:t>
      </w:r>
    </w:p>
    <w:p w14:paraId="7A18ADAB">
      <w:pPr>
        <w:pStyle w:val="9"/>
        <w:spacing w:before="193"/>
        <w:rPr>
          <w:b/>
          <w:sz w:val="20"/>
        </w:rPr>
      </w:pPr>
    </w:p>
    <w:p w14:paraId="3C2C8D54">
      <w:pPr>
        <w:tabs>
          <w:tab w:val="left" w:pos="6717"/>
        </w:tabs>
        <w:spacing w:before="1"/>
        <w:ind w:left="1498" w:right="0" w:firstLine="0"/>
        <w:jc w:val="left"/>
        <w:rPr>
          <w:b/>
          <w:sz w:val="20"/>
        </w:rPr>
      </w:pPr>
      <w:r>
        <w:rPr>
          <w:b/>
          <w:spacing w:val="-2"/>
          <w:sz w:val="20"/>
        </w:rPr>
        <w:t>G.MANINDAR</w:t>
      </w:r>
      <w:r>
        <w:rPr>
          <w:b/>
          <w:sz w:val="20"/>
        </w:rPr>
        <w:tab/>
      </w:r>
      <w:r>
        <w:rPr>
          <w:b/>
          <w:spacing w:val="-2"/>
          <w:sz w:val="20"/>
        </w:rPr>
        <w:t>BU21CSEN0200168</w:t>
      </w:r>
    </w:p>
    <w:p w14:paraId="434CF41A">
      <w:pPr>
        <w:pStyle w:val="9"/>
        <w:spacing w:before="154"/>
        <w:rPr>
          <w:b/>
          <w:sz w:val="20"/>
        </w:rPr>
      </w:pPr>
    </w:p>
    <w:p w14:paraId="4878E431">
      <w:pPr>
        <w:spacing w:before="0"/>
        <w:ind w:left="0" w:right="356" w:firstLine="0"/>
        <w:jc w:val="center"/>
        <w:rPr>
          <w:b/>
          <w:sz w:val="22"/>
        </w:rPr>
      </w:pPr>
      <w:r>
        <w:rPr>
          <w:b/>
          <w:sz w:val="22"/>
        </w:rPr>
        <w:t>Under</w:t>
      </w:r>
      <w:r>
        <w:rPr>
          <w:b/>
          <w:spacing w:val="-16"/>
          <w:sz w:val="22"/>
        </w:rPr>
        <w:t xml:space="preserve"> </w:t>
      </w:r>
      <w:r>
        <w:rPr>
          <w:b/>
          <w:sz w:val="22"/>
        </w:rPr>
        <w:t>the</w:t>
      </w:r>
      <w:r>
        <w:rPr>
          <w:b/>
          <w:spacing w:val="-10"/>
          <w:sz w:val="22"/>
        </w:rPr>
        <w:t xml:space="preserve"> </w:t>
      </w:r>
      <w:r>
        <w:rPr>
          <w:b/>
          <w:sz w:val="22"/>
        </w:rPr>
        <w:t>esteemed</w:t>
      </w:r>
      <w:r>
        <w:rPr>
          <w:b/>
          <w:spacing w:val="-11"/>
          <w:sz w:val="22"/>
        </w:rPr>
        <w:t xml:space="preserve"> </w:t>
      </w:r>
      <w:r>
        <w:rPr>
          <w:b/>
          <w:sz w:val="22"/>
        </w:rPr>
        <w:t>guidance</w:t>
      </w:r>
      <w:r>
        <w:rPr>
          <w:b/>
          <w:spacing w:val="-9"/>
          <w:sz w:val="22"/>
        </w:rPr>
        <w:t xml:space="preserve"> </w:t>
      </w:r>
      <w:r>
        <w:rPr>
          <w:b/>
          <w:spacing w:val="-5"/>
          <w:sz w:val="22"/>
        </w:rPr>
        <w:t>of</w:t>
      </w:r>
    </w:p>
    <w:p w14:paraId="6F7581B3">
      <w:pPr>
        <w:pStyle w:val="4"/>
        <w:spacing w:before="138" w:line="343" w:lineRule="auto"/>
        <w:ind w:left="3167" w:right="3316"/>
        <w:jc w:val="center"/>
      </w:pPr>
      <w:bookmarkStart w:id="2" w:name="Dr. M. CHANDRAPRABHA ASSISTANT PROFESSOR"/>
      <w:bookmarkEnd w:id="2"/>
      <w:r>
        <w:rPr>
          <w:color w:val="2C5293"/>
          <w:spacing w:val="-2"/>
        </w:rPr>
        <w:t>Dr.</w:t>
      </w:r>
      <w:r>
        <w:rPr>
          <w:color w:val="2C5293"/>
          <w:spacing w:val="-20"/>
        </w:rPr>
        <w:t xml:space="preserve"> </w:t>
      </w:r>
      <w:r>
        <w:rPr>
          <w:color w:val="2C5293"/>
          <w:spacing w:val="-2"/>
        </w:rPr>
        <w:t>M.</w:t>
      </w:r>
      <w:r>
        <w:rPr>
          <w:color w:val="2C5293"/>
          <w:spacing w:val="-16"/>
        </w:rPr>
        <w:t xml:space="preserve"> </w:t>
      </w:r>
      <w:r>
        <w:rPr>
          <w:color w:val="2C5293"/>
          <w:spacing w:val="-2"/>
        </w:rPr>
        <w:t xml:space="preserve">CHANDRAPRABHA </w:t>
      </w:r>
      <w:r>
        <w:t>ASSISTANT PROFESSOR</w:t>
      </w:r>
    </w:p>
    <w:p w14:paraId="3BF148B8">
      <w:pPr>
        <w:pStyle w:val="9"/>
        <w:rPr>
          <w:b/>
          <w:sz w:val="4"/>
        </w:rPr>
      </w:pPr>
      <w:r>
        <w:rPr>
          <w:b/>
          <w:sz w:val="4"/>
        </w:rPr>
        <w:drawing>
          <wp:anchor distT="0" distB="0" distL="0" distR="0" simplePos="0" relativeHeight="251665408" behindDoc="1" locked="0" layoutInCell="1" allowOverlap="1">
            <wp:simplePos x="0" y="0"/>
            <wp:positionH relativeFrom="page">
              <wp:posOffset>3175635</wp:posOffset>
            </wp:positionH>
            <wp:positionV relativeFrom="paragraph">
              <wp:posOffset>44450</wp:posOffset>
            </wp:positionV>
            <wp:extent cx="1691640" cy="835660"/>
            <wp:effectExtent l="0" t="0" r="0" b="0"/>
            <wp:wrapTopAndBottom/>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3" cstate="print"/>
                    <a:stretch>
                      <a:fillRect/>
                    </a:stretch>
                  </pic:blipFill>
                  <pic:spPr>
                    <a:xfrm>
                      <a:off x="0" y="0"/>
                      <a:ext cx="1691326" cy="835818"/>
                    </a:xfrm>
                    <a:prstGeom prst="rect">
                      <a:avLst/>
                    </a:prstGeom>
                  </pic:spPr>
                </pic:pic>
              </a:graphicData>
            </a:graphic>
          </wp:anchor>
        </w:drawing>
      </w:r>
    </w:p>
    <w:p w14:paraId="1E606C10">
      <w:pPr>
        <w:spacing w:before="232" w:line="417" w:lineRule="auto"/>
        <w:ind w:left="1774" w:right="1904" w:firstLine="0"/>
        <w:jc w:val="center"/>
        <w:rPr>
          <w:b/>
          <w:sz w:val="28"/>
        </w:rPr>
      </w:pPr>
      <w:r>
        <w:rPr>
          <w:b/>
          <w:color w:val="001F5F"/>
          <w:sz w:val="28"/>
        </w:rPr>
        <w:t>Department</w:t>
      </w:r>
      <w:r>
        <w:rPr>
          <w:b/>
          <w:color w:val="001F5F"/>
          <w:spacing w:val="-12"/>
          <w:sz w:val="28"/>
        </w:rPr>
        <w:t xml:space="preserve"> </w:t>
      </w:r>
      <w:r>
        <w:rPr>
          <w:b/>
          <w:color w:val="001F5F"/>
          <w:sz w:val="28"/>
        </w:rPr>
        <w:t>of</w:t>
      </w:r>
      <w:r>
        <w:rPr>
          <w:b/>
          <w:color w:val="001F5F"/>
          <w:spacing w:val="-12"/>
          <w:sz w:val="28"/>
        </w:rPr>
        <w:t xml:space="preserve"> </w:t>
      </w:r>
      <w:r>
        <w:rPr>
          <w:b/>
          <w:color w:val="001F5F"/>
          <w:sz w:val="28"/>
        </w:rPr>
        <w:t>Artificial</w:t>
      </w:r>
      <w:r>
        <w:rPr>
          <w:b/>
          <w:color w:val="001F5F"/>
          <w:spacing w:val="-15"/>
          <w:sz w:val="28"/>
        </w:rPr>
        <w:t xml:space="preserve"> </w:t>
      </w:r>
      <w:r>
        <w:rPr>
          <w:b/>
          <w:color w:val="001F5F"/>
          <w:sz w:val="28"/>
        </w:rPr>
        <w:t>Intelligence</w:t>
      </w:r>
      <w:r>
        <w:rPr>
          <w:b/>
          <w:color w:val="001F5F"/>
          <w:spacing w:val="-12"/>
          <w:sz w:val="28"/>
        </w:rPr>
        <w:t xml:space="preserve"> </w:t>
      </w:r>
      <w:r>
        <w:rPr>
          <w:b/>
          <w:color w:val="001F5F"/>
          <w:sz w:val="28"/>
        </w:rPr>
        <w:t>&amp;</w:t>
      </w:r>
      <w:r>
        <w:rPr>
          <w:b/>
          <w:color w:val="001F5F"/>
          <w:spacing w:val="-17"/>
          <w:sz w:val="28"/>
        </w:rPr>
        <w:t xml:space="preserve"> </w:t>
      </w:r>
      <w:r>
        <w:rPr>
          <w:b/>
          <w:color w:val="001F5F"/>
          <w:sz w:val="28"/>
        </w:rPr>
        <w:t>Data</w:t>
      </w:r>
      <w:r>
        <w:rPr>
          <w:b/>
          <w:color w:val="001F5F"/>
          <w:spacing w:val="-18"/>
          <w:sz w:val="28"/>
        </w:rPr>
        <w:t xml:space="preserve"> </w:t>
      </w:r>
      <w:r>
        <w:rPr>
          <w:b/>
          <w:color w:val="001F5F"/>
          <w:sz w:val="28"/>
        </w:rPr>
        <w:t>Science GITAM SCHOOL OF TECHNOLOGY</w:t>
      </w:r>
    </w:p>
    <w:p w14:paraId="7E9230A1">
      <w:pPr>
        <w:spacing w:before="0" w:line="315" w:lineRule="exact"/>
        <w:ind w:left="543" w:right="0" w:firstLine="0"/>
        <w:jc w:val="center"/>
        <w:rPr>
          <w:sz w:val="28"/>
        </w:rPr>
      </w:pPr>
      <w:r>
        <w:rPr>
          <w:color w:val="4470C4"/>
          <w:sz w:val="28"/>
        </w:rPr>
        <w:t>GANDHI</w:t>
      </w:r>
      <w:r>
        <w:rPr>
          <w:color w:val="4470C4"/>
          <w:spacing w:val="-17"/>
          <w:sz w:val="28"/>
        </w:rPr>
        <w:t xml:space="preserve"> </w:t>
      </w:r>
      <w:r>
        <w:rPr>
          <w:color w:val="4470C4"/>
          <w:sz w:val="28"/>
        </w:rPr>
        <w:t>INSTITUTE</w:t>
      </w:r>
      <w:r>
        <w:rPr>
          <w:color w:val="4470C4"/>
          <w:spacing w:val="-16"/>
          <w:sz w:val="28"/>
        </w:rPr>
        <w:t xml:space="preserve"> </w:t>
      </w:r>
      <w:r>
        <w:rPr>
          <w:color w:val="4470C4"/>
          <w:sz w:val="28"/>
        </w:rPr>
        <w:t>OF</w:t>
      </w:r>
      <w:r>
        <w:rPr>
          <w:color w:val="4470C4"/>
          <w:spacing w:val="-17"/>
          <w:sz w:val="28"/>
        </w:rPr>
        <w:t xml:space="preserve"> </w:t>
      </w:r>
      <w:r>
        <w:rPr>
          <w:color w:val="4470C4"/>
          <w:sz w:val="28"/>
        </w:rPr>
        <w:t>TECHNOLOGY</w:t>
      </w:r>
      <w:r>
        <w:rPr>
          <w:color w:val="4470C4"/>
          <w:spacing w:val="-8"/>
          <w:sz w:val="28"/>
        </w:rPr>
        <w:t xml:space="preserve"> </w:t>
      </w:r>
      <w:r>
        <w:rPr>
          <w:color w:val="4470C4"/>
          <w:sz w:val="28"/>
        </w:rPr>
        <w:t>AND</w:t>
      </w:r>
      <w:r>
        <w:rPr>
          <w:color w:val="4470C4"/>
          <w:spacing w:val="-11"/>
          <w:sz w:val="28"/>
        </w:rPr>
        <w:t xml:space="preserve"> </w:t>
      </w:r>
      <w:r>
        <w:rPr>
          <w:color w:val="4470C4"/>
          <w:spacing w:val="-2"/>
          <w:sz w:val="28"/>
        </w:rPr>
        <w:t>MANAGEMENT</w:t>
      </w:r>
    </w:p>
    <w:p w14:paraId="60E237B6">
      <w:pPr>
        <w:spacing w:before="77" w:line="297" w:lineRule="auto"/>
        <w:ind w:left="4595" w:right="3700" w:hanging="596"/>
        <w:jc w:val="left"/>
        <w:rPr>
          <w:sz w:val="28"/>
        </w:rPr>
      </w:pPr>
      <w:r>
        <w:rPr>
          <w:color w:val="4470C4"/>
          <w:sz w:val="28"/>
        </w:rPr>
        <w:t>(Deemed</w:t>
      </w:r>
      <w:r>
        <w:rPr>
          <w:color w:val="4470C4"/>
          <w:spacing w:val="-18"/>
          <w:sz w:val="28"/>
        </w:rPr>
        <w:t xml:space="preserve"> </w:t>
      </w:r>
      <w:r>
        <w:rPr>
          <w:color w:val="4470C4"/>
          <w:sz w:val="28"/>
        </w:rPr>
        <w:t>To</w:t>
      </w:r>
      <w:r>
        <w:rPr>
          <w:color w:val="4470C4"/>
          <w:spacing w:val="-17"/>
          <w:sz w:val="28"/>
        </w:rPr>
        <w:t xml:space="preserve"> </w:t>
      </w:r>
      <w:r>
        <w:rPr>
          <w:color w:val="4470C4"/>
          <w:sz w:val="28"/>
        </w:rPr>
        <w:t>Be</w:t>
      </w:r>
      <w:r>
        <w:rPr>
          <w:color w:val="4470C4"/>
          <w:spacing w:val="-18"/>
          <w:sz w:val="28"/>
        </w:rPr>
        <w:t xml:space="preserve"> </w:t>
      </w:r>
      <w:r>
        <w:rPr>
          <w:color w:val="4470C4"/>
          <w:sz w:val="28"/>
        </w:rPr>
        <w:t>University) Bengaluru Campus</w:t>
      </w:r>
    </w:p>
    <w:p w14:paraId="4BCFAA68">
      <w:pPr>
        <w:spacing w:before="8"/>
        <w:ind w:left="5037" w:right="0" w:firstLine="0"/>
        <w:jc w:val="left"/>
        <w:rPr>
          <w:b/>
          <w:sz w:val="28"/>
        </w:rPr>
      </w:pPr>
      <w:r>
        <w:rPr>
          <w:b/>
          <w:sz w:val="28"/>
        </w:rPr>
        <w:t>April</w:t>
      </w:r>
      <w:r>
        <w:rPr>
          <w:b/>
          <w:spacing w:val="-11"/>
          <w:sz w:val="28"/>
        </w:rPr>
        <w:t xml:space="preserve"> </w:t>
      </w:r>
      <w:r>
        <w:rPr>
          <w:b/>
          <w:spacing w:val="-4"/>
          <w:sz w:val="28"/>
        </w:rPr>
        <w:t>2025</w:t>
      </w:r>
    </w:p>
    <w:p w14:paraId="6360725E">
      <w:pPr>
        <w:spacing w:after="0"/>
        <w:jc w:val="left"/>
        <w:rPr>
          <w:b/>
          <w:sz w:val="28"/>
        </w:rPr>
        <w:sectPr>
          <w:footerReference r:id="rId5" w:type="default"/>
          <w:type w:val="continuous"/>
          <w:pgSz w:w="12240" w:h="15840"/>
          <w:pgMar w:top="1540" w:right="360" w:bottom="2140" w:left="1080" w:header="0" w:footer="1951" w:gutter="0"/>
          <w:pgNumType w:start="1"/>
          <w:cols w:space="720" w:num="1"/>
        </w:sectPr>
      </w:pPr>
    </w:p>
    <w:p w14:paraId="11926A65">
      <w:pPr>
        <w:pStyle w:val="3"/>
        <w:spacing w:before="74" w:line="300" w:lineRule="auto"/>
        <w:ind w:left="2867" w:right="962" w:hanging="2349"/>
        <w:jc w:val="left"/>
      </w:pPr>
      <w:bookmarkStart w:id="3" w:name="DEPARTMENT OF ARTIFICIAL INTELLIGENCE AN"/>
      <w:bookmarkEnd w:id="3"/>
      <w:r>
        <w:rPr>
          <w:color w:val="808080"/>
        </w:rPr>
        <w:t>DEPARTMENT</w:t>
      </w:r>
      <w:r>
        <w:rPr>
          <w:color w:val="808080"/>
          <w:spacing w:val="-13"/>
        </w:rPr>
        <w:t xml:space="preserve"> </w:t>
      </w:r>
      <w:r>
        <w:rPr>
          <w:color w:val="808080"/>
        </w:rPr>
        <w:t>OF</w:t>
      </w:r>
      <w:r>
        <w:rPr>
          <w:color w:val="808080"/>
          <w:spacing w:val="-14"/>
        </w:rPr>
        <w:t xml:space="preserve"> </w:t>
      </w:r>
      <w:r>
        <w:rPr>
          <w:color w:val="808080"/>
        </w:rPr>
        <w:t>ARTIFICIAL</w:t>
      </w:r>
      <w:r>
        <w:rPr>
          <w:color w:val="808080"/>
          <w:spacing w:val="-13"/>
        </w:rPr>
        <w:t xml:space="preserve"> </w:t>
      </w:r>
      <w:r>
        <w:rPr>
          <w:color w:val="808080"/>
        </w:rPr>
        <w:t>INTELLIGENCE</w:t>
      </w:r>
      <w:r>
        <w:rPr>
          <w:color w:val="808080"/>
          <w:spacing w:val="-9"/>
        </w:rPr>
        <w:t xml:space="preserve"> </w:t>
      </w:r>
      <w:r>
        <w:rPr>
          <w:color w:val="808080"/>
        </w:rPr>
        <w:t>AND</w:t>
      </w:r>
      <w:r>
        <w:rPr>
          <w:color w:val="808080"/>
          <w:spacing w:val="-12"/>
        </w:rPr>
        <w:t xml:space="preserve"> </w:t>
      </w:r>
      <w:r>
        <w:rPr>
          <w:color w:val="808080"/>
        </w:rPr>
        <w:t>DATA</w:t>
      </w:r>
      <w:r>
        <w:rPr>
          <w:color w:val="808080"/>
          <w:spacing w:val="-16"/>
        </w:rPr>
        <w:t xml:space="preserve"> </w:t>
      </w:r>
      <w:r>
        <w:rPr>
          <w:color w:val="808080"/>
        </w:rPr>
        <w:t>SCIENCE GITAM SCHOOL OF TECHNOLOGY</w:t>
      </w:r>
    </w:p>
    <w:p w14:paraId="2E4B3D5A">
      <w:pPr>
        <w:spacing w:before="2"/>
        <w:ind w:left="4783" w:right="0" w:firstLine="0"/>
        <w:jc w:val="left"/>
        <w:rPr>
          <w:b/>
          <w:sz w:val="28"/>
        </w:rPr>
      </w:pPr>
      <w:r>
        <w:rPr>
          <w:b/>
          <w:color w:val="808080"/>
          <w:spacing w:val="-2"/>
          <w:sz w:val="28"/>
        </w:rPr>
        <w:t>GITAM</w:t>
      </w:r>
    </w:p>
    <w:p w14:paraId="3FCA265F">
      <w:pPr>
        <w:spacing w:before="94"/>
        <w:ind w:left="0" w:right="241" w:firstLine="0"/>
        <w:jc w:val="center"/>
        <w:rPr>
          <w:b/>
          <w:sz w:val="22"/>
        </w:rPr>
      </w:pPr>
      <w:r>
        <w:rPr>
          <w:b/>
          <w:sz w:val="22"/>
        </w:rPr>
        <w:t>(Deemed</w:t>
      </w:r>
      <w:r>
        <w:rPr>
          <w:b/>
          <w:spacing w:val="-10"/>
          <w:sz w:val="22"/>
        </w:rPr>
        <w:t xml:space="preserve"> </w:t>
      </w:r>
      <w:r>
        <w:rPr>
          <w:b/>
          <w:sz w:val="22"/>
        </w:rPr>
        <w:t>to</w:t>
      </w:r>
      <w:r>
        <w:rPr>
          <w:b/>
          <w:spacing w:val="-8"/>
          <w:sz w:val="22"/>
        </w:rPr>
        <w:t xml:space="preserve"> </w:t>
      </w:r>
      <w:r>
        <w:rPr>
          <w:b/>
          <w:sz w:val="22"/>
        </w:rPr>
        <w:t>be</w:t>
      </w:r>
      <w:r>
        <w:rPr>
          <w:b/>
          <w:spacing w:val="-9"/>
          <w:sz w:val="22"/>
        </w:rPr>
        <w:t xml:space="preserve"> </w:t>
      </w:r>
      <w:r>
        <w:rPr>
          <w:b/>
          <w:spacing w:val="-2"/>
          <w:sz w:val="22"/>
        </w:rPr>
        <w:t>University)</w:t>
      </w:r>
    </w:p>
    <w:p w14:paraId="1FBBC66D">
      <w:pPr>
        <w:pStyle w:val="9"/>
        <w:spacing w:before="2"/>
        <w:rPr>
          <w:b/>
          <w:sz w:val="20"/>
        </w:rPr>
      </w:pPr>
      <w:r>
        <w:rPr>
          <w:b/>
          <w:sz w:val="20"/>
        </w:rPr>
        <w:drawing>
          <wp:anchor distT="0" distB="0" distL="0" distR="0" simplePos="0" relativeHeight="251665408" behindDoc="1" locked="0" layoutInCell="1" allowOverlap="1">
            <wp:simplePos x="0" y="0"/>
            <wp:positionH relativeFrom="page">
              <wp:posOffset>3308350</wp:posOffset>
            </wp:positionH>
            <wp:positionV relativeFrom="paragraph">
              <wp:posOffset>162560</wp:posOffset>
            </wp:positionV>
            <wp:extent cx="1513205" cy="857250"/>
            <wp:effectExtent l="0" t="0" r="0" b="0"/>
            <wp:wrapTopAndBottom/>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3" cstate="print"/>
                    <a:stretch>
                      <a:fillRect/>
                    </a:stretch>
                  </pic:blipFill>
                  <pic:spPr>
                    <a:xfrm>
                      <a:off x="0" y="0"/>
                      <a:ext cx="1513518" cy="857250"/>
                    </a:xfrm>
                    <a:prstGeom prst="rect">
                      <a:avLst/>
                    </a:prstGeom>
                  </pic:spPr>
                </pic:pic>
              </a:graphicData>
            </a:graphic>
          </wp:anchor>
        </w:drawing>
      </w:r>
    </w:p>
    <w:p w14:paraId="758C808A">
      <w:pPr>
        <w:pStyle w:val="9"/>
        <w:rPr>
          <w:b/>
          <w:sz w:val="22"/>
        </w:rPr>
      </w:pPr>
    </w:p>
    <w:p w14:paraId="2E6C1D15">
      <w:pPr>
        <w:pStyle w:val="9"/>
        <w:spacing w:before="161"/>
        <w:rPr>
          <w:b/>
          <w:sz w:val="22"/>
        </w:rPr>
      </w:pPr>
    </w:p>
    <w:p w14:paraId="7F707DA2">
      <w:pPr>
        <w:pStyle w:val="3"/>
        <w:spacing w:before="1"/>
        <w:ind w:right="263"/>
      </w:pPr>
      <w:bookmarkStart w:id="4" w:name="DECLARATION"/>
      <w:bookmarkEnd w:id="4"/>
      <w:r>
        <w:rPr>
          <w:spacing w:val="-2"/>
        </w:rPr>
        <w:t>DECLARATION</w:t>
      </w:r>
    </w:p>
    <w:p w14:paraId="2C074FED">
      <w:pPr>
        <w:spacing w:before="235" w:line="360" w:lineRule="auto"/>
        <w:ind w:left="518" w:right="648" w:firstLine="0"/>
        <w:jc w:val="both"/>
        <w:rPr>
          <w:sz w:val="28"/>
        </w:rPr>
      </w:pPr>
      <w:r>
        <w:rPr>
          <w:sz w:val="28"/>
        </w:rPr>
        <w:t xml:space="preserve">I hereby declare that the project report entitled </w:t>
      </w:r>
      <w:r>
        <w:rPr>
          <w:b/>
          <w:sz w:val="28"/>
        </w:rPr>
        <w:t>“Online Payment Fraud Detection using XGBoost</w:t>
      </w:r>
      <w:r>
        <w:rPr>
          <w:b/>
          <w:spacing w:val="34"/>
          <w:sz w:val="28"/>
        </w:rPr>
        <w:t xml:space="preserve"> </w:t>
      </w:r>
      <w:r>
        <w:rPr>
          <w:b/>
          <w:sz w:val="28"/>
        </w:rPr>
        <w:t>with DNN and WOA”</w:t>
      </w:r>
      <w:r>
        <w:rPr>
          <w:b/>
          <w:spacing w:val="36"/>
          <w:sz w:val="28"/>
        </w:rPr>
        <w:t xml:space="preserve"> </w:t>
      </w:r>
      <w:r>
        <w:rPr>
          <w:sz w:val="28"/>
        </w:rPr>
        <w:t xml:space="preserve">is an original piece of work carried out in the </w:t>
      </w:r>
      <w:r>
        <w:rPr>
          <w:b/>
          <w:sz w:val="28"/>
        </w:rPr>
        <w:t xml:space="preserve">Department of Computer Science and Engineering, GITAM School of Technology, GITAM (Deemed to be University), Bengaluru, </w:t>
      </w:r>
      <w:r>
        <w:rPr>
          <w:sz w:val="28"/>
        </w:rPr>
        <w:t>submitted in partial fulfilment of the requirements for the award of the degree of B.Tech. in Computer Science and Engineering. I further affirm that this work has not been submitted to</w:t>
      </w:r>
      <w:r>
        <w:rPr>
          <w:spacing w:val="80"/>
          <w:sz w:val="28"/>
        </w:rPr>
        <w:t xml:space="preserve"> </w:t>
      </w:r>
      <w:r>
        <w:rPr>
          <w:sz w:val="28"/>
        </w:rPr>
        <w:t>any other college or University for the award of any degree.</w:t>
      </w:r>
    </w:p>
    <w:p w14:paraId="102A1CB6">
      <w:pPr>
        <w:spacing w:before="243"/>
        <w:ind w:left="518" w:right="0" w:firstLine="0"/>
        <w:jc w:val="left"/>
        <w:rPr>
          <w:b/>
          <w:sz w:val="22"/>
        </w:rPr>
      </w:pPr>
      <w:r>
        <w:rPr>
          <w:b/>
          <w:spacing w:val="-2"/>
          <w:sz w:val="22"/>
        </w:rPr>
        <w:t>Date:</w:t>
      </w:r>
    </w:p>
    <w:p w14:paraId="4061ABC8">
      <w:pPr>
        <w:pStyle w:val="9"/>
        <w:spacing w:before="117"/>
        <w:rPr>
          <w:b/>
          <w:sz w:val="22"/>
        </w:rPr>
      </w:pPr>
    </w:p>
    <w:p w14:paraId="7475A6D7">
      <w:pPr>
        <w:tabs>
          <w:tab w:val="left" w:pos="5738"/>
        </w:tabs>
        <w:spacing w:before="1"/>
        <w:ind w:left="485" w:right="0" w:firstLine="0"/>
        <w:jc w:val="left"/>
        <w:rPr>
          <w:b/>
          <w:sz w:val="22"/>
        </w:rPr>
      </w:pPr>
      <w:r>
        <w:rPr>
          <w:b/>
          <w:spacing w:val="-2"/>
          <w:sz w:val="22"/>
        </w:rPr>
        <w:t>Student Name’s</w:t>
      </w:r>
      <w:r>
        <w:rPr>
          <w:b/>
          <w:sz w:val="22"/>
        </w:rPr>
        <w:tab/>
      </w:r>
      <w:r>
        <w:rPr>
          <w:b/>
          <w:spacing w:val="-2"/>
          <w:sz w:val="22"/>
        </w:rPr>
        <w:t>Registration</w:t>
      </w:r>
      <w:r>
        <w:rPr>
          <w:b/>
          <w:spacing w:val="-1"/>
          <w:sz w:val="22"/>
        </w:rPr>
        <w:t xml:space="preserve"> </w:t>
      </w:r>
      <w:r>
        <w:rPr>
          <w:b/>
          <w:spacing w:val="-5"/>
          <w:sz w:val="22"/>
        </w:rPr>
        <w:t>No.</w:t>
      </w:r>
    </w:p>
    <w:p w14:paraId="2C98ADF0">
      <w:pPr>
        <w:tabs>
          <w:tab w:val="left" w:pos="5565"/>
        </w:tabs>
        <w:spacing w:before="126"/>
        <w:ind w:left="485" w:right="0" w:firstLine="0"/>
        <w:jc w:val="left"/>
        <w:rPr>
          <w:b/>
          <w:sz w:val="22"/>
        </w:rPr>
      </w:pPr>
      <w:r>
        <w:rPr>
          <w:b/>
          <w:spacing w:val="-2"/>
          <w:sz w:val="22"/>
        </w:rPr>
        <w:t>G.AKASH</w:t>
      </w:r>
      <w:r>
        <w:rPr>
          <w:b/>
          <w:sz w:val="22"/>
        </w:rPr>
        <w:tab/>
      </w:r>
      <w:r>
        <w:rPr>
          <w:b/>
          <w:spacing w:val="-2"/>
          <w:sz w:val="22"/>
        </w:rPr>
        <w:t>BU21CSEN0200131</w:t>
      </w:r>
    </w:p>
    <w:p w14:paraId="4F06B94C">
      <w:pPr>
        <w:pStyle w:val="9"/>
        <w:spacing w:before="166"/>
        <w:rPr>
          <w:b/>
          <w:sz w:val="22"/>
        </w:rPr>
      </w:pPr>
    </w:p>
    <w:p w14:paraId="014758B5">
      <w:pPr>
        <w:tabs>
          <w:tab w:val="left" w:pos="5565"/>
        </w:tabs>
        <w:spacing w:before="0"/>
        <w:ind w:left="485" w:right="0" w:firstLine="0"/>
        <w:jc w:val="left"/>
        <w:rPr>
          <w:b/>
          <w:sz w:val="22"/>
        </w:rPr>
      </w:pPr>
      <w:r>
        <w:rPr>
          <w:b/>
          <w:spacing w:val="-2"/>
          <w:sz w:val="22"/>
        </w:rPr>
        <w:t>V.JATHIN</w:t>
      </w:r>
      <w:r>
        <w:rPr>
          <w:b/>
          <w:spacing w:val="-1"/>
          <w:sz w:val="22"/>
        </w:rPr>
        <w:t xml:space="preserve"> </w:t>
      </w:r>
      <w:r>
        <w:rPr>
          <w:b/>
          <w:spacing w:val="-2"/>
          <w:sz w:val="22"/>
        </w:rPr>
        <w:t>CHOWDARY</w:t>
      </w:r>
      <w:r>
        <w:rPr>
          <w:b/>
          <w:sz w:val="22"/>
        </w:rPr>
        <w:tab/>
      </w:r>
      <w:r>
        <w:rPr>
          <w:b/>
          <w:spacing w:val="-2"/>
          <w:sz w:val="22"/>
        </w:rPr>
        <w:t>BU21CSEN0200046</w:t>
      </w:r>
    </w:p>
    <w:p w14:paraId="4912ADE3">
      <w:pPr>
        <w:pStyle w:val="9"/>
        <w:spacing w:before="162"/>
        <w:rPr>
          <w:b/>
          <w:sz w:val="22"/>
        </w:rPr>
      </w:pPr>
    </w:p>
    <w:p w14:paraId="03E0C5B3">
      <w:pPr>
        <w:tabs>
          <w:tab w:val="left" w:pos="5565"/>
        </w:tabs>
        <w:spacing w:before="0"/>
        <w:ind w:left="485" w:right="0" w:firstLine="0"/>
        <w:jc w:val="left"/>
        <w:rPr>
          <w:b/>
          <w:sz w:val="22"/>
        </w:rPr>
      </w:pPr>
      <w:r>
        <w:rPr>
          <w:b/>
          <w:sz w:val="22"/>
        </w:rPr>
        <w:t>AKETI</w:t>
      </w:r>
      <w:r>
        <w:rPr>
          <w:b/>
          <w:spacing w:val="-11"/>
          <w:sz w:val="22"/>
        </w:rPr>
        <w:t xml:space="preserve"> </w:t>
      </w:r>
      <w:r>
        <w:rPr>
          <w:b/>
          <w:spacing w:val="-2"/>
          <w:sz w:val="22"/>
        </w:rPr>
        <w:t>SHARAN</w:t>
      </w:r>
      <w:r>
        <w:rPr>
          <w:b/>
          <w:sz w:val="22"/>
        </w:rPr>
        <w:tab/>
      </w:r>
      <w:r>
        <w:rPr>
          <w:b/>
          <w:spacing w:val="-2"/>
          <w:sz w:val="22"/>
        </w:rPr>
        <w:t>BU21CSEN0200079</w:t>
      </w:r>
    </w:p>
    <w:p w14:paraId="745FDC96">
      <w:pPr>
        <w:pStyle w:val="9"/>
        <w:spacing w:before="209"/>
        <w:rPr>
          <w:b/>
          <w:sz w:val="22"/>
        </w:rPr>
      </w:pPr>
    </w:p>
    <w:p w14:paraId="0AAE80F6">
      <w:pPr>
        <w:tabs>
          <w:tab w:val="left" w:pos="5565"/>
        </w:tabs>
        <w:spacing w:before="0"/>
        <w:ind w:left="485" w:right="0" w:firstLine="0"/>
        <w:jc w:val="left"/>
        <w:rPr>
          <w:b/>
          <w:sz w:val="22"/>
        </w:rPr>
      </w:pPr>
      <w:r>
        <w:rPr>
          <w:b/>
          <w:spacing w:val="-2"/>
          <w:sz w:val="22"/>
        </w:rPr>
        <w:t>G.MANINDAR</w:t>
      </w:r>
      <w:r>
        <w:rPr>
          <w:b/>
          <w:sz w:val="22"/>
        </w:rPr>
        <w:tab/>
      </w:r>
      <w:r>
        <w:rPr>
          <w:b/>
          <w:spacing w:val="-2"/>
          <w:sz w:val="22"/>
        </w:rPr>
        <w:t>BU21CSEN0200168</w:t>
      </w:r>
    </w:p>
    <w:p w14:paraId="2248EB66">
      <w:pPr>
        <w:spacing w:after="0"/>
        <w:jc w:val="left"/>
        <w:rPr>
          <w:b/>
          <w:sz w:val="22"/>
        </w:rPr>
        <w:sectPr>
          <w:pgSz w:w="12240" w:h="15840"/>
          <w:pgMar w:top="1700" w:right="360" w:bottom="2140" w:left="1080" w:header="0" w:footer="1951" w:gutter="0"/>
          <w:cols w:space="720" w:num="1"/>
        </w:sectPr>
      </w:pPr>
    </w:p>
    <w:p w14:paraId="093AF943">
      <w:pPr>
        <w:pStyle w:val="3"/>
        <w:spacing w:before="74"/>
        <w:ind w:right="326"/>
      </w:pPr>
      <w:bookmarkStart w:id="5" w:name="DEPARTMENT OF ARTIFICIAL INTELLIGENCE AN"/>
      <w:bookmarkEnd w:id="5"/>
      <w:r>
        <w:rPr>
          <w:color w:val="808080"/>
        </w:rPr>
        <w:t>DEPARTMENT</w:t>
      </w:r>
      <w:r>
        <w:rPr>
          <w:color w:val="808080"/>
          <w:spacing w:val="-18"/>
        </w:rPr>
        <w:t xml:space="preserve"> </w:t>
      </w:r>
      <w:r>
        <w:rPr>
          <w:color w:val="808080"/>
        </w:rPr>
        <w:t>OF</w:t>
      </w:r>
      <w:r>
        <w:rPr>
          <w:color w:val="808080"/>
          <w:spacing w:val="-17"/>
        </w:rPr>
        <w:t xml:space="preserve"> </w:t>
      </w:r>
      <w:r>
        <w:rPr>
          <w:color w:val="808080"/>
        </w:rPr>
        <w:t>ARTIFICIAL</w:t>
      </w:r>
      <w:r>
        <w:rPr>
          <w:color w:val="808080"/>
          <w:spacing w:val="-18"/>
        </w:rPr>
        <w:t xml:space="preserve"> </w:t>
      </w:r>
      <w:r>
        <w:rPr>
          <w:color w:val="808080"/>
        </w:rPr>
        <w:t>INTELLIGENCE</w:t>
      </w:r>
      <w:r>
        <w:rPr>
          <w:color w:val="808080"/>
          <w:spacing w:val="-14"/>
        </w:rPr>
        <w:t xml:space="preserve"> </w:t>
      </w:r>
      <w:r>
        <w:rPr>
          <w:color w:val="808080"/>
        </w:rPr>
        <w:t>AND</w:t>
      </w:r>
      <w:r>
        <w:rPr>
          <w:color w:val="808080"/>
          <w:spacing w:val="-17"/>
        </w:rPr>
        <w:t xml:space="preserve"> </w:t>
      </w:r>
      <w:r>
        <w:rPr>
          <w:color w:val="808080"/>
        </w:rPr>
        <w:t>DATA</w:t>
      </w:r>
      <w:r>
        <w:rPr>
          <w:color w:val="808080"/>
          <w:spacing w:val="-17"/>
        </w:rPr>
        <w:t xml:space="preserve"> </w:t>
      </w:r>
      <w:r>
        <w:rPr>
          <w:color w:val="808080"/>
          <w:spacing w:val="-2"/>
        </w:rPr>
        <w:t>SCIENCE</w:t>
      </w:r>
    </w:p>
    <w:p w14:paraId="2450D28A">
      <w:pPr>
        <w:spacing w:before="237" w:line="570" w:lineRule="atLeast"/>
        <w:ind w:left="2426" w:right="2681" w:firstLine="0"/>
        <w:jc w:val="center"/>
        <w:rPr>
          <w:b/>
          <w:sz w:val="28"/>
        </w:rPr>
      </w:pPr>
      <w:r>
        <w:rPr>
          <w:b/>
          <w:color w:val="808080"/>
          <w:sz w:val="28"/>
        </w:rPr>
        <w:t>GITAM</w:t>
      </w:r>
      <w:r>
        <w:rPr>
          <w:b/>
          <w:color w:val="808080"/>
          <w:spacing w:val="-18"/>
          <w:sz w:val="28"/>
        </w:rPr>
        <w:t xml:space="preserve"> </w:t>
      </w:r>
      <w:r>
        <w:rPr>
          <w:b/>
          <w:color w:val="808080"/>
          <w:sz w:val="28"/>
        </w:rPr>
        <w:t>SCHOOL</w:t>
      </w:r>
      <w:r>
        <w:rPr>
          <w:b/>
          <w:color w:val="808080"/>
          <w:spacing w:val="-17"/>
          <w:sz w:val="28"/>
        </w:rPr>
        <w:t xml:space="preserve"> </w:t>
      </w:r>
      <w:r>
        <w:rPr>
          <w:b/>
          <w:color w:val="808080"/>
          <w:sz w:val="28"/>
        </w:rPr>
        <w:t>OF</w:t>
      </w:r>
      <w:r>
        <w:rPr>
          <w:b/>
          <w:color w:val="808080"/>
          <w:spacing w:val="-18"/>
          <w:sz w:val="28"/>
        </w:rPr>
        <w:t xml:space="preserve"> </w:t>
      </w:r>
      <w:r>
        <w:rPr>
          <w:b/>
          <w:color w:val="808080"/>
          <w:sz w:val="28"/>
        </w:rPr>
        <w:t xml:space="preserve">TECHNOLOGY </w:t>
      </w:r>
      <w:r>
        <w:rPr>
          <w:b/>
          <w:color w:val="808080"/>
          <w:spacing w:val="-2"/>
          <w:sz w:val="28"/>
        </w:rPr>
        <w:t>GITAM</w:t>
      </w:r>
    </w:p>
    <w:p w14:paraId="5FBEB77E">
      <w:pPr>
        <w:spacing w:before="95"/>
        <w:ind w:left="0" w:right="241" w:firstLine="0"/>
        <w:jc w:val="center"/>
        <w:rPr>
          <w:b/>
          <w:sz w:val="22"/>
        </w:rPr>
      </w:pPr>
      <w:r>
        <w:rPr>
          <w:b/>
          <w:sz w:val="22"/>
        </w:rPr>
        <w:t>(Deemed</w:t>
      </w:r>
      <w:r>
        <w:rPr>
          <w:b/>
          <w:spacing w:val="-10"/>
          <w:sz w:val="22"/>
        </w:rPr>
        <w:t xml:space="preserve"> </w:t>
      </w:r>
      <w:r>
        <w:rPr>
          <w:b/>
          <w:sz w:val="22"/>
        </w:rPr>
        <w:t>to</w:t>
      </w:r>
      <w:r>
        <w:rPr>
          <w:b/>
          <w:spacing w:val="-8"/>
          <w:sz w:val="22"/>
        </w:rPr>
        <w:t xml:space="preserve"> </w:t>
      </w:r>
      <w:r>
        <w:rPr>
          <w:b/>
          <w:sz w:val="22"/>
        </w:rPr>
        <w:t>be</w:t>
      </w:r>
      <w:r>
        <w:rPr>
          <w:b/>
          <w:spacing w:val="-9"/>
          <w:sz w:val="22"/>
        </w:rPr>
        <w:t xml:space="preserve"> </w:t>
      </w:r>
      <w:r>
        <w:rPr>
          <w:b/>
          <w:spacing w:val="-2"/>
          <w:sz w:val="22"/>
        </w:rPr>
        <w:t>University)</w:t>
      </w:r>
    </w:p>
    <w:p w14:paraId="08A27AD4">
      <w:pPr>
        <w:pStyle w:val="9"/>
        <w:spacing w:before="3"/>
        <w:rPr>
          <w:b/>
          <w:sz w:val="16"/>
        </w:rPr>
      </w:pPr>
      <w:r>
        <w:rPr>
          <w:b/>
          <w:sz w:val="16"/>
        </w:rPr>
        <w:drawing>
          <wp:anchor distT="0" distB="0" distL="0" distR="0" simplePos="0" relativeHeight="251666432" behindDoc="1" locked="0" layoutInCell="1" allowOverlap="1">
            <wp:simplePos x="0" y="0"/>
            <wp:positionH relativeFrom="page">
              <wp:posOffset>3312795</wp:posOffset>
            </wp:positionH>
            <wp:positionV relativeFrom="paragraph">
              <wp:posOffset>133985</wp:posOffset>
            </wp:positionV>
            <wp:extent cx="1499870" cy="1071245"/>
            <wp:effectExtent l="0" t="0" r="0" b="0"/>
            <wp:wrapTopAndBottom/>
            <wp:docPr id="4"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3" cstate="print"/>
                    <a:stretch>
                      <a:fillRect/>
                    </a:stretch>
                  </pic:blipFill>
                  <pic:spPr>
                    <a:xfrm>
                      <a:off x="0" y="0"/>
                      <a:ext cx="1500187" cy="1071562"/>
                    </a:xfrm>
                    <a:prstGeom prst="rect">
                      <a:avLst/>
                    </a:prstGeom>
                  </pic:spPr>
                </pic:pic>
              </a:graphicData>
            </a:graphic>
          </wp:anchor>
        </w:drawing>
      </w:r>
    </w:p>
    <w:p w14:paraId="46F82C08">
      <w:pPr>
        <w:pStyle w:val="9"/>
        <w:spacing w:before="190"/>
        <w:rPr>
          <w:b/>
          <w:sz w:val="22"/>
        </w:rPr>
      </w:pPr>
    </w:p>
    <w:p w14:paraId="4452D19A">
      <w:pPr>
        <w:pStyle w:val="3"/>
        <w:ind w:right="159"/>
      </w:pPr>
      <w:bookmarkStart w:id="6" w:name="CERTIFICATE"/>
      <w:bookmarkEnd w:id="6"/>
      <w:r>
        <w:rPr>
          <w:spacing w:val="-2"/>
        </w:rPr>
        <w:t>CERTIFICATE</w:t>
      </w:r>
    </w:p>
    <w:p w14:paraId="59DFB5D2">
      <w:pPr>
        <w:pStyle w:val="9"/>
        <w:spacing w:before="214"/>
        <w:rPr>
          <w:b/>
          <w:sz w:val="28"/>
        </w:rPr>
      </w:pPr>
    </w:p>
    <w:p w14:paraId="7BBD1706">
      <w:pPr>
        <w:spacing w:before="0" w:line="376" w:lineRule="auto"/>
        <w:ind w:left="802" w:right="920" w:firstLine="1253"/>
        <w:jc w:val="both"/>
        <w:rPr>
          <w:b/>
          <w:sz w:val="24"/>
        </w:rPr>
      </w:pPr>
      <w:r>
        <w:rPr>
          <w:sz w:val="24"/>
        </w:rPr>
        <w:t xml:space="preserve">This is to certify that the project report entitled </w:t>
      </w:r>
      <w:r>
        <w:rPr>
          <w:b/>
          <w:sz w:val="24"/>
        </w:rPr>
        <w:t xml:space="preserve">“Online Payment Fraud Detection Using XGBoost with DNN and WOA Algorithm” </w:t>
      </w:r>
      <w:r>
        <w:rPr>
          <w:sz w:val="24"/>
        </w:rPr>
        <w:t xml:space="preserve">is a bonafide record of work carried out by </w:t>
      </w:r>
      <w:r>
        <w:rPr>
          <w:b/>
          <w:sz w:val="24"/>
        </w:rPr>
        <w:t>GARRE AKASH (BU21CSEN0200131), VEMASANI JATHIN (BU21CSEN0200046),</w:t>
      </w:r>
      <w:r>
        <w:rPr>
          <w:b/>
          <w:spacing w:val="80"/>
          <w:w w:val="150"/>
          <w:sz w:val="24"/>
        </w:rPr>
        <w:t xml:space="preserve"> </w:t>
      </w:r>
      <w:r>
        <w:rPr>
          <w:b/>
          <w:sz w:val="24"/>
        </w:rPr>
        <w:t>A.SHARAN</w:t>
      </w:r>
      <w:r>
        <w:rPr>
          <w:b/>
          <w:spacing w:val="80"/>
          <w:w w:val="150"/>
          <w:sz w:val="24"/>
        </w:rPr>
        <w:t xml:space="preserve"> </w:t>
      </w:r>
      <w:r>
        <w:rPr>
          <w:b/>
          <w:sz w:val="24"/>
        </w:rPr>
        <w:t>(BU21CSEN0200079),</w:t>
      </w:r>
      <w:r>
        <w:rPr>
          <w:b/>
          <w:spacing w:val="80"/>
          <w:w w:val="150"/>
          <w:sz w:val="24"/>
        </w:rPr>
        <w:t xml:space="preserve"> </w:t>
      </w:r>
      <w:r>
        <w:rPr>
          <w:b/>
          <w:sz w:val="24"/>
        </w:rPr>
        <w:t>GURRAM</w:t>
      </w:r>
      <w:r>
        <w:rPr>
          <w:b/>
          <w:spacing w:val="80"/>
          <w:w w:val="150"/>
          <w:sz w:val="24"/>
        </w:rPr>
        <w:t xml:space="preserve"> </w:t>
      </w:r>
      <w:r>
        <w:rPr>
          <w:b/>
          <w:sz w:val="24"/>
        </w:rPr>
        <w:t>MANINDAR</w:t>
      </w:r>
    </w:p>
    <w:p w14:paraId="639B8C4F">
      <w:pPr>
        <w:spacing w:before="0" w:line="372" w:lineRule="auto"/>
        <w:ind w:left="802" w:right="962" w:firstLine="0"/>
        <w:jc w:val="left"/>
        <w:rPr>
          <w:b/>
          <w:sz w:val="24"/>
        </w:rPr>
      </w:pPr>
      <w:r>
        <w:rPr>
          <w:b/>
          <w:sz w:val="24"/>
        </w:rPr>
        <w:t xml:space="preserve">(BU21CSEN0200168) </w:t>
      </w:r>
      <w:r>
        <w:rPr>
          <w:sz w:val="24"/>
        </w:rPr>
        <w:t>submitted</w:t>
      </w:r>
      <w:r>
        <w:rPr>
          <w:spacing w:val="-3"/>
          <w:sz w:val="24"/>
        </w:rPr>
        <w:t xml:space="preserve"> </w:t>
      </w:r>
      <w:r>
        <w:rPr>
          <w:sz w:val="24"/>
        </w:rPr>
        <w:t>in</w:t>
      </w:r>
      <w:r>
        <w:rPr>
          <w:spacing w:val="-8"/>
          <w:sz w:val="24"/>
        </w:rPr>
        <w:t xml:space="preserve"> </w:t>
      </w:r>
      <w:r>
        <w:rPr>
          <w:sz w:val="24"/>
        </w:rPr>
        <w:t>partial</w:t>
      </w:r>
      <w:r>
        <w:rPr>
          <w:spacing w:val="-3"/>
          <w:sz w:val="24"/>
        </w:rPr>
        <w:t xml:space="preserve"> </w:t>
      </w:r>
      <w:r>
        <w:rPr>
          <w:sz w:val="24"/>
        </w:rPr>
        <w:t>fulfillment</w:t>
      </w:r>
      <w:r>
        <w:rPr>
          <w:spacing w:val="-3"/>
          <w:sz w:val="24"/>
        </w:rPr>
        <w:t xml:space="preserve"> </w:t>
      </w:r>
      <w:r>
        <w:rPr>
          <w:sz w:val="24"/>
        </w:rPr>
        <w:t>of</w:t>
      </w:r>
      <w:r>
        <w:rPr>
          <w:spacing w:val="-10"/>
          <w:sz w:val="24"/>
        </w:rPr>
        <w:t xml:space="preserve"> </w:t>
      </w:r>
      <w:r>
        <w:rPr>
          <w:sz w:val="24"/>
        </w:rPr>
        <w:t>requirement for</w:t>
      </w:r>
      <w:r>
        <w:rPr>
          <w:spacing w:val="-6"/>
          <w:sz w:val="24"/>
        </w:rPr>
        <w:t xml:space="preserve"> </w:t>
      </w:r>
      <w:r>
        <w:rPr>
          <w:sz w:val="24"/>
        </w:rPr>
        <w:t>the</w:t>
      </w:r>
      <w:r>
        <w:rPr>
          <w:spacing w:val="-4"/>
          <w:sz w:val="24"/>
        </w:rPr>
        <w:t xml:space="preserve"> </w:t>
      </w:r>
      <w:r>
        <w:rPr>
          <w:sz w:val="24"/>
        </w:rPr>
        <w:t>award</w:t>
      </w:r>
      <w:r>
        <w:rPr>
          <w:spacing w:val="-3"/>
          <w:sz w:val="24"/>
        </w:rPr>
        <w:t xml:space="preserve"> </w:t>
      </w:r>
      <w:r>
        <w:rPr>
          <w:sz w:val="24"/>
        </w:rPr>
        <w:t>of</w:t>
      </w:r>
      <w:r>
        <w:rPr>
          <w:spacing w:val="-10"/>
          <w:sz w:val="24"/>
        </w:rPr>
        <w:t xml:space="preserve"> </w:t>
      </w:r>
      <w:r>
        <w:rPr>
          <w:sz w:val="24"/>
        </w:rPr>
        <w:t xml:space="preserve">degree of </w:t>
      </w:r>
      <w:r>
        <w:rPr>
          <w:b/>
          <w:sz w:val="24"/>
        </w:rPr>
        <w:t>Bachelors of Technology in Computer Science and Engineering</w:t>
      </w:r>
    </w:p>
    <w:p w14:paraId="28931811">
      <w:pPr>
        <w:pStyle w:val="9"/>
        <w:spacing w:before="78"/>
        <w:rPr>
          <w:b/>
        </w:rPr>
      </w:pPr>
    </w:p>
    <w:p w14:paraId="609D0FDA">
      <w:pPr>
        <w:tabs>
          <w:tab w:val="left" w:pos="7332"/>
        </w:tabs>
        <w:spacing w:before="0"/>
        <w:ind w:left="1239" w:right="0" w:firstLine="0"/>
        <w:jc w:val="left"/>
        <w:rPr>
          <w:b/>
          <w:sz w:val="22"/>
        </w:rPr>
      </w:pPr>
      <w:r>
        <w:rPr>
          <w:b/>
          <w:spacing w:val="-2"/>
          <w:sz w:val="22"/>
        </w:rPr>
        <w:t>Project</w:t>
      </w:r>
      <w:r>
        <w:rPr>
          <w:b/>
          <w:spacing w:val="-7"/>
          <w:sz w:val="22"/>
        </w:rPr>
        <w:t xml:space="preserve"> </w:t>
      </w:r>
      <w:r>
        <w:rPr>
          <w:b/>
          <w:spacing w:val="-2"/>
          <w:sz w:val="22"/>
        </w:rPr>
        <w:t>Guide</w:t>
      </w:r>
      <w:r>
        <w:rPr>
          <w:b/>
          <w:sz w:val="22"/>
        </w:rPr>
        <w:tab/>
      </w:r>
      <w:r>
        <w:rPr>
          <w:b/>
          <w:sz w:val="22"/>
        </w:rPr>
        <w:t>Head</w:t>
      </w:r>
      <w:r>
        <w:rPr>
          <w:b/>
          <w:spacing w:val="-10"/>
          <w:sz w:val="22"/>
        </w:rPr>
        <w:t xml:space="preserve"> </w:t>
      </w:r>
      <w:r>
        <w:rPr>
          <w:b/>
          <w:sz w:val="22"/>
        </w:rPr>
        <w:t>of</w:t>
      </w:r>
      <w:r>
        <w:rPr>
          <w:b/>
          <w:spacing w:val="-12"/>
          <w:sz w:val="22"/>
        </w:rPr>
        <w:t xml:space="preserve"> </w:t>
      </w:r>
      <w:r>
        <w:rPr>
          <w:b/>
          <w:sz w:val="22"/>
        </w:rPr>
        <w:t>the</w:t>
      </w:r>
      <w:r>
        <w:rPr>
          <w:b/>
          <w:spacing w:val="-7"/>
          <w:sz w:val="22"/>
        </w:rPr>
        <w:t xml:space="preserve"> </w:t>
      </w:r>
      <w:r>
        <w:rPr>
          <w:b/>
          <w:spacing w:val="-2"/>
          <w:sz w:val="22"/>
        </w:rPr>
        <w:t>Department</w:t>
      </w:r>
    </w:p>
    <w:p w14:paraId="555B3E50">
      <w:pPr>
        <w:pStyle w:val="9"/>
        <w:spacing w:before="162"/>
        <w:rPr>
          <w:b/>
          <w:sz w:val="22"/>
        </w:rPr>
      </w:pPr>
    </w:p>
    <w:p w14:paraId="783695DC">
      <w:pPr>
        <w:tabs>
          <w:tab w:val="left" w:pos="6640"/>
        </w:tabs>
        <w:spacing w:before="0"/>
        <w:ind w:left="0" w:right="352" w:firstLine="0"/>
        <w:jc w:val="center"/>
        <w:rPr>
          <w:b/>
          <w:sz w:val="22"/>
        </w:rPr>
      </w:pPr>
      <w:r>
        <w:rPr>
          <w:b/>
          <w:sz w:val="22"/>
        </w:rPr>
        <w:t>SIGNATURE</w:t>
      </w:r>
      <w:r>
        <w:rPr>
          <w:b/>
          <w:spacing w:val="-7"/>
          <w:sz w:val="22"/>
        </w:rPr>
        <w:t xml:space="preserve"> </w:t>
      </w:r>
      <w:r>
        <w:rPr>
          <w:b/>
          <w:sz w:val="22"/>
        </w:rPr>
        <w:t>OF</w:t>
      </w:r>
      <w:r>
        <w:rPr>
          <w:b/>
          <w:spacing w:val="-14"/>
          <w:sz w:val="22"/>
        </w:rPr>
        <w:t xml:space="preserve"> </w:t>
      </w:r>
      <w:r>
        <w:rPr>
          <w:b/>
          <w:sz w:val="22"/>
        </w:rPr>
        <w:t>THE</w:t>
      </w:r>
      <w:r>
        <w:rPr>
          <w:b/>
          <w:spacing w:val="-13"/>
          <w:sz w:val="22"/>
        </w:rPr>
        <w:t xml:space="preserve"> </w:t>
      </w:r>
      <w:r>
        <w:rPr>
          <w:b/>
          <w:spacing w:val="-4"/>
          <w:sz w:val="22"/>
        </w:rPr>
        <w:t>GUIDE</w:t>
      </w:r>
      <w:r>
        <w:rPr>
          <w:b/>
          <w:sz w:val="22"/>
        </w:rPr>
        <w:tab/>
      </w:r>
      <w:r>
        <w:rPr>
          <w:b/>
          <w:sz w:val="22"/>
        </w:rPr>
        <w:t>SIGNATURE</w:t>
      </w:r>
      <w:r>
        <w:rPr>
          <w:b/>
          <w:spacing w:val="-10"/>
          <w:sz w:val="22"/>
        </w:rPr>
        <w:t xml:space="preserve"> </w:t>
      </w:r>
      <w:r>
        <w:rPr>
          <w:b/>
          <w:sz w:val="22"/>
        </w:rPr>
        <w:t>OF</w:t>
      </w:r>
      <w:r>
        <w:rPr>
          <w:b/>
          <w:spacing w:val="-11"/>
          <w:sz w:val="22"/>
        </w:rPr>
        <w:t xml:space="preserve"> </w:t>
      </w:r>
      <w:r>
        <w:rPr>
          <w:b/>
          <w:sz w:val="22"/>
        </w:rPr>
        <w:t>THE</w:t>
      </w:r>
      <w:r>
        <w:rPr>
          <w:b/>
          <w:spacing w:val="-10"/>
          <w:sz w:val="22"/>
        </w:rPr>
        <w:t xml:space="preserve"> </w:t>
      </w:r>
      <w:r>
        <w:rPr>
          <w:b/>
          <w:spacing w:val="-5"/>
          <w:sz w:val="22"/>
        </w:rPr>
        <w:t>HOD</w:t>
      </w:r>
    </w:p>
    <w:p w14:paraId="2701FC00">
      <w:pPr>
        <w:pStyle w:val="9"/>
        <w:spacing w:before="157"/>
        <w:rPr>
          <w:b/>
          <w:sz w:val="22"/>
        </w:rPr>
      </w:pPr>
    </w:p>
    <w:p w14:paraId="76C03993">
      <w:pPr>
        <w:tabs>
          <w:tab w:val="left" w:pos="7827"/>
        </w:tabs>
        <w:spacing w:before="0"/>
        <w:ind w:left="682" w:right="0" w:firstLine="0"/>
        <w:jc w:val="left"/>
        <w:rPr>
          <w:b/>
          <w:sz w:val="22"/>
        </w:rPr>
      </w:pPr>
      <w:r>
        <w:rPr>
          <w:b/>
          <w:sz w:val="22"/>
        </w:rPr>
        <w:t>Dr.</w:t>
      </w:r>
      <w:r>
        <w:rPr>
          <w:b/>
          <w:spacing w:val="1"/>
          <w:sz w:val="22"/>
        </w:rPr>
        <w:t xml:space="preserve"> </w:t>
      </w:r>
      <w:r>
        <w:rPr>
          <w:b/>
          <w:sz w:val="22"/>
        </w:rPr>
        <w:t>M.</w:t>
      </w:r>
      <w:r>
        <w:rPr>
          <w:b/>
          <w:spacing w:val="-8"/>
          <w:sz w:val="22"/>
        </w:rPr>
        <w:t xml:space="preserve"> </w:t>
      </w:r>
      <w:r>
        <w:rPr>
          <w:b/>
          <w:spacing w:val="-2"/>
          <w:sz w:val="22"/>
        </w:rPr>
        <w:t>CHANDRAPRABHA</w:t>
      </w:r>
      <w:r>
        <w:rPr>
          <w:b/>
          <w:sz w:val="22"/>
        </w:rPr>
        <w:tab/>
      </w:r>
      <w:r>
        <w:rPr>
          <w:b/>
          <w:sz w:val="22"/>
        </w:rPr>
        <w:t>Prof.</w:t>
      </w:r>
      <w:r>
        <w:rPr>
          <w:b/>
          <w:spacing w:val="-9"/>
          <w:sz w:val="22"/>
        </w:rPr>
        <w:t xml:space="preserve"> </w:t>
      </w:r>
      <w:r>
        <w:rPr>
          <w:b/>
          <w:sz w:val="22"/>
        </w:rPr>
        <w:t>A.</w:t>
      </w:r>
      <w:r>
        <w:rPr>
          <w:b/>
          <w:spacing w:val="-6"/>
          <w:sz w:val="22"/>
        </w:rPr>
        <w:t xml:space="preserve"> </w:t>
      </w:r>
      <w:r>
        <w:rPr>
          <w:b/>
          <w:spacing w:val="-2"/>
          <w:sz w:val="22"/>
        </w:rPr>
        <w:t>Vadivel</w:t>
      </w:r>
    </w:p>
    <w:p w14:paraId="1D54B828">
      <w:pPr>
        <w:tabs>
          <w:tab w:val="left" w:pos="8268"/>
        </w:tabs>
        <w:spacing w:before="198"/>
        <w:ind w:left="1239" w:right="0" w:firstLine="0"/>
        <w:jc w:val="left"/>
        <w:rPr>
          <w:sz w:val="22"/>
        </w:rPr>
      </w:pPr>
      <w:r>
        <w:rPr>
          <w:spacing w:val="-2"/>
          <w:sz w:val="22"/>
        </w:rPr>
        <w:t>Assistant</w:t>
      </w:r>
      <w:r>
        <w:rPr>
          <w:sz w:val="22"/>
        </w:rPr>
        <w:t xml:space="preserve"> </w:t>
      </w:r>
      <w:r>
        <w:rPr>
          <w:spacing w:val="-2"/>
          <w:sz w:val="22"/>
        </w:rPr>
        <w:t>Professor</w:t>
      </w:r>
      <w:r>
        <w:rPr>
          <w:sz w:val="22"/>
        </w:rPr>
        <w:tab/>
      </w:r>
      <w:r>
        <w:rPr>
          <w:spacing w:val="-2"/>
          <w:sz w:val="22"/>
        </w:rPr>
        <w:t>Professor</w:t>
      </w:r>
    </w:p>
    <w:p w14:paraId="61CBE81D">
      <w:pPr>
        <w:spacing w:after="0"/>
        <w:jc w:val="left"/>
        <w:rPr>
          <w:sz w:val="22"/>
        </w:rPr>
        <w:sectPr>
          <w:pgSz w:w="12240" w:h="15840"/>
          <w:pgMar w:top="1700" w:right="360" w:bottom="2140" w:left="1080" w:header="0" w:footer="1951" w:gutter="0"/>
          <w:cols w:space="720" w:num="1"/>
        </w:sectPr>
      </w:pPr>
    </w:p>
    <w:p w14:paraId="5EA354E4">
      <w:pPr>
        <w:pStyle w:val="3"/>
        <w:spacing w:before="74"/>
        <w:ind w:right="165"/>
      </w:pPr>
      <w:bookmarkStart w:id="7" w:name="ACKNOWLEDGEMENT"/>
      <w:bookmarkEnd w:id="7"/>
      <w:r>
        <w:rPr>
          <w:spacing w:val="-2"/>
        </w:rPr>
        <w:t>ACKNOWLEDGEMENT</w:t>
      </w:r>
    </w:p>
    <w:p w14:paraId="2C188AC7">
      <w:pPr>
        <w:pStyle w:val="9"/>
        <w:spacing w:before="162"/>
        <w:rPr>
          <w:b/>
          <w:sz w:val="28"/>
        </w:rPr>
      </w:pPr>
    </w:p>
    <w:p w14:paraId="753D3C5E">
      <w:pPr>
        <w:pStyle w:val="9"/>
        <w:spacing w:line="360" w:lineRule="auto"/>
        <w:ind w:left="518" w:right="644"/>
        <w:jc w:val="both"/>
      </w:pPr>
      <w:r>
        <w:t>The satisfaction and euphoria that accompany the successful completion of any task would be incomplete without the mention</w:t>
      </w:r>
      <w:r>
        <w:rPr>
          <w:spacing w:val="-2"/>
        </w:rPr>
        <w:t xml:space="preserve"> </w:t>
      </w:r>
      <w:r>
        <w:t>of</w:t>
      </w:r>
      <w:r>
        <w:rPr>
          <w:spacing w:val="-5"/>
        </w:rPr>
        <w:t xml:space="preserve"> </w:t>
      </w:r>
      <w:r>
        <w:t>the people who made it possible, whose consistent guidance and encouragement crowned our efforts with success.</w:t>
      </w:r>
    </w:p>
    <w:p w14:paraId="3BA678A1">
      <w:pPr>
        <w:pStyle w:val="9"/>
        <w:spacing w:before="78" w:line="360" w:lineRule="auto"/>
        <w:ind w:left="518" w:right="631"/>
        <w:jc w:val="both"/>
      </w:pPr>
      <w:r>
        <w:t>We consider it our privilege to express</w:t>
      </w:r>
      <w:r>
        <w:rPr>
          <w:spacing w:val="-2"/>
        </w:rPr>
        <w:t xml:space="preserve"> </w:t>
      </w:r>
      <w:r>
        <w:t>our gratitude to all</w:t>
      </w:r>
      <w:r>
        <w:rPr>
          <w:spacing w:val="-3"/>
        </w:rPr>
        <w:t xml:space="preserve"> </w:t>
      </w:r>
      <w:r>
        <w:t>those who guided us</w:t>
      </w:r>
      <w:r>
        <w:rPr>
          <w:spacing w:val="-2"/>
        </w:rPr>
        <w:t xml:space="preserve"> </w:t>
      </w:r>
      <w:r>
        <w:t>in</w:t>
      </w:r>
      <w:r>
        <w:rPr>
          <w:spacing w:val="-3"/>
        </w:rPr>
        <w:t xml:space="preserve"> </w:t>
      </w:r>
      <w:r>
        <w:t>the completion</w:t>
      </w:r>
      <w:r>
        <w:rPr>
          <w:spacing w:val="-3"/>
        </w:rPr>
        <w:t xml:space="preserve"> </w:t>
      </w:r>
      <w:r>
        <w:t>of the project.</w:t>
      </w:r>
    </w:p>
    <w:p w14:paraId="1633115C">
      <w:pPr>
        <w:pStyle w:val="9"/>
        <w:spacing w:before="80" w:line="360" w:lineRule="auto"/>
        <w:ind w:left="518" w:right="637"/>
        <w:jc w:val="both"/>
      </w:pPr>
      <w:r>
        <w:t xml:space="preserve">We express our gratitude to Director Prof. </w:t>
      </w:r>
      <w:r>
        <w:rPr>
          <w:b/>
        </w:rPr>
        <w:t xml:space="preserve">Basavaraj Gundappa Katageri </w:t>
      </w:r>
      <w:r>
        <w:t>for having provided us with the golden opportunity to undertake this project work in their esteemed organization.</w:t>
      </w:r>
    </w:p>
    <w:p w14:paraId="3D874141">
      <w:pPr>
        <w:pStyle w:val="9"/>
        <w:spacing w:before="80" w:line="360" w:lineRule="auto"/>
        <w:ind w:left="518" w:right="645"/>
        <w:jc w:val="both"/>
      </w:pPr>
      <w:r>
        <w:t>We</w:t>
      </w:r>
      <w:r>
        <w:rPr>
          <w:spacing w:val="-3"/>
        </w:rPr>
        <w:t xml:space="preserve"> </w:t>
      </w:r>
      <w:r>
        <w:t>sincerely</w:t>
      </w:r>
      <w:r>
        <w:rPr>
          <w:spacing w:val="-11"/>
        </w:rPr>
        <w:t xml:space="preserve"> </w:t>
      </w:r>
      <w:r>
        <w:t>thank</w:t>
      </w:r>
      <w:r>
        <w:rPr>
          <w:spacing w:val="-2"/>
        </w:rPr>
        <w:t xml:space="preserve"> </w:t>
      </w:r>
      <w:r>
        <w:rPr>
          <w:b/>
        </w:rPr>
        <w:t xml:space="preserve">Prof. A. Vadivel, </w:t>
      </w:r>
      <w:r>
        <w:t>HOD,</w:t>
      </w:r>
      <w:r>
        <w:rPr>
          <w:spacing w:val="-2"/>
        </w:rPr>
        <w:t xml:space="preserve"> </w:t>
      </w:r>
      <w:r>
        <w:t>Department</w:t>
      </w:r>
      <w:r>
        <w:rPr>
          <w:spacing w:val="-1"/>
        </w:rPr>
        <w:t xml:space="preserve"> </w:t>
      </w:r>
      <w:r>
        <w:t>of</w:t>
      </w:r>
      <w:r>
        <w:rPr>
          <w:spacing w:val="-11"/>
        </w:rPr>
        <w:t xml:space="preserve"> </w:t>
      </w:r>
      <w:r>
        <w:t>Artificial</w:t>
      </w:r>
      <w:r>
        <w:rPr>
          <w:spacing w:val="-11"/>
        </w:rPr>
        <w:t xml:space="preserve"> </w:t>
      </w:r>
      <w:r>
        <w:t>Intelligence</w:t>
      </w:r>
      <w:r>
        <w:rPr>
          <w:spacing w:val="-2"/>
        </w:rPr>
        <w:t xml:space="preserve"> </w:t>
      </w:r>
      <w:r>
        <w:t>and</w:t>
      </w:r>
      <w:r>
        <w:rPr>
          <w:spacing w:val="-2"/>
        </w:rPr>
        <w:t xml:space="preserve"> </w:t>
      </w:r>
      <w:r>
        <w:t>Data</w:t>
      </w:r>
      <w:r>
        <w:rPr>
          <w:spacing w:val="-9"/>
        </w:rPr>
        <w:t xml:space="preserve"> </w:t>
      </w:r>
      <w:r>
        <w:t>Science, Gandhi Institute of Technology and Management, Bengaluru for the immense support given to us.</w:t>
      </w:r>
    </w:p>
    <w:p w14:paraId="36EED0EE">
      <w:pPr>
        <w:pStyle w:val="9"/>
        <w:spacing w:before="84" w:line="360" w:lineRule="auto"/>
        <w:ind w:left="518" w:right="630"/>
        <w:jc w:val="both"/>
      </w:pPr>
      <w:r>
        <w:t xml:space="preserve">We express our gratitude to our project guide </w:t>
      </w:r>
      <w:r>
        <w:rPr>
          <w:b/>
        </w:rPr>
        <w:t xml:space="preserve">Dr.M.CHANDRAPRABHA, </w:t>
      </w:r>
      <w:r>
        <w:t>Department of Artificial Intelligence and Data Science, Gandhi Institute of Technology and Management, Bengaluru, for her support, guidance, and suggestions throughout the project work.</w:t>
      </w:r>
    </w:p>
    <w:p w14:paraId="3ED0E127">
      <w:pPr>
        <w:pStyle w:val="9"/>
        <w:rPr>
          <w:sz w:val="20"/>
        </w:rPr>
      </w:pPr>
    </w:p>
    <w:p w14:paraId="76C21CA6">
      <w:pPr>
        <w:pStyle w:val="9"/>
        <w:rPr>
          <w:sz w:val="20"/>
        </w:rPr>
      </w:pPr>
    </w:p>
    <w:p w14:paraId="67DBB526">
      <w:pPr>
        <w:pStyle w:val="9"/>
        <w:rPr>
          <w:sz w:val="20"/>
        </w:rPr>
      </w:pPr>
    </w:p>
    <w:p w14:paraId="26E6D323">
      <w:pPr>
        <w:pStyle w:val="9"/>
        <w:spacing w:before="83"/>
        <w:rPr>
          <w:sz w:val="20"/>
        </w:rPr>
      </w:pPr>
    </w:p>
    <w:tbl>
      <w:tblPr>
        <w:tblStyle w:val="8"/>
        <w:tblW w:w="0" w:type="auto"/>
        <w:tblInd w:w="4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136"/>
        <w:gridCol w:w="5714"/>
      </w:tblGrid>
      <w:tr w14:paraId="429AB8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90" w:hRule="atLeast"/>
        </w:trPr>
        <w:tc>
          <w:tcPr>
            <w:tcW w:w="3136" w:type="dxa"/>
          </w:tcPr>
          <w:p w14:paraId="7272401E">
            <w:pPr>
              <w:pStyle w:val="12"/>
              <w:spacing w:before="1"/>
              <w:ind w:left="119"/>
              <w:rPr>
                <w:b/>
                <w:sz w:val="22"/>
              </w:rPr>
            </w:pPr>
            <w:r>
              <w:rPr>
                <w:b/>
                <w:spacing w:val="-2"/>
                <w:sz w:val="22"/>
              </w:rPr>
              <w:t>Student Name’s</w:t>
            </w:r>
          </w:p>
        </w:tc>
        <w:tc>
          <w:tcPr>
            <w:tcW w:w="5714" w:type="dxa"/>
          </w:tcPr>
          <w:p w14:paraId="256FDF6D">
            <w:pPr>
              <w:pStyle w:val="12"/>
              <w:spacing w:before="1"/>
              <w:ind w:left="380"/>
              <w:jc w:val="center"/>
              <w:rPr>
                <w:b/>
                <w:sz w:val="22"/>
              </w:rPr>
            </w:pPr>
            <w:r>
              <w:rPr>
                <w:b/>
                <w:spacing w:val="-2"/>
                <w:sz w:val="22"/>
              </w:rPr>
              <w:t>Registration</w:t>
            </w:r>
            <w:r>
              <w:rPr>
                <w:b/>
                <w:spacing w:val="1"/>
                <w:sz w:val="22"/>
              </w:rPr>
              <w:t xml:space="preserve"> </w:t>
            </w:r>
            <w:r>
              <w:rPr>
                <w:b/>
                <w:spacing w:val="-5"/>
                <w:sz w:val="22"/>
              </w:rPr>
              <w:t>No.</w:t>
            </w:r>
          </w:p>
        </w:tc>
      </w:tr>
      <w:tr w14:paraId="070681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30" w:hRule="atLeast"/>
        </w:trPr>
        <w:tc>
          <w:tcPr>
            <w:tcW w:w="3136" w:type="dxa"/>
          </w:tcPr>
          <w:p w14:paraId="31C4410E">
            <w:pPr>
              <w:pStyle w:val="12"/>
              <w:spacing w:before="1"/>
              <w:ind w:left="119"/>
              <w:rPr>
                <w:b/>
                <w:sz w:val="22"/>
              </w:rPr>
            </w:pPr>
            <w:r>
              <w:rPr>
                <w:b/>
                <w:spacing w:val="-2"/>
                <w:sz w:val="22"/>
              </w:rPr>
              <w:t>G.AKASH</w:t>
            </w:r>
          </w:p>
        </w:tc>
        <w:tc>
          <w:tcPr>
            <w:tcW w:w="5714" w:type="dxa"/>
          </w:tcPr>
          <w:p w14:paraId="77A69B91">
            <w:pPr>
              <w:pStyle w:val="12"/>
              <w:spacing w:before="1"/>
              <w:ind w:right="998"/>
              <w:jc w:val="right"/>
              <w:rPr>
                <w:b/>
                <w:sz w:val="22"/>
              </w:rPr>
            </w:pPr>
            <w:r>
              <w:rPr>
                <w:b/>
                <w:spacing w:val="-2"/>
                <w:sz w:val="22"/>
              </w:rPr>
              <w:t>BU21CSEN0200131</w:t>
            </w:r>
          </w:p>
        </w:tc>
      </w:tr>
      <w:tr w14:paraId="6F66D5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92" w:hRule="atLeast"/>
        </w:trPr>
        <w:tc>
          <w:tcPr>
            <w:tcW w:w="3136" w:type="dxa"/>
          </w:tcPr>
          <w:p w14:paraId="27D8B57C">
            <w:pPr>
              <w:pStyle w:val="12"/>
              <w:spacing w:before="63"/>
              <w:ind w:left="119"/>
              <w:rPr>
                <w:b/>
                <w:sz w:val="22"/>
              </w:rPr>
            </w:pPr>
            <w:r>
              <w:rPr>
                <w:b/>
                <w:sz w:val="22"/>
              </w:rPr>
              <w:t>V.JATHIN</w:t>
            </w:r>
            <w:r>
              <w:rPr>
                <w:b/>
                <w:spacing w:val="-13"/>
                <w:sz w:val="22"/>
              </w:rPr>
              <w:t xml:space="preserve"> </w:t>
            </w:r>
            <w:r>
              <w:rPr>
                <w:b/>
                <w:spacing w:val="-2"/>
                <w:sz w:val="22"/>
              </w:rPr>
              <w:t>CHOWDARY</w:t>
            </w:r>
          </w:p>
        </w:tc>
        <w:tc>
          <w:tcPr>
            <w:tcW w:w="5714" w:type="dxa"/>
          </w:tcPr>
          <w:p w14:paraId="7DF050AB">
            <w:pPr>
              <w:pStyle w:val="12"/>
              <w:spacing w:before="63"/>
              <w:ind w:right="998"/>
              <w:jc w:val="right"/>
              <w:rPr>
                <w:b/>
                <w:sz w:val="22"/>
              </w:rPr>
            </w:pPr>
            <w:r>
              <w:rPr>
                <w:b/>
                <w:spacing w:val="-2"/>
                <w:sz w:val="22"/>
              </w:rPr>
              <w:t>BU21CSEN0200046</w:t>
            </w:r>
          </w:p>
        </w:tc>
      </w:tr>
      <w:tr w14:paraId="67C1D1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97" w:hRule="atLeast"/>
        </w:trPr>
        <w:tc>
          <w:tcPr>
            <w:tcW w:w="3136" w:type="dxa"/>
          </w:tcPr>
          <w:p w14:paraId="4C39C679">
            <w:pPr>
              <w:pStyle w:val="12"/>
              <w:spacing w:before="63"/>
              <w:ind w:left="119"/>
              <w:rPr>
                <w:b/>
                <w:sz w:val="22"/>
              </w:rPr>
            </w:pPr>
            <w:r>
              <w:rPr>
                <w:b/>
                <w:sz w:val="22"/>
              </w:rPr>
              <w:t>AKETI</w:t>
            </w:r>
            <w:r>
              <w:rPr>
                <w:b/>
                <w:spacing w:val="-11"/>
                <w:sz w:val="22"/>
              </w:rPr>
              <w:t xml:space="preserve"> </w:t>
            </w:r>
            <w:r>
              <w:rPr>
                <w:b/>
                <w:spacing w:val="-2"/>
                <w:sz w:val="22"/>
              </w:rPr>
              <w:t>SHARAN</w:t>
            </w:r>
          </w:p>
        </w:tc>
        <w:tc>
          <w:tcPr>
            <w:tcW w:w="5714" w:type="dxa"/>
          </w:tcPr>
          <w:p w14:paraId="08204A1E">
            <w:pPr>
              <w:pStyle w:val="12"/>
              <w:spacing w:before="63"/>
              <w:ind w:right="998"/>
              <w:jc w:val="right"/>
              <w:rPr>
                <w:b/>
                <w:sz w:val="22"/>
              </w:rPr>
            </w:pPr>
            <w:r>
              <w:rPr>
                <w:b/>
                <w:spacing w:val="-2"/>
                <w:sz w:val="22"/>
              </w:rPr>
              <w:t>BU21CSEN0200079</w:t>
            </w:r>
          </w:p>
        </w:tc>
      </w:tr>
      <w:tr w14:paraId="107E74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0" w:hRule="atLeast"/>
        </w:trPr>
        <w:tc>
          <w:tcPr>
            <w:tcW w:w="3136" w:type="dxa"/>
          </w:tcPr>
          <w:p w14:paraId="0E06B78A">
            <w:pPr>
              <w:pStyle w:val="12"/>
              <w:spacing w:before="58"/>
              <w:ind w:left="119"/>
              <w:rPr>
                <w:b/>
                <w:sz w:val="22"/>
              </w:rPr>
            </w:pPr>
            <w:r>
              <w:rPr>
                <w:b/>
                <w:spacing w:val="-2"/>
                <w:sz w:val="22"/>
              </w:rPr>
              <w:t>G.MANINDAR</w:t>
            </w:r>
          </w:p>
        </w:tc>
        <w:tc>
          <w:tcPr>
            <w:tcW w:w="5714" w:type="dxa"/>
          </w:tcPr>
          <w:p w14:paraId="7451FB03">
            <w:pPr>
              <w:pStyle w:val="12"/>
              <w:spacing w:before="58"/>
              <w:ind w:right="1012"/>
              <w:jc w:val="right"/>
              <w:rPr>
                <w:b/>
                <w:sz w:val="22"/>
              </w:rPr>
            </w:pPr>
            <w:r>
              <w:rPr>
                <w:b/>
                <w:spacing w:val="-2"/>
                <w:sz w:val="22"/>
              </w:rPr>
              <w:t>BU21CSEN0200168</w:t>
            </w:r>
          </w:p>
        </w:tc>
      </w:tr>
    </w:tbl>
    <w:p w14:paraId="18737E83">
      <w:pPr>
        <w:pStyle w:val="12"/>
        <w:spacing w:after="0"/>
        <w:jc w:val="right"/>
        <w:rPr>
          <w:b/>
          <w:sz w:val="22"/>
        </w:rPr>
        <w:sectPr>
          <w:pgSz w:w="12240" w:h="15840"/>
          <w:pgMar w:top="1700" w:right="360" w:bottom="2140" w:left="1080" w:header="0" w:footer="1951" w:gutter="0"/>
          <w:cols w:space="720" w:num="1"/>
        </w:sectPr>
      </w:pPr>
    </w:p>
    <w:p w14:paraId="1B58D5E3">
      <w:pPr>
        <w:spacing w:before="63"/>
        <w:ind w:left="0" w:right="618" w:firstLine="0"/>
        <w:jc w:val="center"/>
        <w:rPr>
          <w:b/>
          <w:sz w:val="30"/>
        </w:rPr>
      </w:pPr>
      <w:r>
        <w:rPr>
          <w:b/>
          <w:spacing w:val="-2"/>
          <w:sz w:val="30"/>
        </w:rPr>
        <w:t>ABSTRACT</w:t>
      </w:r>
    </w:p>
    <w:p w14:paraId="703C4B3B">
      <w:pPr>
        <w:pStyle w:val="9"/>
        <w:spacing w:before="235" w:line="360" w:lineRule="auto"/>
        <w:ind w:left="518" w:right="596"/>
        <w:jc w:val="both"/>
      </w:pPr>
      <w:r>
        <w:t>The system first preprocesses transaction data to extract relevant features, followed by the implementation of XGBoost for initial fraud prediction, leveraging its efficiency and robustness in handling imbalanced datasets. Subsequently, the predictions are refined using a DNN, which captures complex patterns in the data. To optimize model parameters and improve accuracy, WOA</w:t>
      </w:r>
      <w:r>
        <w:rPr>
          <w:spacing w:val="40"/>
        </w:rPr>
        <w:t xml:space="preserve"> </w:t>
      </w:r>
      <w:r>
        <w:t>is employed, inspired by the hunting behavior of whales, to efficiently navigate the solution space. The system</w:t>
      </w:r>
      <w:r>
        <w:rPr>
          <w:spacing w:val="-2"/>
        </w:rPr>
        <w:t xml:space="preserve"> </w:t>
      </w:r>
      <w:r>
        <w:t>begins by meticulously preprocessing transaction data, which involves cleaning the raw inputs to eliminate noise, handling missing values, and extracting relevant features such as transaction amounts, timestamps, device information, and location data. During this phase, comprehensive feature engineering is performed, including normalization, encoding of categorical variables, and the detection of</w:t>
      </w:r>
      <w:r>
        <w:rPr>
          <w:spacing w:val="-3"/>
        </w:rPr>
        <w:t xml:space="preserve"> </w:t>
      </w:r>
      <w:r>
        <w:t>outliers, all</w:t>
      </w:r>
      <w:r>
        <w:rPr>
          <w:spacing w:val="-5"/>
        </w:rPr>
        <w:t xml:space="preserve"> </w:t>
      </w:r>
      <w:r>
        <w:t>of</w:t>
      </w:r>
      <w:r>
        <w:rPr>
          <w:spacing w:val="-3"/>
        </w:rPr>
        <w:t xml:space="preserve"> </w:t>
      </w:r>
      <w:r>
        <w:t>which enhance the discriminative power</w:t>
      </w:r>
      <w:r>
        <w:rPr>
          <w:spacing w:val="-3"/>
        </w:rPr>
        <w:t xml:space="preserve"> </w:t>
      </w:r>
      <w:r>
        <w:t>of</w:t>
      </w:r>
      <w:r>
        <w:rPr>
          <w:spacing w:val="-3"/>
        </w:rPr>
        <w:t xml:space="preserve"> </w:t>
      </w:r>
      <w:r>
        <w:t>the dataset. Given the naturally imbalanced nature of transaction data—where fraudulent activities are far less common than legitimate transactions—techniques like oversampling, undersampling, or synthetic data generation (for example, SMOTE) may be applied to ensure that both classes are adequately represented. With a refined dataset in place, the system leverages XGBoost, a gradient boosting algorithm known for its efficiency and robustness, to perform the initial fraud prediction. XGBoost is particularly adept</w:t>
      </w:r>
      <w:r>
        <w:rPr>
          <w:spacing w:val="35"/>
        </w:rPr>
        <w:t xml:space="preserve"> </w:t>
      </w:r>
      <w:r>
        <w:t>at handling</w:t>
      </w:r>
      <w:r>
        <w:rPr>
          <w:spacing w:val="35"/>
        </w:rPr>
        <w:t xml:space="preserve"> </w:t>
      </w:r>
      <w:r>
        <w:t>imbalanced datasets through parameter tuning (such as adjusting the scale_pos_weight), which increases the model’s sensitivity to rare fraudulent cases while maintaining overall accuracy. Although XGBoost effectively captures broad patterns and trends within the data, it may not fully recognize the complex, non-linear relationships that often characterize fraudulent behavior. To address this limitation, a Deep Neural Network (DNN) is employed to further refine the predictions.The DNN takes advantage of multiple hidden layers to learn intricate patterns and higher-level abstractions from the features,</w:t>
      </w:r>
      <w:r>
        <w:rPr>
          <w:spacing w:val="38"/>
        </w:rPr>
        <w:t xml:space="preserve"> </w:t>
      </w:r>
      <w:r>
        <w:t>potentially using both the</w:t>
      </w:r>
      <w:r>
        <w:rPr>
          <w:spacing w:val="40"/>
        </w:rPr>
        <w:t xml:space="preserve"> </w:t>
      </w:r>
      <w:r>
        <w:t>raw data and the preliminary</w:t>
      </w:r>
      <w:r>
        <w:rPr>
          <w:spacing w:val="-1"/>
        </w:rPr>
        <w:t xml:space="preserve"> </w:t>
      </w:r>
      <w:r>
        <w:t>scores generated by XGBoost. Through</w:t>
      </w:r>
      <w:r>
        <w:rPr>
          <w:spacing w:val="-1"/>
        </w:rPr>
        <w:t xml:space="preserve"> </w:t>
      </w:r>
      <w:r>
        <w:t>adaptive learning and iterative weight adjustments via backpropagation, the DNN enhances the detection capability by</w:t>
      </w:r>
      <w:r>
        <w:rPr>
          <w:spacing w:val="-1"/>
        </w:rPr>
        <w:t xml:space="preserve"> </w:t>
      </w:r>
      <w:r>
        <w:t>pinpointing subtle interactions that could indicate fraud. To further elevate the performance of this combined approach, the Whale Optimization Algorithm (WOA) is implemented to fine-tune the model’s hyperparameters. Inspired by the bubble-net hunting behavior of humpback whales, WOA explores</w:t>
      </w:r>
    </w:p>
    <w:p w14:paraId="679703FD">
      <w:pPr>
        <w:pStyle w:val="9"/>
        <w:spacing w:after="0" w:line="360" w:lineRule="auto"/>
        <w:jc w:val="both"/>
        <w:sectPr>
          <w:pgSz w:w="12240" w:h="15840"/>
          <w:pgMar w:top="1740" w:right="360" w:bottom="2140" w:left="1080" w:header="0" w:footer="1951" w:gutter="0"/>
          <w:cols w:space="720" w:num="1"/>
        </w:sectPr>
      </w:pPr>
    </w:p>
    <w:p w14:paraId="5E54CAD7">
      <w:pPr>
        <w:pStyle w:val="9"/>
        <w:spacing w:before="74" w:line="360" w:lineRule="auto"/>
        <w:ind w:left="518" w:right="654"/>
        <w:jc w:val="both"/>
      </w:pPr>
      <w:r>
        <w:t>the hyperparameter space by</w:t>
      </w:r>
      <w:r>
        <w:rPr>
          <w:spacing w:val="-2"/>
        </w:rPr>
        <w:t xml:space="preserve"> </w:t>
      </w:r>
      <w:r>
        <w:t>systematically</w:t>
      </w:r>
      <w:r>
        <w:rPr>
          <w:spacing w:val="-7"/>
        </w:rPr>
        <w:t xml:space="preserve"> </w:t>
      </w:r>
      <w:r>
        <w:t>adjusting parameters such</w:t>
      </w:r>
      <w:r>
        <w:rPr>
          <w:spacing w:val="-2"/>
        </w:rPr>
        <w:t xml:space="preserve"> </w:t>
      </w:r>
      <w:r>
        <w:t>as learning rates, the number of layers, and neuron counts, ultimately converging on an optimal configuration that maximizes accuracy and efficiency. In essence, this integrated approach—starting with robust data preprocessing and feature extraction, followed by the dual-model prediction strategy of XGBoost and DNN, and culminating with the sophisticated parameter optimization provided by WOA— creates a powerful and efficient system for detecting online payment fraud, capable of adapting to the complex and evolving patterns of fraudulent transactions.</w:t>
      </w:r>
    </w:p>
    <w:p w14:paraId="41E5B93A">
      <w:pPr>
        <w:pStyle w:val="9"/>
        <w:spacing w:after="0" w:line="360" w:lineRule="auto"/>
        <w:jc w:val="both"/>
        <w:sectPr>
          <w:pgSz w:w="12240" w:h="15840"/>
          <w:pgMar w:top="1300" w:right="360" w:bottom="2140" w:left="1080" w:header="0" w:footer="1951" w:gutter="0"/>
          <w:cols w:space="720" w:num="1"/>
        </w:sectPr>
      </w:pPr>
    </w:p>
    <w:tbl>
      <w:tblPr>
        <w:tblStyle w:val="8"/>
        <w:tblW w:w="0" w:type="auto"/>
        <w:tblInd w:w="207"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6367"/>
        <w:gridCol w:w="2118"/>
      </w:tblGrid>
      <w:tr w14:paraId="36516E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72" w:hRule="atLeast"/>
        </w:trPr>
        <w:tc>
          <w:tcPr>
            <w:tcW w:w="6367" w:type="dxa"/>
          </w:tcPr>
          <w:p w14:paraId="0C41E223">
            <w:pPr>
              <w:pStyle w:val="12"/>
              <w:spacing w:line="309" w:lineRule="exact"/>
              <w:ind w:left="3137"/>
              <w:rPr>
                <w:b/>
                <w:sz w:val="28"/>
              </w:rPr>
            </w:pPr>
            <w:r>
              <w:rPr>
                <w:b/>
                <w:sz w:val="28"/>
              </w:rPr>
              <w:t>TABLE</w:t>
            </w:r>
            <w:r>
              <w:rPr>
                <w:b/>
                <w:spacing w:val="-6"/>
                <w:sz w:val="28"/>
              </w:rPr>
              <w:t xml:space="preserve"> </w:t>
            </w:r>
            <w:r>
              <w:rPr>
                <w:b/>
                <w:sz w:val="28"/>
              </w:rPr>
              <w:t>OF</w:t>
            </w:r>
            <w:r>
              <w:rPr>
                <w:b/>
                <w:spacing w:val="-6"/>
                <w:sz w:val="28"/>
              </w:rPr>
              <w:t xml:space="preserve"> </w:t>
            </w:r>
            <w:r>
              <w:rPr>
                <w:b/>
                <w:spacing w:val="-2"/>
                <w:sz w:val="28"/>
              </w:rPr>
              <w:t>CONTENTS</w:t>
            </w:r>
          </w:p>
        </w:tc>
        <w:tc>
          <w:tcPr>
            <w:tcW w:w="2118" w:type="dxa"/>
          </w:tcPr>
          <w:p w14:paraId="3A0643C5">
            <w:pPr>
              <w:pStyle w:val="12"/>
              <w:rPr>
                <w:sz w:val="22"/>
              </w:rPr>
            </w:pPr>
          </w:p>
        </w:tc>
      </w:tr>
      <w:tr w14:paraId="30562A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17" w:hRule="atLeast"/>
        </w:trPr>
        <w:tc>
          <w:tcPr>
            <w:tcW w:w="6367" w:type="dxa"/>
          </w:tcPr>
          <w:p w14:paraId="6671DBFC">
            <w:pPr>
              <w:pStyle w:val="12"/>
              <w:spacing w:before="155"/>
              <w:ind w:left="102"/>
              <w:rPr>
                <w:b/>
                <w:sz w:val="22"/>
              </w:rPr>
            </w:pPr>
            <w:r>
              <w:rPr>
                <w:b/>
                <w:spacing w:val="-2"/>
                <w:sz w:val="22"/>
              </w:rPr>
              <w:t>Title</w:t>
            </w:r>
          </w:p>
        </w:tc>
        <w:tc>
          <w:tcPr>
            <w:tcW w:w="2118" w:type="dxa"/>
          </w:tcPr>
          <w:p w14:paraId="65FA42EA">
            <w:pPr>
              <w:pStyle w:val="12"/>
              <w:spacing w:before="155"/>
              <w:ind w:left="1206"/>
              <w:jc w:val="center"/>
              <w:rPr>
                <w:b/>
                <w:sz w:val="22"/>
              </w:rPr>
            </w:pPr>
            <w:r>
              <w:rPr>
                <w:b/>
                <w:sz w:val="22"/>
              </w:rPr>
              <w:t>Page</w:t>
            </w:r>
            <w:r>
              <w:rPr>
                <w:b/>
                <w:spacing w:val="-11"/>
                <w:sz w:val="22"/>
              </w:rPr>
              <w:t xml:space="preserve"> </w:t>
            </w:r>
            <w:r>
              <w:rPr>
                <w:b/>
                <w:spacing w:val="-5"/>
                <w:sz w:val="22"/>
              </w:rPr>
              <w:t>No.</w:t>
            </w:r>
          </w:p>
        </w:tc>
      </w:tr>
      <w:tr w14:paraId="093CA974">
        <w:tblPrEx>
          <w:tblCellMar>
            <w:top w:w="0" w:type="dxa"/>
            <w:left w:w="0" w:type="dxa"/>
            <w:bottom w:w="0" w:type="dxa"/>
            <w:right w:w="0" w:type="dxa"/>
          </w:tblCellMar>
        </w:tblPrEx>
        <w:trPr>
          <w:trHeight w:val="434" w:hRule="atLeast"/>
        </w:trPr>
        <w:tc>
          <w:tcPr>
            <w:tcW w:w="6367" w:type="dxa"/>
          </w:tcPr>
          <w:p w14:paraId="4F6D5F29">
            <w:pPr>
              <w:pStyle w:val="12"/>
              <w:spacing w:before="100"/>
              <w:ind w:left="102"/>
              <w:rPr>
                <w:sz w:val="22"/>
              </w:rPr>
            </w:pPr>
            <w:r>
              <w:rPr>
                <w:spacing w:val="-2"/>
                <w:sz w:val="22"/>
              </w:rPr>
              <w:t>Declaration</w:t>
            </w:r>
          </w:p>
        </w:tc>
        <w:tc>
          <w:tcPr>
            <w:tcW w:w="2118" w:type="dxa"/>
          </w:tcPr>
          <w:p w14:paraId="22DAFFE9">
            <w:pPr>
              <w:pStyle w:val="12"/>
              <w:spacing w:before="100"/>
              <w:ind w:left="1084"/>
              <w:jc w:val="center"/>
              <w:rPr>
                <w:sz w:val="22"/>
              </w:rPr>
            </w:pPr>
            <w:r>
              <w:rPr>
                <w:spacing w:val="-5"/>
                <w:sz w:val="22"/>
              </w:rPr>
              <w:t>ii</w:t>
            </w:r>
          </w:p>
        </w:tc>
      </w:tr>
      <w:tr w14:paraId="67C51D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15" w:hRule="atLeast"/>
        </w:trPr>
        <w:tc>
          <w:tcPr>
            <w:tcW w:w="6367" w:type="dxa"/>
          </w:tcPr>
          <w:p w14:paraId="3C9C4061">
            <w:pPr>
              <w:pStyle w:val="12"/>
              <w:spacing w:before="73"/>
              <w:ind w:left="102"/>
              <w:rPr>
                <w:sz w:val="22"/>
              </w:rPr>
            </w:pPr>
            <w:r>
              <w:rPr>
                <w:spacing w:val="-2"/>
                <w:sz w:val="22"/>
              </w:rPr>
              <w:t>Acknowledgement</w:t>
            </w:r>
          </w:p>
        </w:tc>
        <w:tc>
          <w:tcPr>
            <w:tcW w:w="2118" w:type="dxa"/>
          </w:tcPr>
          <w:p w14:paraId="4B2C9CF1">
            <w:pPr>
              <w:pStyle w:val="12"/>
              <w:spacing w:before="73"/>
              <w:ind w:left="1085"/>
              <w:jc w:val="center"/>
              <w:rPr>
                <w:sz w:val="22"/>
              </w:rPr>
            </w:pPr>
            <w:r>
              <w:rPr>
                <w:spacing w:val="-5"/>
                <w:sz w:val="22"/>
              </w:rPr>
              <w:t>iv</w:t>
            </w:r>
          </w:p>
        </w:tc>
      </w:tr>
      <w:tr w14:paraId="4B3A83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15" w:hRule="atLeast"/>
        </w:trPr>
        <w:tc>
          <w:tcPr>
            <w:tcW w:w="6367" w:type="dxa"/>
          </w:tcPr>
          <w:p w14:paraId="0596FA98">
            <w:pPr>
              <w:pStyle w:val="12"/>
              <w:spacing w:before="80"/>
              <w:ind w:left="102"/>
              <w:rPr>
                <w:sz w:val="22"/>
              </w:rPr>
            </w:pPr>
            <w:r>
              <w:rPr>
                <w:spacing w:val="-2"/>
                <w:sz w:val="22"/>
              </w:rPr>
              <w:t>Abstract</w:t>
            </w:r>
          </w:p>
        </w:tc>
        <w:tc>
          <w:tcPr>
            <w:tcW w:w="2118" w:type="dxa"/>
          </w:tcPr>
          <w:p w14:paraId="2C1DD1BC">
            <w:pPr>
              <w:pStyle w:val="12"/>
              <w:spacing w:before="80"/>
              <w:ind w:left="1083"/>
              <w:jc w:val="center"/>
              <w:rPr>
                <w:sz w:val="22"/>
              </w:rPr>
            </w:pPr>
            <w:r>
              <w:rPr>
                <w:spacing w:val="-6"/>
                <w:sz w:val="22"/>
              </w:rPr>
              <w:t>v-</w:t>
            </w:r>
            <w:r>
              <w:rPr>
                <w:spacing w:val="-5"/>
                <w:sz w:val="22"/>
              </w:rPr>
              <w:t>vi</w:t>
            </w:r>
          </w:p>
        </w:tc>
      </w:tr>
      <w:tr w14:paraId="1CF43A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10" w:hRule="atLeast"/>
        </w:trPr>
        <w:tc>
          <w:tcPr>
            <w:tcW w:w="6367" w:type="dxa"/>
          </w:tcPr>
          <w:p w14:paraId="0638F06E">
            <w:pPr>
              <w:pStyle w:val="12"/>
              <w:spacing w:before="73"/>
              <w:ind w:left="102"/>
              <w:rPr>
                <w:sz w:val="22"/>
              </w:rPr>
            </w:pPr>
            <w:r>
              <w:rPr>
                <w:sz w:val="22"/>
              </w:rPr>
              <w:t>Table</w:t>
            </w:r>
            <w:r>
              <w:rPr>
                <w:spacing w:val="-8"/>
                <w:sz w:val="22"/>
              </w:rPr>
              <w:t xml:space="preserve"> </w:t>
            </w:r>
            <w:r>
              <w:rPr>
                <w:sz w:val="22"/>
              </w:rPr>
              <w:t>of</w:t>
            </w:r>
            <w:r>
              <w:rPr>
                <w:spacing w:val="-3"/>
                <w:sz w:val="22"/>
              </w:rPr>
              <w:t xml:space="preserve"> </w:t>
            </w:r>
            <w:r>
              <w:rPr>
                <w:spacing w:val="-2"/>
                <w:sz w:val="22"/>
              </w:rPr>
              <w:t>Contents</w:t>
            </w:r>
          </w:p>
        </w:tc>
        <w:tc>
          <w:tcPr>
            <w:tcW w:w="2118" w:type="dxa"/>
          </w:tcPr>
          <w:p w14:paraId="475C99F2">
            <w:pPr>
              <w:pStyle w:val="12"/>
              <w:spacing w:before="73"/>
              <w:ind w:left="1092"/>
              <w:jc w:val="center"/>
              <w:rPr>
                <w:sz w:val="22"/>
              </w:rPr>
            </w:pPr>
            <w:r>
              <w:rPr>
                <w:spacing w:val="-5"/>
                <w:sz w:val="22"/>
              </w:rPr>
              <w:t>vii</w:t>
            </w:r>
          </w:p>
        </w:tc>
      </w:tr>
      <w:tr w14:paraId="5442A1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12" w:hRule="atLeast"/>
        </w:trPr>
        <w:tc>
          <w:tcPr>
            <w:tcW w:w="6367" w:type="dxa"/>
          </w:tcPr>
          <w:p w14:paraId="33CBD459">
            <w:pPr>
              <w:pStyle w:val="12"/>
              <w:spacing w:before="75"/>
              <w:ind w:left="102"/>
              <w:rPr>
                <w:sz w:val="22"/>
              </w:rPr>
            </w:pPr>
            <w:r>
              <w:rPr>
                <w:sz w:val="22"/>
              </w:rPr>
              <w:t>List</w:t>
            </w:r>
            <w:r>
              <w:rPr>
                <w:spacing w:val="-8"/>
                <w:sz w:val="22"/>
              </w:rPr>
              <w:t xml:space="preserve"> </w:t>
            </w:r>
            <w:r>
              <w:rPr>
                <w:sz w:val="22"/>
              </w:rPr>
              <w:t>of</w:t>
            </w:r>
            <w:r>
              <w:rPr>
                <w:spacing w:val="-4"/>
                <w:sz w:val="22"/>
              </w:rPr>
              <w:t xml:space="preserve"> </w:t>
            </w:r>
            <w:r>
              <w:rPr>
                <w:spacing w:val="-2"/>
                <w:sz w:val="22"/>
              </w:rPr>
              <w:t>Figures</w:t>
            </w:r>
          </w:p>
        </w:tc>
        <w:tc>
          <w:tcPr>
            <w:tcW w:w="2118" w:type="dxa"/>
          </w:tcPr>
          <w:p w14:paraId="06776233">
            <w:pPr>
              <w:pStyle w:val="12"/>
              <w:spacing w:before="75"/>
              <w:ind w:left="1087"/>
              <w:jc w:val="center"/>
              <w:rPr>
                <w:sz w:val="22"/>
              </w:rPr>
            </w:pPr>
            <w:r>
              <w:rPr>
                <w:spacing w:val="-4"/>
                <w:sz w:val="22"/>
              </w:rPr>
              <w:t>viii</w:t>
            </w:r>
          </w:p>
        </w:tc>
      </w:tr>
      <w:tr w14:paraId="1B3C4D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12" w:hRule="atLeast"/>
        </w:trPr>
        <w:tc>
          <w:tcPr>
            <w:tcW w:w="6367" w:type="dxa"/>
          </w:tcPr>
          <w:p w14:paraId="22C5D719">
            <w:pPr>
              <w:pStyle w:val="12"/>
              <w:spacing w:before="75"/>
              <w:ind w:left="102"/>
              <w:rPr>
                <w:sz w:val="22"/>
              </w:rPr>
            </w:pPr>
            <w:r>
              <w:rPr>
                <w:sz w:val="22"/>
              </w:rPr>
              <w:t>List</w:t>
            </w:r>
            <w:r>
              <w:rPr>
                <w:spacing w:val="-9"/>
                <w:sz w:val="22"/>
              </w:rPr>
              <w:t xml:space="preserve"> </w:t>
            </w:r>
            <w:r>
              <w:rPr>
                <w:sz w:val="22"/>
              </w:rPr>
              <w:t>of</w:t>
            </w:r>
            <w:r>
              <w:rPr>
                <w:spacing w:val="-8"/>
                <w:sz w:val="22"/>
              </w:rPr>
              <w:t xml:space="preserve"> </w:t>
            </w:r>
            <w:r>
              <w:rPr>
                <w:spacing w:val="-2"/>
                <w:sz w:val="22"/>
              </w:rPr>
              <w:t>Tables</w:t>
            </w:r>
          </w:p>
        </w:tc>
        <w:tc>
          <w:tcPr>
            <w:tcW w:w="2118" w:type="dxa"/>
          </w:tcPr>
          <w:p w14:paraId="43FBD94F">
            <w:pPr>
              <w:pStyle w:val="12"/>
              <w:spacing w:before="75"/>
              <w:ind w:left="1075"/>
              <w:jc w:val="center"/>
              <w:rPr>
                <w:sz w:val="22"/>
              </w:rPr>
            </w:pPr>
            <w:r>
              <w:rPr>
                <w:spacing w:val="-5"/>
                <w:sz w:val="22"/>
              </w:rPr>
              <w:t>ix</w:t>
            </w:r>
          </w:p>
        </w:tc>
      </w:tr>
      <w:tr w14:paraId="198AC2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15" w:hRule="atLeast"/>
        </w:trPr>
        <w:tc>
          <w:tcPr>
            <w:tcW w:w="6367" w:type="dxa"/>
          </w:tcPr>
          <w:p w14:paraId="34007627">
            <w:pPr>
              <w:pStyle w:val="12"/>
              <w:spacing w:before="75"/>
              <w:ind w:left="102"/>
              <w:rPr>
                <w:sz w:val="22"/>
              </w:rPr>
            </w:pPr>
            <w:r>
              <w:rPr>
                <w:sz w:val="22"/>
              </w:rPr>
              <w:t xml:space="preserve">1. </w:t>
            </w:r>
            <w:r>
              <w:rPr>
                <w:spacing w:val="-2"/>
                <w:sz w:val="22"/>
              </w:rPr>
              <w:t>INTRODUCTION</w:t>
            </w:r>
          </w:p>
        </w:tc>
        <w:tc>
          <w:tcPr>
            <w:tcW w:w="2118" w:type="dxa"/>
          </w:tcPr>
          <w:p w14:paraId="7413551E">
            <w:pPr>
              <w:pStyle w:val="12"/>
              <w:spacing w:before="75"/>
              <w:ind w:left="1084"/>
              <w:jc w:val="center"/>
              <w:rPr>
                <w:sz w:val="22"/>
              </w:rPr>
            </w:pPr>
            <w:r>
              <w:rPr>
                <w:spacing w:val="-4"/>
                <w:sz w:val="22"/>
              </w:rPr>
              <w:t>10-</w:t>
            </w:r>
            <w:r>
              <w:rPr>
                <w:spacing w:val="-5"/>
                <w:sz w:val="22"/>
              </w:rPr>
              <w:t>12</w:t>
            </w:r>
          </w:p>
        </w:tc>
      </w:tr>
      <w:tr w14:paraId="2EAFA2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65" w:hRule="atLeast"/>
        </w:trPr>
        <w:tc>
          <w:tcPr>
            <w:tcW w:w="6367" w:type="dxa"/>
          </w:tcPr>
          <w:p w14:paraId="00F8402B">
            <w:pPr>
              <w:pStyle w:val="12"/>
              <w:spacing w:before="78"/>
              <w:ind w:left="102"/>
              <w:rPr>
                <w:sz w:val="22"/>
              </w:rPr>
            </w:pPr>
            <w:r>
              <w:rPr>
                <w:sz w:val="22"/>
              </w:rPr>
              <w:t>2.</w:t>
            </w:r>
            <w:r>
              <w:rPr>
                <w:spacing w:val="-12"/>
                <w:sz w:val="22"/>
              </w:rPr>
              <w:t xml:space="preserve"> </w:t>
            </w:r>
            <w:r>
              <w:rPr>
                <w:sz w:val="22"/>
              </w:rPr>
              <w:t>LITERATURE</w:t>
            </w:r>
            <w:r>
              <w:rPr>
                <w:spacing w:val="-12"/>
                <w:sz w:val="22"/>
              </w:rPr>
              <w:t xml:space="preserve"> </w:t>
            </w:r>
            <w:r>
              <w:rPr>
                <w:spacing w:val="-2"/>
                <w:sz w:val="22"/>
              </w:rPr>
              <w:t>SURVEY</w:t>
            </w:r>
          </w:p>
        </w:tc>
        <w:tc>
          <w:tcPr>
            <w:tcW w:w="2118" w:type="dxa"/>
          </w:tcPr>
          <w:p w14:paraId="062586F0">
            <w:pPr>
              <w:pStyle w:val="12"/>
              <w:spacing w:before="116"/>
              <w:ind w:left="1084"/>
              <w:jc w:val="center"/>
              <w:rPr>
                <w:sz w:val="22"/>
              </w:rPr>
            </w:pPr>
            <w:r>
              <w:rPr>
                <w:spacing w:val="-4"/>
                <w:sz w:val="22"/>
              </w:rPr>
              <w:t>13-</w:t>
            </w:r>
            <w:r>
              <w:rPr>
                <w:spacing w:val="-5"/>
                <w:sz w:val="22"/>
              </w:rPr>
              <w:t>17</w:t>
            </w:r>
          </w:p>
        </w:tc>
      </w:tr>
      <w:tr w14:paraId="379D06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27" w:hRule="atLeast"/>
        </w:trPr>
        <w:tc>
          <w:tcPr>
            <w:tcW w:w="6367" w:type="dxa"/>
          </w:tcPr>
          <w:p w14:paraId="621CF973">
            <w:pPr>
              <w:pStyle w:val="12"/>
              <w:spacing w:before="88"/>
              <w:ind w:left="102"/>
              <w:rPr>
                <w:sz w:val="22"/>
              </w:rPr>
            </w:pPr>
            <w:r>
              <w:rPr>
                <w:sz w:val="22"/>
              </w:rPr>
              <w:t>3.</w:t>
            </w:r>
            <w:r>
              <w:rPr>
                <w:spacing w:val="-12"/>
                <w:sz w:val="22"/>
              </w:rPr>
              <w:t xml:space="preserve"> </w:t>
            </w:r>
            <w:r>
              <w:rPr>
                <w:sz w:val="22"/>
              </w:rPr>
              <w:t>SOFTWARE</w:t>
            </w:r>
            <w:r>
              <w:rPr>
                <w:spacing w:val="-14"/>
                <w:sz w:val="22"/>
              </w:rPr>
              <w:t xml:space="preserve"> </w:t>
            </w:r>
            <w:r>
              <w:rPr>
                <w:sz w:val="22"/>
              </w:rPr>
              <w:t>AND</w:t>
            </w:r>
            <w:r>
              <w:rPr>
                <w:spacing w:val="-10"/>
                <w:sz w:val="22"/>
              </w:rPr>
              <w:t xml:space="preserve"> </w:t>
            </w:r>
            <w:r>
              <w:rPr>
                <w:sz w:val="22"/>
              </w:rPr>
              <w:t>HARDWARE</w:t>
            </w:r>
            <w:r>
              <w:rPr>
                <w:spacing w:val="-13"/>
                <w:sz w:val="22"/>
              </w:rPr>
              <w:t xml:space="preserve"> </w:t>
            </w:r>
            <w:r>
              <w:rPr>
                <w:spacing w:val="-2"/>
                <w:sz w:val="22"/>
              </w:rPr>
              <w:t>SPECIFICATIONS</w:t>
            </w:r>
          </w:p>
        </w:tc>
        <w:tc>
          <w:tcPr>
            <w:tcW w:w="2118" w:type="dxa"/>
          </w:tcPr>
          <w:p w14:paraId="790545C1">
            <w:pPr>
              <w:pStyle w:val="12"/>
              <w:spacing w:before="88"/>
              <w:ind w:left="1084"/>
              <w:jc w:val="center"/>
              <w:rPr>
                <w:sz w:val="22"/>
              </w:rPr>
            </w:pPr>
            <w:r>
              <w:rPr>
                <w:spacing w:val="-4"/>
                <w:sz w:val="22"/>
              </w:rPr>
              <w:t>18-</w:t>
            </w:r>
            <w:r>
              <w:rPr>
                <w:spacing w:val="-5"/>
                <w:sz w:val="22"/>
              </w:rPr>
              <w:t>22</w:t>
            </w:r>
          </w:p>
        </w:tc>
      </w:tr>
      <w:tr w14:paraId="746AA8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15" w:hRule="atLeast"/>
        </w:trPr>
        <w:tc>
          <w:tcPr>
            <w:tcW w:w="6367" w:type="dxa"/>
          </w:tcPr>
          <w:p w14:paraId="579238CC">
            <w:pPr>
              <w:pStyle w:val="12"/>
              <w:spacing w:before="78"/>
              <w:ind w:left="885"/>
              <w:rPr>
                <w:sz w:val="22"/>
              </w:rPr>
            </w:pPr>
            <w:r>
              <w:rPr>
                <w:sz w:val="22"/>
              </w:rPr>
              <w:t xml:space="preserve">3.1 </w:t>
            </w:r>
            <w:r>
              <w:rPr>
                <w:spacing w:val="-2"/>
                <w:sz w:val="22"/>
              </w:rPr>
              <w:t>Introduction</w:t>
            </w:r>
          </w:p>
        </w:tc>
        <w:tc>
          <w:tcPr>
            <w:tcW w:w="2118" w:type="dxa"/>
          </w:tcPr>
          <w:p w14:paraId="6082AAAD">
            <w:pPr>
              <w:pStyle w:val="12"/>
              <w:spacing w:before="78"/>
              <w:ind w:left="1084"/>
              <w:jc w:val="center"/>
              <w:rPr>
                <w:sz w:val="22"/>
              </w:rPr>
            </w:pPr>
            <w:r>
              <w:rPr>
                <w:spacing w:val="-5"/>
                <w:sz w:val="22"/>
              </w:rPr>
              <w:t>18</w:t>
            </w:r>
          </w:p>
        </w:tc>
      </w:tr>
      <w:tr w14:paraId="3DF6FC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12" w:hRule="atLeast"/>
        </w:trPr>
        <w:tc>
          <w:tcPr>
            <w:tcW w:w="6367" w:type="dxa"/>
          </w:tcPr>
          <w:p w14:paraId="2FEEDE5C">
            <w:pPr>
              <w:pStyle w:val="12"/>
              <w:spacing w:before="75"/>
              <w:ind w:left="885"/>
              <w:rPr>
                <w:sz w:val="22"/>
              </w:rPr>
            </w:pPr>
            <w:r>
              <w:rPr>
                <w:sz w:val="22"/>
              </w:rPr>
              <w:t>3.2</w:t>
            </w:r>
            <w:r>
              <w:rPr>
                <w:spacing w:val="-13"/>
                <w:sz w:val="22"/>
              </w:rPr>
              <w:t xml:space="preserve"> </w:t>
            </w:r>
            <w:r>
              <w:rPr>
                <w:sz w:val="22"/>
              </w:rPr>
              <w:t>Specific</w:t>
            </w:r>
            <w:r>
              <w:rPr>
                <w:spacing w:val="-9"/>
                <w:sz w:val="22"/>
              </w:rPr>
              <w:t xml:space="preserve"> </w:t>
            </w:r>
            <w:r>
              <w:rPr>
                <w:spacing w:val="-2"/>
                <w:sz w:val="22"/>
              </w:rPr>
              <w:t>Requirements</w:t>
            </w:r>
          </w:p>
        </w:tc>
        <w:tc>
          <w:tcPr>
            <w:tcW w:w="2118" w:type="dxa"/>
          </w:tcPr>
          <w:p w14:paraId="3A99F264">
            <w:pPr>
              <w:pStyle w:val="12"/>
              <w:spacing w:before="75"/>
              <w:ind w:left="1084"/>
              <w:jc w:val="center"/>
              <w:rPr>
                <w:sz w:val="22"/>
              </w:rPr>
            </w:pPr>
            <w:r>
              <w:rPr>
                <w:spacing w:val="-5"/>
                <w:sz w:val="22"/>
              </w:rPr>
              <w:t>19</w:t>
            </w:r>
          </w:p>
        </w:tc>
      </w:tr>
      <w:tr w14:paraId="45C113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12" w:hRule="atLeast"/>
        </w:trPr>
        <w:tc>
          <w:tcPr>
            <w:tcW w:w="6367" w:type="dxa"/>
          </w:tcPr>
          <w:p w14:paraId="272BEC6F">
            <w:pPr>
              <w:pStyle w:val="12"/>
              <w:spacing w:before="75"/>
              <w:ind w:left="1485"/>
              <w:rPr>
                <w:sz w:val="22"/>
              </w:rPr>
            </w:pPr>
            <w:r>
              <w:rPr>
                <w:spacing w:val="-2"/>
                <w:sz w:val="22"/>
              </w:rPr>
              <w:t>3.2.1 Functional</w:t>
            </w:r>
            <w:r>
              <w:rPr>
                <w:sz w:val="22"/>
              </w:rPr>
              <w:t xml:space="preserve"> </w:t>
            </w:r>
            <w:r>
              <w:rPr>
                <w:spacing w:val="-2"/>
                <w:sz w:val="22"/>
              </w:rPr>
              <w:t>Requirement</w:t>
            </w:r>
          </w:p>
        </w:tc>
        <w:tc>
          <w:tcPr>
            <w:tcW w:w="2118" w:type="dxa"/>
          </w:tcPr>
          <w:p w14:paraId="32EE4233">
            <w:pPr>
              <w:pStyle w:val="12"/>
              <w:spacing w:before="75"/>
              <w:ind w:left="1084"/>
              <w:jc w:val="center"/>
              <w:rPr>
                <w:sz w:val="22"/>
              </w:rPr>
            </w:pPr>
            <w:r>
              <w:rPr>
                <w:spacing w:val="-5"/>
                <w:sz w:val="22"/>
              </w:rPr>
              <w:t>20</w:t>
            </w:r>
          </w:p>
        </w:tc>
      </w:tr>
      <w:tr w14:paraId="4D7F1E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15" w:hRule="atLeast"/>
        </w:trPr>
        <w:tc>
          <w:tcPr>
            <w:tcW w:w="6367" w:type="dxa"/>
          </w:tcPr>
          <w:p w14:paraId="4B4FAB78">
            <w:pPr>
              <w:pStyle w:val="12"/>
              <w:spacing w:before="75"/>
              <w:ind w:left="1485"/>
              <w:rPr>
                <w:sz w:val="22"/>
              </w:rPr>
            </w:pPr>
            <w:r>
              <w:rPr>
                <w:spacing w:val="-2"/>
                <w:sz w:val="22"/>
              </w:rPr>
              <w:t>3.2.2</w:t>
            </w:r>
            <w:r>
              <w:rPr>
                <w:spacing w:val="-1"/>
                <w:sz w:val="22"/>
              </w:rPr>
              <w:t xml:space="preserve"> </w:t>
            </w:r>
            <w:r>
              <w:rPr>
                <w:spacing w:val="-2"/>
                <w:sz w:val="22"/>
              </w:rPr>
              <w:t>Non-Functional</w:t>
            </w:r>
            <w:r>
              <w:rPr>
                <w:spacing w:val="3"/>
                <w:sz w:val="22"/>
              </w:rPr>
              <w:t xml:space="preserve"> </w:t>
            </w:r>
            <w:r>
              <w:rPr>
                <w:spacing w:val="-2"/>
                <w:sz w:val="22"/>
              </w:rPr>
              <w:t>Requirement</w:t>
            </w:r>
          </w:p>
        </w:tc>
        <w:tc>
          <w:tcPr>
            <w:tcW w:w="2118" w:type="dxa"/>
          </w:tcPr>
          <w:p w14:paraId="304DA427">
            <w:pPr>
              <w:pStyle w:val="12"/>
              <w:spacing w:before="75"/>
              <w:ind w:left="1084"/>
              <w:jc w:val="center"/>
              <w:rPr>
                <w:sz w:val="22"/>
              </w:rPr>
            </w:pPr>
            <w:r>
              <w:rPr>
                <w:spacing w:val="-5"/>
                <w:sz w:val="22"/>
              </w:rPr>
              <w:t>19</w:t>
            </w:r>
          </w:p>
        </w:tc>
      </w:tr>
      <w:tr w14:paraId="430077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15" w:hRule="atLeast"/>
        </w:trPr>
        <w:tc>
          <w:tcPr>
            <w:tcW w:w="6367" w:type="dxa"/>
          </w:tcPr>
          <w:p w14:paraId="034A82BD">
            <w:pPr>
              <w:pStyle w:val="12"/>
              <w:spacing w:before="78"/>
              <w:ind w:left="885"/>
              <w:rPr>
                <w:sz w:val="22"/>
              </w:rPr>
            </w:pPr>
            <w:r>
              <w:rPr>
                <w:sz w:val="22"/>
              </w:rPr>
              <w:t>3.3</w:t>
            </w:r>
            <w:r>
              <w:rPr>
                <w:spacing w:val="-10"/>
                <w:sz w:val="22"/>
              </w:rPr>
              <w:t xml:space="preserve"> </w:t>
            </w:r>
            <w:r>
              <w:rPr>
                <w:sz w:val="22"/>
              </w:rPr>
              <w:t>Hardware</w:t>
            </w:r>
            <w:r>
              <w:rPr>
                <w:spacing w:val="-11"/>
                <w:sz w:val="22"/>
              </w:rPr>
              <w:t xml:space="preserve"> </w:t>
            </w:r>
            <w:r>
              <w:rPr>
                <w:sz w:val="22"/>
              </w:rPr>
              <w:t>and</w:t>
            </w:r>
            <w:r>
              <w:rPr>
                <w:spacing w:val="-10"/>
                <w:sz w:val="22"/>
              </w:rPr>
              <w:t xml:space="preserve"> </w:t>
            </w:r>
            <w:r>
              <w:rPr>
                <w:sz w:val="22"/>
              </w:rPr>
              <w:t>Software</w:t>
            </w:r>
            <w:r>
              <w:rPr>
                <w:spacing w:val="-10"/>
                <w:sz w:val="22"/>
              </w:rPr>
              <w:t xml:space="preserve"> </w:t>
            </w:r>
            <w:r>
              <w:rPr>
                <w:spacing w:val="-2"/>
                <w:sz w:val="22"/>
              </w:rPr>
              <w:t>Requirement</w:t>
            </w:r>
          </w:p>
        </w:tc>
        <w:tc>
          <w:tcPr>
            <w:tcW w:w="2118" w:type="dxa"/>
          </w:tcPr>
          <w:p w14:paraId="0B017587">
            <w:pPr>
              <w:pStyle w:val="12"/>
              <w:spacing w:before="78"/>
              <w:ind w:left="1084"/>
              <w:jc w:val="center"/>
              <w:rPr>
                <w:sz w:val="22"/>
              </w:rPr>
            </w:pPr>
            <w:r>
              <w:rPr>
                <w:spacing w:val="-5"/>
                <w:sz w:val="22"/>
              </w:rPr>
              <w:t>22</w:t>
            </w:r>
          </w:p>
        </w:tc>
      </w:tr>
      <w:tr w14:paraId="11916A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10" w:hRule="atLeast"/>
        </w:trPr>
        <w:tc>
          <w:tcPr>
            <w:tcW w:w="6367" w:type="dxa"/>
          </w:tcPr>
          <w:p w14:paraId="18B27747">
            <w:pPr>
              <w:pStyle w:val="12"/>
              <w:spacing w:before="75"/>
              <w:ind w:left="1485"/>
              <w:rPr>
                <w:sz w:val="22"/>
              </w:rPr>
            </w:pPr>
            <w:r>
              <w:rPr>
                <w:sz w:val="22"/>
              </w:rPr>
              <w:t>3.3.1</w:t>
            </w:r>
            <w:r>
              <w:rPr>
                <w:spacing w:val="-14"/>
                <w:sz w:val="22"/>
              </w:rPr>
              <w:t xml:space="preserve"> </w:t>
            </w:r>
            <w:r>
              <w:rPr>
                <w:sz w:val="22"/>
              </w:rPr>
              <w:t>Hardware</w:t>
            </w:r>
            <w:r>
              <w:rPr>
                <w:spacing w:val="-10"/>
                <w:sz w:val="22"/>
              </w:rPr>
              <w:t xml:space="preserve"> </w:t>
            </w:r>
            <w:r>
              <w:rPr>
                <w:spacing w:val="-2"/>
                <w:sz w:val="22"/>
              </w:rPr>
              <w:t>Requirement</w:t>
            </w:r>
          </w:p>
        </w:tc>
        <w:tc>
          <w:tcPr>
            <w:tcW w:w="2118" w:type="dxa"/>
          </w:tcPr>
          <w:p w14:paraId="0AF9EFC7">
            <w:pPr>
              <w:pStyle w:val="12"/>
              <w:spacing w:before="75"/>
              <w:ind w:left="1084"/>
              <w:jc w:val="center"/>
              <w:rPr>
                <w:sz w:val="22"/>
              </w:rPr>
            </w:pPr>
            <w:r>
              <w:rPr>
                <w:spacing w:val="-5"/>
                <w:sz w:val="22"/>
              </w:rPr>
              <w:t>22</w:t>
            </w:r>
          </w:p>
        </w:tc>
      </w:tr>
      <w:tr w14:paraId="4A7419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10" w:hRule="atLeast"/>
        </w:trPr>
        <w:tc>
          <w:tcPr>
            <w:tcW w:w="6367" w:type="dxa"/>
          </w:tcPr>
          <w:p w14:paraId="429ABC7F">
            <w:pPr>
              <w:pStyle w:val="12"/>
              <w:spacing w:before="73"/>
              <w:ind w:left="1485"/>
              <w:rPr>
                <w:sz w:val="22"/>
              </w:rPr>
            </w:pPr>
            <w:r>
              <w:rPr>
                <w:sz w:val="22"/>
              </w:rPr>
              <w:t>3.3.2</w:t>
            </w:r>
            <w:r>
              <w:rPr>
                <w:spacing w:val="-14"/>
                <w:sz w:val="22"/>
              </w:rPr>
              <w:t xml:space="preserve"> </w:t>
            </w:r>
            <w:r>
              <w:rPr>
                <w:sz w:val="22"/>
              </w:rPr>
              <w:t>Software</w:t>
            </w:r>
            <w:r>
              <w:rPr>
                <w:spacing w:val="-10"/>
                <w:sz w:val="22"/>
              </w:rPr>
              <w:t xml:space="preserve"> </w:t>
            </w:r>
            <w:r>
              <w:rPr>
                <w:spacing w:val="-2"/>
                <w:sz w:val="22"/>
              </w:rPr>
              <w:t>Requirement</w:t>
            </w:r>
          </w:p>
        </w:tc>
        <w:tc>
          <w:tcPr>
            <w:tcW w:w="2118" w:type="dxa"/>
          </w:tcPr>
          <w:p w14:paraId="3B1AF604">
            <w:pPr>
              <w:pStyle w:val="12"/>
              <w:spacing w:before="73"/>
              <w:ind w:left="1084"/>
              <w:jc w:val="center"/>
              <w:rPr>
                <w:sz w:val="22"/>
              </w:rPr>
            </w:pPr>
            <w:r>
              <w:rPr>
                <w:spacing w:val="-5"/>
                <w:sz w:val="22"/>
              </w:rPr>
              <w:t>20</w:t>
            </w:r>
          </w:p>
        </w:tc>
      </w:tr>
      <w:tr w14:paraId="788122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15" w:hRule="atLeast"/>
        </w:trPr>
        <w:tc>
          <w:tcPr>
            <w:tcW w:w="6367" w:type="dxa"/>
          </w:tcPr>
          <w:p w14:paraId="7BFF85DE">
            <w:pPr>
              <w:pStyle w:val="12"/>
              <w:spacing w:before="75"/>
              <w:ind w:left="102"/>
              <w:rPr>
                <w:sz w:val="22"/>
              </w:rPr>
            </w:pPr>
            <w:r>
              <w:rPr>
                <w:sz w:val="22"/>
              </w:rPr>
              <w:t>4.</w:t>
            </w:r>
            <w:r>
              <w:rPr>
                <w:spacing w:val="-9"/>
                <w:sz w:val="22"/>
              </w:rPr>
              <w:t xml:space="preserve"> </w:t>
            </w:r>
            <w:r>
              <w:rPr>
                <w:sz w:val="22"/>
              </w:rPr>
              <w:t>PROBLEM</w:t>
            </w:r>
            <w:r>
              <w:rPr>
                <w:spacing w:val="-13"/>
                <w:sz w:val="22"/>
              </w:rPr>
              <w:t xml:space="preserve"> </w:t>
            </w:r>
            <w:r>
              <w:rPr>
                <w:spacing w:val="-2"/>
                <w:sz w:val="22"/>
              </w:rPr>
              <w:t>STATEMENT</w:t>
            </w:r>
          </w:p>
        </w:tc>
        <w:tc>
          <w:tcPr>
            <w:tcW w:w="2118" w:type="dxa"/>
          </w:tcPr>
          <w:p w14:paraId="28E56C78">
            <w:pPr>
              <w:pStyle w:val="12"/>
              <w:spacing w:before="75"/>
              <w:ind w:left="1084"/>
              <w:jc w:val="center"/>
              <w:rPr>
                <w:sz w:val="22"/>
              </w:rPr>
            </w:pPr>
            <w:r>
              <w:rPr>
                <w:spacing w:val="-4"/>
                <w:sz w:val="22"/>
              </w:rPr>
              <w:t>23-</w:t>
            </w:r>
            <w:r>
              <w:rPr>
                <w:spacing w:val="-5"/>
                <w:sz w:val="22"/>
              </w:rPr>
              <w:t>24</w:t>
            </w:r>
          </w:p>
        </w:tc>
      </w:tr>
      <w:tr w14:paraId="6AC3E3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15" w:hRule="atLeast"/>
        </w:trPr>
        <w:tc>
          <w:tcPr>
            <w:tcW w:w="6367" w:type="dxa"/>
          </w:tcPr>
          <w:p w14:paraId="185CA59C">
            <w:pPr>
              <w:pStyle w:val="12"/>
              <w:spacing w:before="78"/>
              <w:ind w:left="347"/>
              <w:rPr>
                <w:sz w:val="22"/>
              </w:rPr>
            </w:pPr>
            <w:r>
              <w:rPr>
                <w:sz w:val="22"/>
              </w:rPr>
              <w:t>4.1</w:t>
            </w:r>
            <w:r>
              <w:rPr>
                <w:spacing w:val="-7"/>
                <w:sz w:val="22"/>
              </w:rPr>
              <w:t xml:space="preserve"> </w:t>
            </w:r>
            <w:r>
              <w:rPr>
                <w:spacing w:val="-2"/>
                <w:sz w:val="22"/>
              </w:rPr>
              <w:t>Objectives</w:t>
            </w:r>
          </w:p>
        </w:tc>
        <w:tc>
          <w:tcPr>
            <w:tcW w:w="2118" w:type="dxa"/>
          </w:tcPr>
          <w:p w14:paraId="0A372CFB">
            <w:pPr>
              <w:pStyle w:val="12"/>
              <w:spacing w:before="78"/>
              <w:ind w:left="1084"/>
              <w:jc w:val="center"/>
              <w:rPr>
                <w:sz w:val="22"/>
              </w:rPr>
            </w:pPr>
            <w:r>
              <w:rPr>
                <w:spacing w:val="-5"/>
                <w:sz w:val="22"/>
              </w:rPr>
              <w:t>23</w:t>
            </w:r>
          </w:p>
        </w:tc>
      </w:tr>
      <w:tr w14:paraId="4D25BE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3" w:hRule="atLeast"/>
        </w:trPr>
        <w:tc>
          <w:tcPr>
            <w:tcW w:w="6367" w:type="dxa"/>
          </w:tcPr>
          <w:p w14:paraId="59CB8544">
            <w:pPr>
              <w:pStyle w:val="12"/>
              <w:spacing w:before="75"/>
              <w:ind w:left="102"/>
              <w:rPr>
                <w:sz w:val="22"/>
              </w:rPr>
            </w:pPr>
            <w:r>
              <w:rPr>
                <w:sz w:val="22"/>
              </w:rPr>
              <w:t xml:space="preserve">5. </w:t>
            </w:r>
            <w:r>
              <w:rPr>
                <w:spacing w:val="-2"/>
                <w:sz w:val="22"/>
              </w:rPr>
              <w:t>DESIGNING</w:t>
            </w:r>
          </w:p>
        </w:tc>
        <w:tc>
          <w:tcPr>
            <w:tcW w:w="2118" w:type="dxa"/>
          </w:tcPr>
          <w:p w14:paraId="4BF95654">
            <w:pPr>
              <w:pStyle w:val="12"/>
              <w:spacing w:before="75"/>
              <w:ind w:left="1084"/>
              <w:jc w:val="center"/>
              <w:rPr>
                <w:sz w:val="22"/>
              </w:rPr>
            </w:pPr>
            <w:r>
              <w:rPr>
                <w:spacing w:val="-4"/>
                <w:sz w:val="22"/>
              </w:rPr>
              <w:t>25-</w:t>
            </w:r>
            <w:r>
              <w:rPr>
                <w:spacing w:val="-5"/>
                <w:sz w:val="22"/>
              </w:rPr>
              <w:t>28</w:t>
            </w:r>
          </w:p>
        </w:tc>
      </w:tr>
      <w:tr w14:paraId="29077C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3" w:hRule="atLeast"/>
        </w:trPr>
        <w:tc>
          <w:tcPr>
            <w:tcW w:w="6367" w:type="dxa"/>
          </w:tcPr>
          <w:p w14:paraId="073F6562">
            <w:pPr>
              <w:pStyle w:val="12"/>
              <w:spacing w:before="66"/>
              <w:ind w:left="885"/>
              <w:rPr>
                <w:sz w:val="22"/>
              </w:rPr>
            </w:pPr>
            <w:r>
              <w:rPr>
                <w:sz w:val="22"/>
              </w:rPr>
              <w:t>5.1</w:t>
            </w:r>
            <w:r>
              <w:rPr>
                <w:spacing w:val="-9"/>
                <w:sz w:val="22"/>
              </w:rPr>
              <w:t xml:space="preserve"> </w:t>
            </w:r>
            <w:r>
              <w:rPr>
                <w:sz w:val="22"/>
              </w:rPr>
              <w:t>System</w:t>
            </w:r>
            <w:r>
              <w:rPr>
                <w:spacing w:val="-7"/>
                <w:sz w:val="22"/>
              </w:rPr>
              <w:t xml:space="preserve"> </w:t>
            </w:r>
            <w:r>
              <w:rPr>
                <w:spacing w:val="-2"/>
                <w:sz w:val="22"/>
              </w:rPr>
              <w:t>Architecture</w:t>
            </w:r>
          </w:p>
        </w:tc>
        <w:tc>
          <w:tcPr>
            <w:tcW w:w="2118" w:type="dxa"/>
          </w:tcPr>
          <w:p w14:paraId="4EAD5941">
            <w:pPr>
              <w:pStyle w:val="12"/>
              <w:spacing w:before="66"/>
              <w:ind w:left="1084"/>
              <w:jc w:val="center"/>
              <w:rPr>
                <w:sz w:val="22"/>
              </w:rPr>
            </w:pPr>
            <w:r>
              <w:rPr>
                <w:spacing w:val="-4"/>
                <w:sz w:val="22"/>
              </w:rPr>
              <w:t>25-</w:t>
            </w:r>
            <w:r>
              <w:rPr>
                <w:spacing w:val="-5"/>
                <w:sz w:val="22"/>
              </w:rPr>
              <w:t>27</w:t>
            </w:r>
          </w:p>
        </w:tc>
      </w:tr>
      <w:tr w14:paraId="13D51A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15" w:hRule="atLeast"/>
        </w:trPr>
        <w:tc>
          <w:tcPr>
            <w:tcW w:w="6367" w:type="dxa"/>
          </w:tcPr>
          <w:p w14:paraId="5AEFCFAC">
            <w:pPr>
              <w:pStyle w:val="12"/>
              <w:spacing w:before="76"/>
              <w:ind w:left="885"/>
              <w:rPr>
                <w:sz w:val="22"/>
              </w:rPr>
            </w:pPr>
            <w:r>
              <w:rPr>
                <w:sz w:val="22"/>
              </w:rPr>
              <w:t>5.2</w:t>
            </w:r>
            <w:r>
              <w:rPr>
                <w:spacing w:val="-5"/>
                <w:sz w:val="22"/>
              </w:rPr>
              <w:t xml:space="preserve"> </w:t>
            </w:r>
            <w:r>
              <w:rPr>
                <w:spacing w:val="-2"/>
                <w:sz w:val="22"/>
              </w:rPr>
              <w:t>Methodology</w:t>
            </w:r>
          </w:p>
        </w:tc>
        <w:tc>
          <w:tcPr>
            <w:tcW w:w="2118" w:type="dxa"/>
          </w:tcPr>
          <w:p w14:paraId="33F9FEF6">
            <w:pPr>
              <w:pStyle w:val="12"/>
              <w:spacing w:before="76"/>
              <w:ind w:left="1084"/>
              <w:jc w:val="center"/>
              <w:rPr>
                <w:sz w:val="22"/>
              </w:rPr>
            </w:pPr>
            <w:r>
              <w:rPr>
                <w:spacing w:val="-4"/>
                <w:sz w:val="22"/>
              </w:rPr>
              <w:t>27-</w:t>
            </w:r>
            <w:r>
              <w:rPr>
                <w:spacing w:val="-5"/>
                <w:sz w:val="22"/>
              </w:rPr>
              <w:t>28</w:t>
            </w:r>
          </w:p>
        </w:tc>
      </w:tr>
      <w:tr w14:paraId="411555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12" w:hRule="atLeast"/>
        </w:trPr>
        <w:tc>
          <w:tcPr>
            <w:tcW w:w="6367" w:type="dxa"/>
          </w:tcPr>
          <w:p w14:paraId="3DAA5FD8">
            <w:pPr>
              <w:pStyle w:val="12"/>
              <w:spacing w:before="78"/>
              <w:ind w:left="50"/>
              <w:rPr>
                <w:sz w:val="22"/>
              </w:rPr>
            </w:pPr>
            <w:r>
              <w:rPr>
                <w:sz w:val="22"/>
              </w:rPr>
              <w:t>5.2.1</w:t>
            </w:r>
            <w:r>
              <w:rPr>
                <w:spacing w:val="-14"/>
                <w:sz w:val="22"/>
              </w:rPr>
              <w:t xml:space="preserve"> </w:t>
            </w:r>
            <w:r>
              <w:rPr>
                <w:sz w:val="22"/>
              </w:rPr>
              <w:t>XGBoost,</w:t>
            </w:r>
            <w:r>
              <w:rPr>
                <w:spacing w:val="-11"/>
                <w:sz w:val="22"/>
              </w:rPr>
              <w:t xml:space="preserve"> </w:t>
            </w:r>
            <w:r>
              <w:rPr>
                <w:sz w:val="22"/>
              </w:rPr>
              <w:t>DNN,</w:t>
            </w:r>
            <w:r>
              <w:rPr>
                <w:spacing w:val="-5"/>
                <w:sz w:val="22"/>
              </w:rPr>
              <w:t xml:space="preserve"> WOA</w:t>
            </w:r>
          </w:p>
        </w:tc>
        <w:tc>
          <w:tcPr>
            <w:tcW w:w="2118" w:type="dxa"/>
          </w:tcPr>
          <w:p w14:paraId="2834B4FE">
            <w:pPr>
              <w:pStyle w:val="12"/>
              <w:spacing w:before="78"/>
              <w:ind w:left="1084"/>
              <w:jc w:val="center"/>
              <w:rPr>
                <w:sz w:val="22"/>
              </w:rPr>
            </w:pPr>
            <w:r>
              <w:rPr>
                <w:spacing w:val="-4"/>
                <w:sz w:val="22"/>
              </w:rPr>
              <w:t>27-</w:t>
            </w:r>
            <w:r>
              <w:rPr>
                <w:spacing w:val="-5"/>
                <w:sz w:val="22"/>
              </w:rPr>
              <w:t>28</w:t>
            </w:r>
          </w:p>
        </w:tc>
      </w:tr>
      <w:tr w14:paraId="0D3CDB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10" w:hRule="atLeast"/>
        </w:trPr>
        <w:tc>
          <w:tcPr>
            <w:tcW w:w="6367" w:type="dxa"/>
          </w:tcPr>
          <w:p w14:paraId="3452D51A">
            <w:pPr>
              <w:pStyle w:val="12"/>
              <w:spacing w:before="73"/>
              <w:ind w:left="102"/>
              <w:rPr>
                <w:sz w:val="22"/>
              </w:rPr>
            </w:pPr>
            <w:r>
              <w:rPr>
                <w:sz w:val="22"/>
              </w:rPr>
              <w:t xml:space="preserve">6. </w:t>
            </w:r>
            <w:r>
              <w:rPr>
                <w:spacing w:val="-2"/>
                <w:sz w:val="22"/>
              </w:rPr>
              <w:t>IMPLEMENTATION</w:t>
            </w:r>
          </w:p>
        </w:tc>
        <w:tc>
          <w:tcPr>
            <w:tcW w:w="2118" w:type="dxa"/>
          </w:tcPr>
          <w:p w14:paraId="55D6D846">
            <w:pPr>
              <w:pStyle w:val="12"/>
              <w:spacing w:before="73"/>
              <w:ind w:left="1084"/>
              <w:jc w:val="center"/>
              <w:rPr>
                <w:sz w:val="22"/>
              </w:rPr>
            </w:pPr>
            <w:r>
              <w:rPr>
                <w:spacing w:val="-4"/>
                <w:sz w:val="22"/>
              </w:rPr>
              <w:t>29-</w:t>
            </w:r>
            <w:r>
              <w:rPr>
                <w:spacing w:val="-5"/>
                <w:sz w:val="22"/>
              </w:rPr>
              <w:t>31</w:t>
            </w:r>
          </w:p>
        </w:tc>
      </w:tr>
      <w:tr w14:paraId="0DCF7A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12" w:hRule="atLeast"/>
        </w:trPr>
        <w:tc>
          <w:tcPr>
            <w:tcW w:w="6367" w:type="dxa"/>
          </w:tcPr>
          <w:p w14:paraId="6C41684A">
            <w:pPr>
              <w:pStyle w:val="12"/>
              <w:spacing w:before="75"/>
              <w:ind w:left="102"/>
              <w:rPr>
                <w:sz w:val="22"/>
              </w:rPr>
            </w:pPr>
            <w:r>
              <w:rPr>
                <w:spacing w:val="-2"/>
                <w:sz w:val="22"/>
              </w:rPr>
              <w:t>7.</w:t>
            </w:r>
            <w:r>
              <w:rPr>
                <w:sz w:val="22"/>
              </w:rPr>
              <w:t xml:space="preserve"> </w:t>
            </w:r>
            <w:r>
              <w:rPr>
                <w:spacing w:val="-2"/>
                <w:sz w:val="22"/>
              </w:rPr>
              <w:t>EXPERIMENTAL</w:t>
            </w:r>
            <w:r>
              <w:rPr>
                <w:sz w:val="22"/>
              </w:rPr>
              <w:t xml:space="preserve"> </w:t>
            </w:r>
            <w:r>
              <w:rPr>
                <w:spacing w:val="-2"/>
                <w:sz w:val="22"/>
              </w:rPr>
              <w:t>RESULTS</w:t>
            </w:r>
          </w:p>
        </w:tc>
        <w:tc>
          <w:tcPr>
            <w:tcW w:w="2118" w:type="dxa"/>
          </w:tcPr>
          <w:p w14:paraId="0DBD4206">
            <w:pPr>
              <w:pStyle w:val="12"/>
              <w:spacing w:before="75"/>
              <w:ind w:left="1084"/>
              <w:jc w:val="center"/>
              <w:rPr>
                <w:sz w:val="22"/>
              </w:rPr>
            </w:pPr>
            <w:r>
              <w:rPr>
                <w:spacing w:val="-4"/>
                <w:sz w:val="22"/>
              </w:rPr>
              <w:t>32-</w:t>
            </w:r>
            <w:r>
              <w:rPr>
                <w:spacing w:val="-5"/>
                <w:sz w:val="22"/>
              </w:rPr>
              <w:t>41</w:t>
            </w:r>
          </w:p>
        </w:tc>
      </w:tr>
      <w:tr w14:paraId="4F7E0F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13" w:hRule="atLeast"/>
        </w:trPr>
        <w:tc>
          <w:tcPr>
            <w:tcW w:w="6367" w:type="dxa"/>
          </w:tcPr>
          <w:p w14:paraId="2191F41F">
            <w:pPr>
              <w:pStyle w:val="12"/>
              <w:spacing w:before="75"/>
              <w:ind w:left="102"/>
              <w:rPr>
                <w:sz w:val="22"/>
              </w:rPr>
            </w:pPr>
            <w:r>
              <w:rPr>
                <w:sz w:val="22"/>
              </w:rPr>
              <w:t xml:space="preserve">8. </w:t>
            </w:r>
            <w:r>
              <w:rPr>
                <w:spacing w:val="-2"/>
                <w:sz w:val="22"/>
              </w:rPr>
              <w:t>CONCLUSION</w:t>
            </w:r>
          </w:p>
        </w:tc>
        <w:tc>
          <w:tcPr>
            <w:tcW w:w="2118" w:type="dxa"/>
          </w:tcPr>
          <w:p w14:paraId="49AF8A1F">
            <w:pPr>
              <w:pStyle w:val="12"/>
              <w:spacing w:before="75"/>
              <w:ind w:left="1084"/>
              <w:jc w:val="center"/>
              <w:rPr>
                <w:sz w:val="22"/>
              </w:rPr>
            </w:pPr>
            <w:r>
              <w:rPr>
                <w:spacing w:val="-5"/>
                <w:sz w:val="22"/>
              </w:rPr>
              <w:t>42</w:t>
            </w:r>
          </w:p>
        </w:tc>
      </w:tr>
      <w:tr w14:paraId="114B1A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10" w:hRule="atLeast"/>
        </w:trPr>
        <w:tc>
          <w:tcPr>
            <w:tcW w:w="6367" w:type="dxa"/>
          </w:tcPr>
          <w:p w14:paraId="26F55618">
            <w:pPr>
              <w:pStyle w:val="12"/>
              <w:spacing w:before="75"/>
              <w:ind w:left="50"/>
              <w:rPr>
                <w:sz w:val="22"/>
              </w:rPr>
            </w:pPr>
            <w:r>
              <w:rPr>
                <w:sz w:val="22"/>
              </w:rPr>
              <w:t>9.</w:t>
            </w:r>
            <w:r>
              <w:rPr>
                <w:spacing w:val="-11"/>
                <w:sz w:val="22"/>
              </w:rPr>
              <w:t xml:space="preserve"> </w:t>
            </w:r>
            <w:r>
              <w:rPr>
                <w:sz w:val="22"/>
              </w:rPr>
              <w:t>FUTURE</w:t>
            </w:r>
            <w:r>
              <w:rPr>
                <w:spacing w:val="-5"/>
                <w:sz w:val="22"/>
              </w:rPr>
              <w:t xml:space="preserve"> </w:t>
            </w:r>
            <w:r>
              <w:rPr>
                <w:spacing w:val="-4"/>
                <w:sz w:val="22"/>
              </w:rPr>
              <w:t>WORK</w:t>
            </w:r>
          </w:p>
        </w:tc>
        <w:tc>
          <w:tcPr>
            <w:tcW w:w="2118" w:type="dxa"/>
          </w:tcPr>
          <w:p w14:paraId="504BD175">
            <w:pPr>
              <w:pStyle w:val="12"/>
              <w:spacing w:before="75"/>
              <w:ind w:left="1084"/>
              <w:jc w:val="center"/>
              <w:rPr>
                <w:sz w:val="22"/>
              </w:rPr>
            </w:pPr>
            <w:r>
              <w:rPr>
                <w:spacing w:val="-5"/>
                <w:sz w:val="22"/>
              </w:rPr>
              <w:t>43</w:t>
            </w:r>
          </w:p>
        </w:tc>
      </w:tr>
      <w:tr w14:paraId="72078C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26" w:hRule="atLeast"/>
        </w:trPr>
        <w:tc>
          <w:tcPr>
            <w:tcW w:w="6367" w:type="dxa"/>
          </w:tcPr>
          <w:p w14:paraId="3058107A">
            <w:pPr>
              <w:pStyle w:val="12"/>
              <w:spacing w:before="73" w:line="233" w:lineRule="exact"/>
              <w:ind w:left="102"/>
              <w:rPr>
                <w:sz w:val="22"/>
              </w:rPr>
            </w:pPr>
            <w:r>
              <w:rPr>
                <w:spacing w:val="-2"/>
                <w:sz w:val="22"/>
              </w:rPr>
              <w:t>REFERENCES</w:t>
            </w:r>
          </w:p>
        </w:tc>
        <w:tc>
          <w:tcPr>
            <w:tcW w:w="2118" w:type="dxa"/>
          </w:tcPr>
          <w:p w14:paraId="4B77D790">
            <w:pPr>
              <w:pStyle w:val="12"/>
              <w:spacing w:before="73" w:line="233" w:lineRule="exact"/>
              <w:ind w:left="1084"/>
              <w:jc w:val="center"/>
              <w:rPr>
                <w:sz w:val="22"/>
              </w:rPr>
            </w:pPr>
            <w:r>
              <w:rPr>
                <w:spacing w:val="-4"/>
                <w:sz w:val="22"/>
              </w:rPr>
              <w:t>44-</w:t>
            </w:r>
            <w:r>
              <w:rPr>
                <w:spacing w:val="-5"/>
                <w:sz w:val="22"/>
              </w:rPr>
              <w:t>47</w:t>
            </w:r>
          </w:p>
        </w:tc>
      </w:tr>
    </w:tbl>
    <w:p w14:paraId="27EA530E">
      <w:pPr>
        <w:pStyle w:val="12"/>
        <w:spacing w:after="0" w:line="233" w:lineRule="exact"/>
        <w:jc w:val="center"/>
        <w:rPr>
          <w:sz w:val="22"/>
        </w:rPr>
        <w:sectPr>
          <w:footerReference r:id="rId6" w:type="default"/>
          <w:pgSz w:w="12240" w:h="15840"/>
          <w:pgMar w:top="1440" w:right="360" w:bottom="1964" w:left="1080" w:header="0" w:footer="1159" w:gutter="0"/>
          <w:cols w:space="720" w:num="1"/>
        </w:sectPr>
      </w:pPr>
    </w:p>
    <w:tbl>
      <w:tblPr>
        <w:tblStyle w:val="8"/>
        <w:tblW w:w="0" w:type="auto"/>
        <w:tblInd w:w="322"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310"/>
        <w:gridCol w:w="6316"/>
        <w:gridCol w:w="1455"/>
      </w:tblGrid>
      <w:tr w14:paraId="5F13D9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37" w:hRule="atLeast"/>
        </w:trPr>
        <w:tc>
          <w:tcPr>
            <w:tcW w:w="1310" w:type="dxa"/>
          </w:tcPr>
          <w:p w14:paraId="484CF974">
            <w:pPr>
              <w:pStyle w:val="12"/>
              <w:rPr>
                <w:sz w:val="24"/>
              </w:rPr>
            </w:pPr>
          </w:p>
        </w:tc>
        <w:tc>
          <w:tcPr>
            <w:tcW w:w="6316" w:type="dxa"/>
          </w:tcPr>
          <w:p w14:paraId="3B55A4DA">
            <w:pPr>
              <w:pStyle w:val="12"/>
              <w:spacing w:line="309" w:lineRule="exact"/>
              <w:ind w:left="552"/>
              <w:jc w:val="center"/>
              <w:rPr>
                <w:b/>
                <w:sz w:val="28"/>
              </w:rPr>
            </w:pPr>
            <w:r>
              <w:rPr>
                <w:b/>
                <w:sz w:val="28"/>
              </w:rPr>
              <w:t>LIST</w:t>
            </w:r>
            <w:r>
              <w:rPr>
                <w:b/>
                <w:spacing w:val="-7"/>
                <w:sz w:val="28"/>
              </w:rPr>
              <w:t xml:space="preserve"> </w:t>
            </w:r>
            <w:r>
              <w:rPr>
                <w:b/>
                <w:sz w:val="28"/>
              </w:rPr>
              <w:t>OF</w:t>
            </w:r>
            <w:r>
              <w:rPr>
                <w:b/>
                <w:spacing w:val="-6"/>
                <w:sz w:val="28"/>
              </w:rPr>
              <w:t xml:space="preserve"> </w:t>
            </w:r>
            <w:r>
              <w:rPr>
                <w:b/>
                <w:spacing w:val="-2"/>
                <w:sz w:val="28"/>
              </w:rPr>
              <w:t>FIGURES</w:t>
            </w:r>
          </w:p>
        </w:tc>
        <w:tc>
          <w:tcPr>
            <w:tcW w:w="1455" w:type="dxa"/>
          </w:tcPr>
          <w:p w14:paraId="687ABCA4">
            <w:pPr>
              <w:pStyle w:val="12"/>
              <w:rPr>
                <w:sz w:val="24"/>
              </w:rPr>
            </w:pPr>
          </w:p>
        </w:tc>
      </w:tr>
      <w:tr w14:paraId="29D9FE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706" w:hRule="atLeast"/>
        </w:trPr>
        <w:tc>
          <w:tcPr>
            <w:tcW w:w="1310" w:type="dxa"/>
          </w:tcPr>
          <w:p w14:paraId="3053E609">
            <w:pPr>
              <w:pStyle w:val="12"/>
              <w:spacing w:before="42"/>
              <w:rPr>
                <w:sz w:val="24"/>
              </w:rPr>
            </w:pPr>
          </w:p>
          <w:p w14:paraId="0DA8B99E">
            <w:pPr>
              <w:pStyle w:val="12"/>
              <w:ind w:left="208"/>
              <w:rPr>
                <w:b/>
                <w:sz w:val="24"/>
              </w:rPr>
            </w:pPr>
            <w:r>
              <w:rPr>
                <w:b/>
                <w:spacing w:val="-5"/>
                <w:sz w:val="24"/>
              </w:rPr>
              <w:t>Fig</w:t>
            </w:r>
          </w:p>
        </w:tc>
        <w:tc>
          <w:tcPr>
            <w:tcW w:w="6316" w:type="dxa"/>
          </w:tcPr>
          <w:p w14:paraId="31AB51A0">
            <w:pPr>
              <w:pStyle w:val="12"/>
              <w:spacing w:before="42"/>
              <w:rPr>
                <w:sz w:val="24"/>
              </w:rPr>
            </w:pPr>
          </w:p>
          <w:p w14:paraId="06572892">
            <w:pPr>
              <w:pStyle w:val="12"/>
              <w:ind w:left="552" w:right="58"/>
              <w:jc w:val="center"/>
              <w:rPr>
                <w:b/>
                <w:sz w:val="24"/>
              </w:rPr>
            </w:pPr>
            <w:r>
              <w:rPr>
                <w:b/>
                <w:spacing w:val="-2"/>
                <w:sz w:val="24"/>
              </w:rPr>
              <w:t>Title</w:t>
            </w:r>
          </w:p>
        </w:tc>
        <w:tc>
          <w:tcPr>
            <w:tcW w:w="1455" w:type="dxa"/>
          </w:tcPr>
          <w:p w14:paraId="0385827C">
            <w:pPr>
              <w:pStyle w:val="12"/>
              <w:spacing w:before="42"/>
              <w:rPr>
                <w:sz w:val="24"/>
              </w:rPr>
            </w:pPr>
          </w:p>
          <w:p w14:paraId="1F49E861">
            <w:pPr>
              <w:pStyle w:val="12"/>
              <w:ind w:left="460"/>
              <w:jc w:val="center"/>
              <w:rPr>
                <w:b/>
                <w:sz w:val="24"/>
              </w:rPr>
            </w:pPr>
            <w:r>
              <w:rPr>
                <w:b/>
                <w:sz w:val="24"/>
              </w:rPr>
              <w:t>Page</w:t>
            </w:r>
            <w:r>
              <w:rPr>
                <w:b/>
                <w:spacing w:val="-2"/>
                <w:sz w:val="24"/>
              </w:rPr>
              <w:t xml:space="preserve"> </w:t>
            </w:r>
            <w:r>
              <w:rPr>
                <w:b/>
                <w:spacing w:val="-5"/>
                <w:sz w:val="24"/>
              </w:rPr>
              <w:t>No.</w:t>
            </w:r>
          </w:p>
        </w:tc>
      </w:tr>
      <w:tr w14:paraId="1FB996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51" w:hRule="atLeast"/>
        </w:trPr>
        <w:tc>
          <w:tcPr>
            <w:tcW w:w="1310" w:type="dxa"/>
          </w:tcPr>
          <w:p w14:paraId="59AD8D19">
            <w:pPr>
              <w:pStyle w:val="12"/>
              <w:spacing w:before="101"/>
              <w:ind w:left="50"/>
              <w:rPr>
                <w:sz w:val="24"/>
              </w:rPr>
            </w:pPr>
            <w:r>
              <w:rPr>
                <w:spacing w:val="-5"/>
                <w:sz w:val="24"/>
              </w:rPr>
              <w:t>1.</w:t>
            </w:r>
          </w:p>
        </w:tc>
        <w:tc>
          <w:tcPr>
            <w:tcW w:w="6316" w:type="dxa"/>
          </w:tcPr>
          <w:p w14:paraId="60E7428A">
            <w:pPr>
              <w:pStyle w:val="12"/>
              <w:spacing w:before="101"/>
              <w:ind w:left="780"/>
              <w:rPr>
                <w:sz w:val="24"/>
              </w:rPr>
            </w:pPr>
            <w:r>
              <w:rPr>
                <w:sz w:val="24"/>
              </w:rPr>
              <w:t>Block</w:t>
            </w:r>
            <w:r>
              <w:rPr>
                <w:spacing w:val="-3"/>
                <w:sz w:val="24"/>
              </w:rPr>
              <w:t xml:space="preserve"> </w:t>
            </w:r>
            <w:r>
              <w:rPr>
                <w:sz w:val="24"/>
              </w:rPr>
              <w:t>diagram</w:t>
            </w:r>
            <w:r>
              <w:rPr>
                <w:spacing w:val="-11"/>
                <w:sz w:val="24"/>
              </w:rPr>
              <w:t xml:space="preserve"> </w:t>
            </w:r>
            <w:r>
              <w:rPr>
                <w:sz w:val="24"/>
              </w:rPr>
              <w:t>for</w:t>
            </w:r>
            <w:r>
              <w:rPr>
                <w:spacing w:val="-1"/>
                <w:sz w:val="24"/>
              </w:rPr>
              <w:t xml:space="preserve"> </w:t>
            </w:r>
            <w:r>
              <w:rPr>
                <w:sz w:val="24"/>
              </w:rPr>
              <w:t>Online</w:t>
            </w:r>
            <w:r>
              <w:rPr>
                <w:spacing w:val="-7"/>
                <w:sz w:val="24"/>
              </w:rPr>
              <w:t xml:space="preserve"> </w:t>
            </w:r>
            <w:r>
              <w:rPr>
                <w:sz w:val="24"/>
              </w:rPr>
              <w:t>payment</w:t>
            </w:r>
            <w:r>
              <w:rPr>
                <w:spacing w:val="2"/>
                <w:sz w:val="24"/>
              </w:rPr>
              <w:t xml:space="preserve"> </w:t>
            </w:r>
            <w:r>
              <w:rPr>
                <w:sz w:val="24"/>
              </w:rPr>
              <w:t>fraud</w:t>
            </w:r>
            <w:r>
              <w:rPr>
                <w:spacing w:val="-1"/>
                <w:sz w:val="24"/>
              </w:rPr>
              <w:t xml:space="preserve"> </w:t>
            </w:r>
            <w:r>
              <w:rPr>
                <w:spacing w:val="-2"/>
                <w:sz w:val="24"/>
              </w:rPr>
              <w:t>detection</w:t>
            </w:r>
          </w:p>
        </w:tc>
        <w:tc>
          <w:tcPr>
            <w:tcW w:w="1455" w:type="dxa"/>
          </w:tcPr>
          <w:p w14:paraId="6B043021">
            <w:pPr>
              <w:pStyle w:val="12"/>
              <w:spacing w:before="101"/>
              <w:ind w:left="593" w:right="29"/>
              <w:jc w:val="center"/>
              <w:rPr>
                <w:sz w:val="24"/>
              </w:rPr>
            </w:pPr>
            <w:r>
              <w:rPr>
                <w:spacing w:val="-5"/>
                <w:sz w:val="24"/>
              </w:rPr>
              <w:t>25</w:t>
            </w:r>
          </w:p>
        </w:tc>
      </w:tr>
      <w:tr w14:paraId="513833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44" w:hRule="atLeast"/>
        </w:trPr>
        <w:tc>
          <w:tcPr>
            <w:tcW w:w="1310" w:type="dxa"/>
          </w:tcPr>
          <w:p w14:paraId="5183BD33">
            <w:pPr>
              <w:pStyle w:val="12"/>
              <w:spacing w:before="63"/>
              <w:ind w:left="50"/>
              <w:rPr>
                <w:sz w:val="24"/>
              </w:rPr>
            </w:pPr>
            <w:r>
              <w:rPr>
                <w:spacing w:val="-5"/>
                <w:sz w:val="24"/>
              </w:rPr>
              <w:t>2.</w:t>
            </w:r>
          </w:p>
        </w:tc>
        <w:tc>
          <w:tcPr>
            <w:tcW w:w="6316" w:type="dxa"/>
          </w:tcPr>
          <w:p w14:paraId="32282791">
            <w:pPr>
              <w:pStyle w:val="12"/>
              <w:spacing w:before="63"/>
              <w:ind w:left="780"/>
              <w:rPr>
                <w:sz w:val="24"/>
              </w:rPr>
            </w:pPr>
            <w:r>
              <w:rPr>
                <w:sz w:val="24"/>
              </w:rPr>
              <w:t>Usecase</w:t>
            </w:r>
            <w:r>
              <w:rPr>
                <w:spacing w:val="-6"/>
                <w:sz w:val="24"/>
              </w:rPr>
              <w:t xml:space="preserve"> </w:t>
            </w:r>
            <w:r>
              <w:rPr>
                <w:sz w:val="24"/>
              </w:rPr>
              <w:t>Diagram</w:t>
            </w:r>
            <w:r>
              <w:rPr>
                <w:spacing w:val="-8"/>
                <w:sz w:val="24"/>
              </w:rPr>
              <w:t xml:space="preserve"> </w:t>
            </w:r>
            <w:r>
              <w:rPr>
                <w:sz w:val="24"/>
              </w:rPr>
              <w:t>of</w:t>
            </w:r>
            <w:r>
              <w:rPr>
                <w:spacing w:val="-13"/>
                <w:sz w:val="24"/>
              </w:rPr>
              <w:t xml:space="preserve"> </w:t>
            </w:r>
            <w:r>
              <w:rPr>
                <w:sz w:val="24"/>
              </w:rPr>
              <w:t>Online</w:t>
            </w:r>
            <w:r>
              <w:rPr>
                <w:spacing w:val="-4"/>
                <w:sz w:val="24"/>
              </w:rPr>
              <w:t xml:space="preserve"> </w:t>
            </w:r>
            <w:r>
              <w:rPr>
                <w:sz w:val="24"/>
              </w:rPr>
              <w:t>payment</w:t>
            </w:r>
            <w:r>
              <w:rPr>
                <w:spacing w:val="5"/>
                <w:sz w:val="24"/>
              </w:rPr>
              <w:t xml:space="preserve"> </w:t>
            </w:r>
            <w:r>
              <w:rPr>
                <w:sz w:val="24"/>
              </w:rPr>
              <w:t>fraud</w:t>
            </w:r>
            <w:r>
              <w:rPr>
                <w:spacing w:val="2"/>
                <w:sz w:val="24"/>
              </w:rPr>
              <w:t xml:space="preserve"> </w:t>
            </w:r>
            <w:r>
              <w:rPr>
                <w:spacing w:val="-2"/>
                <w:sz w:val="24"/>
              </w:rPr>
              <w:t>detection</w:t>
            </w:r>
          </w:p>
        </w:tc>
        <w:tc>
          <w:tcPr>
            <w:tcW w:w="1455" w:type="dxa"/>
          </w:tcPr>
          <w:p w14:paraId="3CC81105">
            <w:pPr>
              <w:pStyle w:val="12"/>
              <w:spacing w:before="63"/>
              <w:ind w:left="593" w:right="10"/>
              <w:jc w:val="center"/>
              <w:rPr>
                <w:sz w:val="24"/>
              </w:rPr>
            </w:pPr>
            <w:r>
              <w:rPr>
                <w:spacing w:val="-5"/>
                <w:sz w:val="24"/>
              </w:rPr>
              <w:t>26</w:t>
            </w:r>
          </w:p>
        </w:tc>
      </w:tr>
      <w:tr w14:paraId="784A0A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85" w:hRule="atLeast"/>
        </w:trPr>
        <w:tc>
          <w:tcPr>
            <w:tcW w:w="1310" w:type="dxa"/>
          </w:tcPr>
          <w:p w14:paraId="7BC2E389">
            <w:pPr>
              <w:pStyle w:val="12"/>
              <w:spacing w:before="94"/>
              <w:ind w:left="50"/>
              <w:rPr>
                <w:sz w:val="24"/>
              </w:rPr>
            </w:pPr>
            <w:r>
              <w:rPr>
                <w:spacing w:val="-10"/>
                <w:sz w:val="24"/>
              </w:rPr>
              <w:t>3</w:t>
            </w:r>
          </w:p>
        </w:tc>
        <w:tc>
          <w:tcPr>
            <w:tcW w:w="6316" w:type="dxa"/>
          </w:tcPr>
          <w:p w14:paraId="69649892">
            <w:pPr>
              <w:pStyle w:val="12"/>
              <w:spacing w:before="94"/>
              <w:ind w:left="780"/>
              <w:rPr>
                <w:sz w:val="24"/>
              </w:rPr>
            </w:pPr>
            <w:r>
              <w:rPr>
                <w:sz w:val="24"/>
              </w:rPr>
              <w:t>Confusion</w:t>
            </w:r>
            <w:r>
              <w:rPr>
                <w:spacing w:val="-6"/>
                <w:sz w:val="24"/>
              </w:rPr>
              <w:t xml:space="preserve"> </w:t>
            </w:r>
            <w:r>
              <w:rPr>
                <w:sz w:val="24"/>
              </w:rPr>
              <w:t>Matrix</w:t>
            </w:r>
            <w:r>
              <w:rPr>
                <w:spacing w:val="-2"/>
                <w:sz w:val="24"/>
              </w:rPr>
              <w:t xml:space="preserve"> </w:t>
            </w:r>
            <w:r>
              <w:rPr>
                <w:sz w:val="24"/>
              </w:rPr>
              <w:t xml:space="preserve">for </w:t>
            </w:r>
            <w:r>
              <w:rPr>
                <w:spacing w:val="-2"/>
                <w:sz w:val="24"/>
              </w:rPr>
              <w:t>XGBoost</w:t>
            </w:r>
          </w:p>
        </w:tc>
        <w:tc>
          <w:tcPr>
            <w:tcW w:w="1455" w:type="dxa"/>
          </w:tcPr>
          <w:p w14:paraId="1D60D7E7">
            <w:pPr>
              <w:pStyle w:val="12"/>
              <w:spacing w:before="94"/>
              <w:ind w:left="593"/>
              <w:jc w:val="center"/>
              <w:rPr>
                <w:sz w:val="24"/>
              </w:rPr>
            </w:pPr>
            <w:r>
              <w:rPr>
                <w:spacing w:val="-5"/>
                <w:sz w:val="24"/>
              </w:rPr>
              <w:t>32</w:t>
            </w:r>
          </w:p>
        </w:tc>
      </w:tr>
      <w:tr w14:paraId="4CE53C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53" w:hRule="atLeast"/>
        </w:trPr>
        <w:tc>
          <w:tcPr>
            <w:tcW w:w="1310" w:type="dxa"/>
          </w:tcPr>
          <w:p w14:paraId="1450523F">
            <w:pPr>
              <w:pStyle w:val="12"/>
              <w:spacing w:before="104"/>
              <w:ind w:left="50"/>
              <w:rPr>
                <w:sz w:val="24"/>
              </w:rPr>
            </w:pPr>
            <w:r>
              <w:rPr>
                <w:spacing w:val="-10"/>
                <w:sz w:val="24"/>
              </w:rPr>
              <w:t>4</w:t>
            </w:r>
          </w:p>
        </w:tc>
        <w:tc>
          <w:tcPr>
            <w:tcW w:w="6316" w:type="dxa"/>
          </w:tcPr>
          <w:p w14:paraId="376AF9AE">
            <w:pPr>
              <w:pStyle w:val="12"/>
              <w:spacing w:before="104"/>
              <w:ind w:left="780"/>
              <w:rPr>
                <w:sz w:val="24"/>
              </w:rPr>
            </w:pPr>
            <w:r>
              <w:rPr>
                <w:sz w:val="24"/>
              </w:rPr>
              <w:t>Confusion</w:t>
            </w:r>
            <w:r>
              <w:rPr>
                <w:spacing w:val="-8"/>
                <w:sz w:val="24"/>
              </w:rPr>
              <w:t xml:space="preserve"> </w:t>
            </w:r>
            <w:r>
              <w:rPr>
                <w:sz w:val="24"/>
              </w:rPr>
              <w:t>Matrix</w:t>
            </w:r>
            <w:r>
              <w:rPr>
                <w:spacing w:val="-2"/>
                <w:sz w:val="24"/>
              </w:rPr>
              <w:t xml:space="preserve"> </w:t>
            </w:r>
            <w:r>
              <w:rPr>
                <w:sz w:val="24"/>
              </w:rPr>
              <w:t xml:space="preserve">for </w:t>
            </w:r>
            <w:r>
              <w:rPr>
                <w:spacing w:val="-5"/>
                <w:sz w:val="24"/>
              </w:rPr>
              <w:t>DNN</w:t>
            </w:r>
          </w:p>
        </w:tc>
        <w:tc>
          <w:tcPr>
            <w:tcW w:w="1455" w:type="dxa"/>
          </w:tcPr>
          <w:p w14:paraId="2D207680">
            <w:pPr>
              <w:pStyle w:val="12"/>
              <w:spacing w:before="104"/>
              <w:ind w:left="545"/>
              <w:jc w:val="center"/>
              <w:rPr>
                <w:sz w:val="24"/>
              </w:rPr>
            </w:pPr>
            <w:r>
              <w:rPr>
                <w:spacing w:val="-5"/>
                <w:sz w:val="24"/>
              </w:rPr>
              <w:t>33</w:t>
            </w:r>
          </w:p>
        </w:tc>
      </w:tr>
      <w:tr w14:paraId="3F232ACD">
        <w:tblPrEx>
          <w:tblCellMar>
            <w:top w:w="0" w:type="dxa"/>
            <w:left w:w="0" w:type="dxa"/>
            <w:bottom w:w="0" w:type="dxa"/>
            <w:right w:w="0" w:type="dxa"/>
          </w:tblCellMar>
        </w:tblPrEx>
        <w:trPr>
          <w:trHeight w:val="412" w:hRule="atLeast"/>
        </w:trPr>
        <w:tc>
          <w:tcPr>
            <w:tcW w:w="1310" w:type="dxa"/>
          </w:tcPr>
          <w:p w14:paraId="12735A83">
            <w:pPr>
              <w:pStyle w:val="12"/>
              <w:spacing w:before="63"/>
              <w:ind w:left="50"/>
              <w:rPr>
                <w:sz w:val="24"/>
              </w:rPr>
            </w:pPr>
            <w:r>
              <w:rPr>
                <w:spacing w:val="-10"/>
                <w:sz w:val="24"/>
              </w:rPr>
              <w:t>5</w:t>
            </w:r>
          </w:p>
        </w:tc>
        <w:tc>
          <w:tcPr>
            <w:tcW w:w="6316" w:type="dxa"/>
          </w:tcPr>
          <w:p w14:paraId="2EAE4662">
            <w:pPr>
              <w:pStyle w:val="12"/>
              <w:spacing w:before="63"/>
              <w:ind w:left="780"/>
              <w:rPr>
                <w:sz w:val="24"/>
              </w:rPr>
            </w:pPr>
            <w:r>
              <w:rPr>
                <w:sz w:val="24"/>
              </w:rPr>
              <w:t xml:space="preserve">pairplot </w:t>
            </w:r>
            <w:r>
              <w:rPr>
                <w:spacing w:val="-2"/>
                <w:sz w:val="24"/>
              </w:rPr>
              <w:t>visualization</w:t>
            </w:r>
          </w:p>
        </w:tc>
        <w:tc>
          <w:tcPr>
            <w:tcW w:w="1455" w:type="dxa"/>
          </w:tcPr>
          <w:p w14:paraId="02EC59B4">
            <w:pPr>
              <w:pStyle w:val="12"/>
              <w:spacing w:before="63"/>
              <w:ind w:left="545"/>
              <w:jc w:val="center"/>
              <w:rPr>
                <w:sz w:val="24"/>
              </w:rPr>
            </w:pPr>
            <w:r>
              <w:rPr>
                <w:spacing w:val="-5"/>
                <w:sz w:val="24"/>
              </w:rPr>
              <w:t>35</w:t>
            </w:r>
          </w:p>
        </w:tc>
      </w:tr>
      <w:tr w14:paraId="3FC0D6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10" w:hRule="atLeast"/>
        </w:trPr>
        <w:tc>
          <w:tcPr>
            <w:tcW w:w="1310" w:type="dxa"/>
          </w:tcPr>
          <w:p w14:paraId="47101DD4">
            <w:pPr>
              <w:pStyle w:val="12"/>
              <w:spacing w:before="63"/>
              <w:ind w:left="50"/>
              <w:rPr>
                <w:sz w:val="24"/>
              </w:rPr>
            </w:pPr>
            <w:r>
              <w:rPr>
                <w:spacing w:val="-5"/>
                <w:sz w:val="24"/>
              </w:rPr>
              <w:t>6.</w:t>
            </w:r>
          </w:p>
        </w:tc>
        <w:tc>
          <w:tcPr>
            <w:tcW w:w="6316" w:type="dxa"/>
          </w:tcPr>
          <w:p w14:paraId="69A235EB">
            <w:pPr>
              <w:pStyle w:val="12"/>
              <w:spacing w:before="63"/>
              <w:ind w:left="780"/>
              <w:rPr>
                <w:sz w:val="24"/>
              </w:rPr>
            </w:pPr>
            <w:r>
              <w:rPr>
                <w:sz w:val="24"/>
              </w:rPr>
              <w:t>Comparison</w:t>
            </w:r>
            <w:r>
              <w:rPr>
                <w:spacing w:val="-4"/>
                <w:sz w:val="24"/>
              </w:rPr>
              <w:t xml:space="preserve"> </w:t>
            </w:r>
            <w:r>
              <w:rPr>
                <w:sz w:val="24"/>
              </w:rPr>
              <w:t>of</w:t>
            </w:r>
            <w:r>
              <w:rPr>
                <w:spacing w:val="-12"/>
                <w:sz w:val="24"/>
              </w:rPr>
              <w:t xml:space="preserve"> </w:t>
            </w:r>
            <w:r>
              <w:rPr>
                <w:sz w:val="24"/>
              </w:rPr>
              <w:t>classification</w:t>
            </w:r>
            <w:r>
              <w:rPr>
                <w:spacing w:val="-3"/>
                <w:sz w:val="24"/>
              </w:rPr>
              <w:t xml:space="preserve"> </w:t>
            </w:r>
            <w:r>
              <w:rPr>
                <w:spacing w:val="-2"/>
                <w:sz w:val="24"/>
              </w:rPr>
              <w:t>Matrics</w:t>
            </w:r>
          </w:p>
        </w:tc>
        <w:tc>
          <w:tcPr>
            <w:tcW w:w="1455" w:type="dxa"/>
          </w:tcPr>
          <w:p w14:paraId="50BE85E2">
            <w:pPr>
              <w:pStyle w:val="12"/>
              <w:spacing w:before="63"/>
              <w:ind w:left="593" w:right="10"/>
              <w:jc w:val="center"/>
              <w:rPr>
                <w:sz w:val="24"/>
              </w:rPr>
            </w:pPr>
            <w:r>
              <w:rPr>
                <w:spacing w:val="-5"/>
                <w:sz w:val="24"/>
              </w:rPr>
              <w:t>37</w:t>
            </w:r>
          </w:p>
        </w:tc>
      </w:tr>
      <w:tr w14:paraId="545F58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36" w:hRule="atLeast"/>
        </w:trPr>
        <w:tc>
          <w:tcPr>
            <w:tcW w:w="1310" w:type="dxa"/>
          </w:tcPr>
          <w:p w14:paraId="05E7E58C">
            <w:pPr>
              <w:pStyle w:val="12"/>
              <w:spacing w:before="61" w:line="256" w:lineRule="exact"/>
              <w:ind w:left="50"/>
              <w:rPr>
                <w:sz w:val="24"/>
              </w:rPr>
            </w:pPr>
            <w:r>
              <w:rPr>
                <w:spacing w:val="-5"/>
                <w:sz w:val="24"/>
              </w:rPr>
              <w:t>7.</w:t>
            </w:r>
          </w:p>
        </w:tc>
        <w:tc>
          <w:tcPr>
            <w:tcW w:w="6316" w:type="dxa"/>
          </w:tcPr>
          <w:p w14:paraId="7505DCB2">
            <w:pPr>
              <w:pStyle w:val="12"/>
              <w:spacing w:before="61" w:line="256" w:lineRule="exact"/>
              <w:ind w:left="780"/>
              <w:rPr>
                <w:sz w:val="24"/>
              </w:rPr>
            </w:pPr>
            <w:r>
              <w:rPr>
                <w:sz w:val="24"/>
              </w:rPr>
              <w:t>Correlation</w:t>
            </w:r>
            <w:r>
              <w:rPr>
                <w:spacing w:val="-11"/>
                <w:sz w:val="24"/>
              </w:rPr>
              <w:t xml:space="preserve"> </w:t>
            </w:r>
            <w:r>
              <w:rPr>
                <w:spacing w:val="-2"/>
                <w:sz w:val="24"/>
              </w:rPr>
              <w:t>Matrix</w:t>
            </w:r>
          </w:p>
        </w:tc>
        <w:tc>
          <w:tcPr>
            <w:tcW w:w="1455" w:type="dxa"/>
          </w:tcPr>
          <w:p w14:paraId="11365E4A">
            <w:pPr>
              <w:pStyle w:val="12"/>
              <w:spacing w:before="61" w:line="256" w:lineRule="exact"/>
              <w:ind w:left="593" w:right="29"/>
              <w:jc w:val="center"/>
              <w:rPr>
                <w:sz w:val="24"/>
              </w:rPr>
            </w:pPr>
            <w:r>
              <w:rPr>
                <w:spacing w:val="-5"/>
                <w:sz w:val="24"/>
              </w:rPr>
              <w:t>38</w:t>
            </w:r>
          </w:p>
        </w:tc>
      </w:tr>
    </w:tbl>
    <w:p w14:paraId="45E9EA2B">
      <w:pPr>
        <w:pStyle w:val="12"/>
        <w:spacing w:after="0" w:line="256" w:lineRule="exact"/>
        <w:jc w:val="center"/>
        <w:rPr>
          <w:sz w:val="24"/>
        </w:rPr>
        <w:sectPr>
          <w:type w:val="continuous"/>
          <w:pgSz w:w="12240" w:h="15840"/>
          <w:pgMar w:top="1440" w:right="360" w:bottom="1340" w:left="1080" w:header="0" w:footer="1159" w:gutter="0"/>
          <w:cols w:space="720" w:num="1"/>
        </w:sectPr>
      </w:pPr>
    </w:p>
    <w:p w14:paraId="34B045F1">
      <w:pPr>
        <w:pStyle w:val="3"/>
        <w:spacing w:before="73"/>
        <w:ind w:right="675"/>
      </w:pPr>
      <w:bookmarkStart w:id="8" w:name="LIST OF TABLES"/>
      <w:bookmarkEnd w:id="8"/>
      <w:r>
        <w:t>LIST</w:t>
      </w:r>
      <w:r>
        <w:rPr>
          <w:spacing w:val="-7"/>
        </w:rPr>
        <w:t xml:space="preserve"> </w:t>
      </w:r>
      <w:r>
        <w:t>OF</w:t>
      </w:r>
      <w:r>
        <w:rPr>
          <w:spacing w:val="-6"/>
        </w:rPr>
        <w:t xml:space="preserve"> </w:t>
      </w:r>
      <w:r>
        <w:rPr>
          <w:spacing w:val="-2"/>
        </w:rPr>
        <w:t>TABLES</w:t>
      </w:r>
    </w:p>
    <w:p w14:paraId="11B3B2EF">
      <w:pPr>
        <w:pStyle w:val="9"/>
        <w:rPr>
          <w:b/>
          <w:sz w:val="28"/>
        </w:rPr>
      </w:pPr>
    </w:p>
    <w:p w14:paraId="0F0464A9">
      <w:pPr>
        <w:pStyle w:val="9"/>
        <w:spacing w:before="90"/>
        <w:rPr>
          <w:b/>
          <w:sz w:val="28"/>
        </w:rPr>
      </w:pPr>
    </w:p>
    <w:p w14:paraId="7576B5F2">
      <w:pPr>
        <w:pStyle w:val="6"/>
        <w:tabs>
          <w:tab w:val="left" w:pos="5090"/>
          <w:tab w:val="left" w:pos="8629"/>
        </w:tabs>
        <w:ind w:left="706" w:firstLine="0"/>
      </w:pPr>
      <w:bookmarkStart w:id="9" w:name="Table No. Title Page No."/>
      <w:bookmarkEnd w:id="9"/>
      <w:r>
        <w:t>Table</w:t>
      </w:r>
      <w:r>
        <w:rPr>
          <w:spacing w:val="-10"/>
        </w:rPr>
        <w:t xml:space="preserve"> </w:t>
      </w:r>
      <w:r>
        <w:rPr>
          <w:spacing w:val="-5"/>
        </w:rPr>
        <w:t>No.</w:t>
      </w:r>
      <w:r>
        <w:tab/>
      </w:r>
      <w:r>
        <w:rPr>
          <w:spacing w:val="-4"/>
        </w:rPr>
        <w:t>Title</w:t>
      </w:r>
      <w:r>
        <w:tab/>
      </w:r>
      <w:r>
        <w:t>Page</w:t>
      </w:r>
      <w:r>
        <w:rPr>
          <w:spacing w:val="-2"/>
        </w:rPr>
        <w:t xml:space="preserve"> </w:t>
      </w:r>
      <w:r>
        <w:rPr>
          <w:spacing w:val="-5"/>
        </w:rPr>
        <w:t>No.</w:t>
      </w:r>
    </w:p>
    <w:p w14:paraId="077DB8CE">
      <w:pPr>
        <w:pStyle w:val="9"/>
        <w:tabs>
          <w:tab w:val="left" w:pos="3961"/>
          <w:tab w:val="right" w:pos="9358"/>
        </w:tabs>
        <w:spacing w:before="233"/>
        <w:ind w:left="903"/>
      </w:pPr>
      <w:r>
        <w:rPr>
          <w:spacing w:val="-5"/>
        </w:rPr>
        <w:t>1.</w:t>
      </w:r>
      <w:r>
        <w:tab/>
      </w:r>
      <w:r>
        <w:t>Hardware</w:t>
      </w:r>
      <w:r>
        <w:rPr>
          <w:spacing w:val="-5"/>
        </w:rPr>
        <w:t xml:space="preserve"> </w:t>
      </w:r>
      <w:r>
        <w:rPr>
          <w:spacing w:val="-2"/>
        </w:rPr>
        <w:t>requirements</w:t>
      </w:r>
      <w:r>
        <w:tab/>
      </w:r>
      <w:r>
        <w:rPr>
          <w:spacing w:val="-5"/>
        </w:rPr>
        <w:t>20-</w:t>
      </w:r>
      <w:r>
        <w:t>21</w:t>
      </w:r>
    </w:p>
    <w:p w14:paraId="69E8CF03">
      <w:pPr>
        <w:pStyle w:val="9"/>
        <w:tabs>
          <w:tab w:val="left" w:pos="3961"/>
          <w:tab w:val="right" w:pos="9358"/>
        </w:tabs>
        <w:spacing w:before="381"/>
        <w:ind w:left="903"/>
      </w:pPr>
      <w:r>
        <w:rPr>
          <w:spacing w:val="-5"/>
        </w:rPr>
        <w:t>2.</w:t>
      </w:r>
      <w:r>
        <w:tab/>
      </w:r>
      <w:r>
        <w:t>Software</w:t>
      </w:r>
      <w:r>
        <w:rPr>
          <w:spacing w:val="-2"/>
        </w:rPr>
        <w:t xml:space="preserve"> Requirements</w:t>
      </w:r>
      <w:r>
        <w:tab/>
      </w:r>
      <w:r>
        <w:rPr>
          <w:spacing w:val="-5"/>
        </w:rPr>
        <w:t>21-</w:t>
      </w:r>
      <w:r>
        <w:t>22</w:t>
      </w:r>
    </w:p>
    <w:p w14:paraId="6991FF97">
      <w:pPr>
        <w:pStyle w:val="9"/>
        <w:spacing w:after="0"/>
        <w:sectPr>
          <w:pgSz w:w="12240" w:h="15840"/>
          <w:pgMar w:top="1360" w:right="360" w:bottom="1340" w:left="1080" w:header="0" w:footer="1159" w:gutter="0"/>
          <w:cols w:space="720" w:num="1"/>
        </w:sectPr>
      </w:pPr>
    </w:p>
    <w:p w14:paraId="4108CF96">
      <w:pPr>
        <w:pStyle w:val="2"/>
        <w:spacing w:before="77" w:line="391" w:lineRule="auto"/>
        <w:ind w:left="3774" w:right="4482" w:hanging="15"/>
        <w:jc w:val="center"/>
      </w:pPr>
      <w:bookmarkStart w:id="10" w:name="CHAPTER 1 INTRODUCTION"/>
      <w:bookmarkEnd w:id="10"/>
      <w:r>
        <w:t xml:space="preserve">CHAPTER 1 </w:t>
      </w:r>
      <w:r>
        <w:rPr>
          <w:spacing w:val="-4"/>
        </w:rPr>
        <w:t>INTRODUCTION</w:t>
      </w:r>
    </w:p>
    <w:p w14:paraId="5041097E">
      <w:pPr>
        <w:pStyle w:val="9"/>
        <w:spacing w:before="9" w:line="360" w:lineRule="auto"/>
        <w:ind w:left="360" w:right="1076"/>
        <w:jc w:val="both"/>
      </w:pPr>
      <w:r>
        <w:t>Online</w:t>
      </w:r>
      <w:r>
        <w:rPr>
          <w:spacing w:val="-1"/>
        </w:rPr>
        <w:t xml:space="preserve"> </w:t>
      </w:r>
      <w:r>
        <w:t>payment fraud</w:t>
      </w:r>
      <w:r>
        <w:rPr>
          <w:spacing w:val="-1"/>
        </w:rPr>
        <w:t xml:space="preserve"> </w:t>
      </w:r>
      <w:r>
        <w:t>detection</w:t>
      </w:r>
      <w:r>
        <w:rPr>
          <w:spacing w:val="-5"/>
        </w:rPr>
        <w:t xml:space="preserve"> </w:t>
      </w:r>
      <w:r>
        <w:t>using XGBoost and DNN</w:t>
      </w:r>
      <w:r>
        <w:rPr>
          <w:spacing w:val="-1"/>
        </w:rPr>
        <w:t xml:space="preserve"> </w:t>
      </w:r>
      <w:r>
        <w:t>with</w:t>
      </w:r>
      <w:r>
        <w:rPr>
          <w:spacing w:val="-4"/>
        </w:rPr>
        <w:t xml:space="preserve"> </w:t>
      </w:r>
      <w:r>
        <w:t>WOA</w:t>
      </w:r>
      <w:r>
        <w:rPr>
          <w:spacing w:val="-1"/>
        </w:rPr>
        <w:t xml:space="preserve"> </w:t>
      </w:r>
      <w:r>
        <w:t>is</w:t>
      </w:r>
      <w:r>
        <w:rPr>
          <w:spacing w:val="-2"/>
        </w:rPr>
        <w:t xml:space="preserve"> </w:t>
      </w:r>
      <w:r>
        <w:t>a method for identifying fraudulent transactions in online payments. It combines XGBoost, a powerful machine learning algorithm, and Deep Neural Networks (DNN) to analyze transaction data. The Whale Optimization Algorithm (WOA) is used to improve the accuracy of these models by optimizing their parameters. Together, this approach enhances the ability to detect and prevent fraudulent activities, ensuring safer online transactions.</w:t>
      </w:r>
    </w:p>
    <w:p w14:paraId="5A777891">
      <w:pPr>
        <w:pStyle w:val="4"/>
        <w:spacing w:before="244"/>
      </w:pPr>
      <w:bookmarkStart w:id="11" w:name="Challenges"/>
      <w:bookmarkEnd w:id="11"/>
      <w:r>
        <w:rPr>
          <w:spacing w:val="-2"/>
        </w:rPr>
        <w:t>Challenges</w:t>
      </w:r>
    </w:p>
    <w:p w14:paraId="652F4880">
      <w:pPr>
        <w:pStyle w:val="9"/>
        <w:spacing w:before="75"/>
        <w:rPr>
          <w:b/>
          <w:sz w:val="28"/>
        </w:rPr>
      </w:pPr>
    </w:p>
    <w:p w14:paraId="71238A97">
      <w:pPr>
        <w:pStyle w:val="9"/>
        <w:spacing w:before="1" w:line="360" w:lineRule="auto"/>
        <w:ind w:left="360" w:right="1071"/>
        <w:jc w:val="both"/>
      </w:pPr>
      <w:r>
        <w:t>Complexity: Combining XGBoost, DNN, and WOA into a single model adds complexity in terms of both architecture and computational resources. Computational Cost: Training both XGBoost and DNN models, along with</w:t>
      </w:r>
      <w:r>
        <w:rPr>
          <w:spacing w:val="-2"/>
        </w:rPr>
        <w:t xml:space="preserve"> </w:t>
      </w:r>
      <w:r>
        <w:t>running the Whale Optimization Algorithm, may</w:t>
      </w:r>
      <w:r>
        <w:rPr>
          <w:spacing w:val="-2"/>
        </w:rPr>
        <w:t xml:space="preserve"> </w:t>
      </w:r>
      <w:r>
        <w:t>require significant computational resources, especially if the dataset is large Tuning WOA: WOA itself has parameters (e.g., population size, number of iterations) that need tuning for optimal performance. These must be carefully adjusted to get the best results from</w:t>
      </w:r>
      <w:r>
        <w:rPr>
          <w:spacing w:val="-1"/>
        </w:rPr>
        <w:t xml:space="preserve"> </w:t>
      </w:r>
      <w:r>
        <w:t>the model</w:t>
      </w:r>
    </w:p>
    <w:p w14:paraId="0580A633">
      <w:pPr>
        <w:pStyle w:val="9"/>
        <w:spacing w:before="238" w:line="360" w:lineRule="auto"/>
        <w:ind w:left="360" w:right="1081"/>
        <w:jc w:val="both"/>
      </w:pPr>
      <w:r>
        <w:t>XGBoost (Extreme Gradient Boosting) is a highly efficient and scalable implementation of the gradient boosting algorithm. It’s widely</w:t>
      </w:r>
      <w:r>
        <w:rPr>
          <w:spacing w:val="-3"/>
        </w:rPr>
        <w:t xml:space="preserve"> </w:t>
      </w:r>
      <w:r>
        <w:t>used in machine learning for tasks such as classification and regression due to its high performance, flexibility, and ability to handle a wide range of</w:t>
      </w:r>
      <w:r>
        <w:rPr>
          <w:spacing w:val="-3"/>
        </w:rPr>
        <w:t xml:space="preserve"> </w:t>
      </w:r>
      <w:r>
        <w:t xml:space="preserve">data </w:t>
      </w:r>
      <w:r>
        <w:rPr>
          <w:spacing w:val="-2"/>
        </w:rPr>
        <w:t>types.</w:t>
      </w:r>
    </w:p>
    <w:p w14:paraId="56E90FBC">
      <w:pPr>
        <w:pStyle w:val="9"/>
        <w:spacing w:before="241" w:line="360" w:lineRule="auto"/>
        <w:ind w:left="360" w:right="1020"/>
        <w:jc w:val="both"/>
      </w:pPr>
      <w:r>
        <w:t>A DNN (Deep Neural Network) is a type of artificial neural network with multiple layers</w:t>
      </w:r>
      <w:r>
        <w:rPr>
          <w:spacing w:val="40"/>
        </w:rPr>
        <w:t xml:space="preserve"> </w:t>
      </w:r>
      <w:r>
        <w:t>between</w:t>
      </w:r>
      <w:r>
        <w:rPr>
          <w:spacing w:val="-7"/>
        </w:rPr>
        <w:t xml:space="preserve"> </w:t>
      </w:r>
      <w:r>
        <w:t>the input and</w:t>
      </w:r>
      <w:r>
        <w:rPr>
          <w:spacing w:val="-4"/>
        </w:rPr>
        <w:t xml:space="preserve"> </w:t>
      </w:r>
      <w:r>
        <w:t>output layers.</w:t>
      </w:r>
      <w:r>
        <w:rPr>
          <w:spacing w:val="-2"/>
        </w:rPr>
        <w:t xml:space="preserve"> </w:t>
      </w:r>
      <w:r>
        <w:t>It is called</w:t>
      </w:r>
      <w:r>
        <w:rPr>
          <w:spacing w:val="-4"/>
        </w:rPr>
        <w:t xml:space="preserve"> </w:t>
      </w:r>
      <w:r>
        <w:t>"deep"</w:t>
      </w:r>
      <w:r>
        <w:rPr>
          <w:spacing w:val="-1"/>
        </w:rPr>
        <w:t xml:space="preserve"> </w:t>
      </w:r>
      <w:r>
        <w:t>because it has</w:t>
      </w:r>
      <w:r>
        <w:rPr>
          <w:spacing w:val="-2"/>
        </w:rPr>
        <w:t xml:space="preserve"> </w:t>
      </w:r>
      <w:r>
        <w:t>more than</w:t>
      </w:r>
      <w:r>
        <w:rPr>
          <w:spacing w:val="-8"/>
        </w:rPr>
        <w:t xml:space="preserve"> </w:t>
      </w:r>
      <w:r>
        <w:t>one hidden</w:t>
      </w:r>
      <w:r>
        <w:rPr>
          <w:spacing w:val="-4"/>
        </w:rPr>
        <w:t xml:space="preserve"> </w:t>
      </w:r>
      <w:r>
        <w:t>layer, allowing it to learn complex patterns and features from the data.</w:t>
      </w:r>
    </w:p>
    <w:p w14:paraId="46D79995">
      <w:pPr>
        <w:pStyle w:val="9"/>
        <w:spacing w:before="246" w:line="360" w:lineRule="auto"/>
        <w:ind w:left="360" w:right="1070"/>
        <w:jc w:val="both"/>
      </w:pPr>
      <w:r>
        <w:t>The Whale Optimization Algorithm (WOA) is a nature-inspired optimization algorithm that mimics</w:t>
      </w:r>
      <w:r>
        <w:rPr>
          <w:spacing w:val="-4"/>
        </w:rPr>
        <w:t xml:space="preserve"> </w:t>
      </w:r>
      <w:r>
        <w:t>the hunting</w:t>
      </w:r>
      <w:r>
        <w:rPr>
          <w:spacing w:val="-2"/>
        </w:rPr>
        <w:t xml:space="preserve"> </w:t>
      </w:r>
      <w:r>
        <w:t>behavior</w:t>
      </w:r>
      <w:r>
        <w:rPr>
          <w:spacing w:val="-2"/>
        </w:rPr>
        <w:t xml:space="preserve"> </w:t>
      </w:r>
      <w:r>
        <w:t>of</w:t>
      </w:r>
      <w:r>
        <w:rPr>
          <w:spacing w:val="-4"/>
        </w:rPr>
        <w:t xml:space="preserve"> </w:t>
      </w:r>
      <w:r>
        <w:t>humpback whales. It is</w:t>
      </w:r>
      <w:r>
        <w:rPr>
          <w:spacing w:val="-4"/>
        </w:rPr>
        <w:t xml:space="preserve"> </w:t>
      </w:r>
      <w:r>
        <w:t>used to find optimal</w:t>
      </w:r>
      <w:r>
        <w:rPr>
          <w:spacing w:val="-6"/>
        </w:rPr>
        <w:t xml:space="preserve"> </w:t>
      </w:r>
      <w:r>
        <w:t>solutions</w:t>
      </w:r>
      <w:r>
        <w:rPr>
          <w:spacing w:val="-4"/>
        </w:rPr>
        <w:t xml:space="preserve"> </w:t>
      </w:r>
      <w:r>
        <w:t>to</w:t>
      </w:r>
      <w:r>
        <w:rPr>
          <w:spacing w:val="-3"/>
        </w:rPr>
        <w:t xml:space="preserve"> </w:t>
      </w:r>
      <w:r>
        <w:t>complex problems by simulating how whales encircle and trap prey in a bubble-net formation</w:t>
      </w:r>
    </w:p>
    <w:p w14:paraId="17AB342E">
      <w:pPr>
        <w:pStyle w:val="9"/>
        <w:spacing w:after="0" w:line="360" w:lineRule="auto"/>
        <w:jc w:val="both"/>
        <w:sectPr>
          <w:footerReference r:id="rId7" w:type="default"/>
          <w:pgSz w:w="12240" w:h="15840"/>
          <w:pgMar w:top="1520" w:right="360" w:bottom="1340" w:left="1080" w:header="0" w:footer="1159" w:gutter="0"/>
          <w:pgNumType w:start="10"/>
          <w:cols w:space="720" w:num="1"/>
        </w:sectPr>
      </w:pPr>
    </w:p>
    <w:p w14:paraId="48DD06C2">
      <w:pPr>
        <w:pStyle w:val="4"/>
        <w:spacing w:before="223"/>
      </w:pPr>
      <w:bookmarkStart w:id="12" w:name="What is Online Payment Fraud?"/>
      <w:bookmarkEnd w:id="12"/>
      <w:r>
        <w:t>What</w:t>
      </w:r>
      <w:r>
        <w:rPr>
          <w:spacing w:val="-17"/>
        </w:rPr>
        <w:t xml:space="preserve"> </w:t>
      </w:r>
      <w:r>
        <w:t>is</w:t>
      </w:r>
      <w:r>
        <w:rPr>
          <w:spacing w:val="-9"/>
        </w:rPr>
        <w:t xml:space="preserve"> </w:t>
      </w:r>
      <w:r>
        <w:t>Online</w:t>
      </w:r>
      <w:r>
        <w:rPr>
          <w:spacing w:val="-9"/>
        </w:rPr>
        <w:t xml:space="preserve"> </w:t>
      </w:r>
      <w:r>
        <w:t>Payment</w:t>
      </w:r>
      <w:r>
        <w:rPr>
          <w:spacing w:val="-8"/>
        </w:rPr>
        <w:t xml:space="preserve"> </w:t>
      </w:r>
      <w:r>
        <w:rPr>
          <w:spacing w:val="-2"/>
        </w:rPr>
        <w:t>Fraud?</w:t>
      </w:r>
    </w:p>
    <w:p w14:paraId="72745062">
      <w:pPr>
        <w:pStyle w:val="9"/>
        <w:spacing w:before="75"/>
        <w:rPr>
          <w:b/>
          <w:sz w:val="28"/>
        </w:rPr>
      </w:pPr>
    </w:p>
    <w:p w14:paraId="34F5E555">
      <w:pPr>
        <w:pStyle w:val="11"/>
        <w:numPr>
          <w:ilvl w:val="0"/>
          <w:numId w:val="1"/>
        </w:numPr>
        <w:tabs>
          <w:tab w:val="left" w:pos="1080"/>
        </w:tabs>
        <w:spacing w:before="0" w:after="0" w:line="240" w:lineRule="auto"/>
        <w:ind w:left="1080" w:right="0" w:hanging="360"/>
        <w:jc w:val="left"/>
        <w:rPr>
          <w:sz w:val="24"/>
        </w:rPr>
      </w:pPr>
      <w:r>
        <w:rPr>
          <w:sz w:val="24"/>
        </w:rPr>
        <w:t>Essentially,it</w:t>
      </w:r>
      <w:r>
        <w:rPr>
          <w:spacing w:val="4"/>
          <w:sz w:val="24"/>
        </w:rPr>
        <w:t xml:space="preserve"> </w:t>
      </w:r>
      <w:r>
        <w:rPr>
          <w:sz w:val="24"/>
        </w:rPr>
        <w:t>involves</w:t>
      </w:r>
      <w:r>
        <w:rPr>
          <w:spacing w:val="-6"/>
          <w:sz w:val="24"/>
        </w:rPr>
        <w:t xml:space="preserve"> </w:t>
      </w:r>
      <w:r>
        <w:rPr>
          <w:sz w:val="24"/>
        </w:rPr>
        <w:t>unauthorized</w:t>
      </w:r>
      <w:r>
        <w:rPr>
          <w:spacing w:val="-3"/>
          <w:sz w:val="24"/>
        </w:rPr>
        <w:t xml:space="preserve"> </w:t>
      </w:r>
      <w:r>
        <w:rPr>
          <w:sz w:val="24"/>
        </w:rPr>
        <w:t>or</w:t>
      </w:r>
      <w:r>
        <w:rPr>
          <w:spacing w:val="-7"/>
          <w:sz w:val="24"/>
        </w:rPr>
        <w:t xml:space="preserve"> </w:t>
      </w:r>
      <w:r>
        <w:rPr>
          <w:sz w:val="24"/>
        </w:rPr>
        <w:t>deceptive</w:t>
      </w:r>
      <w:r>
        <w:rPr>
          <w:spacing w:val="-5"/>
          <w:sz w:val="24"/>
        </w:rPr>
        <w:t xml:space="preserve"> </w:t>
      </w:r>
      <w:r>
        <w:rPr>
          <w:sz w:val="24"/>
        </w:rPr>
        <w:t>transactions</w:t>
      </w:r>
      <w:r>
        <w:rPr>
          <w:spacing w:val="-5"/>
          <w:sz w:val="24"/>
        </w:rPr>
        <w:t xml:space="preserve"> </w:t>
      </w:r>
      <w:r>
        <w:rPr>
          <w:sz w:val="24"/>
        </w:rPr>
        <w:t>conducted</w:t>
      </w:r>
      <w:r>
        <w:rPr>
          <w:spacing w:val="-8"/>
          <w:sz w:val="24"/>
        </w:rPr>
        <w:t xml:space="preserve"> </w:t>
      </w:r>
      <w:r>
        <w:rPr>
          <w:sz w:val="24"/>
        </w:rPr>
        <w:t>over</w:t>
      </w:r>
      <w:r>
        <w:rPr>
          <w:spacing w:val="-6"/>
          <w:sz w:val="24"/>
        </w:rPr>
        <w:t xml:space="preserve"> </w:t>
      </w:r>
      <w:r>
        <w:rPr>
          <w:sz w:val="24"/>
        </w:rPr>
        <w:t>the</w:t>
      </w:r>
      <w:r>
        <w:rPr>
          <w:spacing w:val="-4"/>
          <w:sz w:val="24"/>
        </w:rPr>
        <w:t xml:space="preserve"> </w:t>
      </w:r>
      <w:r>
        <w:rPr>
          <w:spacing w:val="-2"/>
          <w:sz w:val="24"/>
        </w:rPr>
        <w:t>internet.</w:t>
      </w:r>
    </w:p>
    <w:p w14:paraId="490EB2CB">
      <w:pPr>
        <w:pStyle w:val="11"/>
        <w:numPr>
          <w:ilvl w:val="0"/>
          <w:numId w:val="1"/>
        </w:numPr>
        <w:tabs>
          <w:tab w:val="left" w:pos="1080"/>
        </w:tabs>
        <w:spacing w:before="142" w:after="0" w:line="240" w:lineRule="auto"/>
        <w:ind w:left="1080" w:right="0" w:hanging="360"/>
        <w:jc w:val="left"/>
        <w:rPr>
          <w:sz w:val="24"/>
        </w:rPr>
      </w:pPr>
      <w:r>
        <w:rPr>
          <w:sz w:val="24"/>
        </w:rPr>
        <w:t>This</w:t>
      </w:r>
      <w:r>
        <w:rPr>
          <w:spacing w:val="-13"/>
          <w:sz w:val="24"/>
        </w:rPr>
        <w:t xml:space="preserve"> </w:t>
      </w:r>
      <w:r>
        <w:rPr>
          <w:sz w:val="24"/>
        </w:rPr>
        <w:t>can</w:t>
      </w:r>
      <w:r>
        <w:rPr>
          <w:spacing w:val="-5"/>
          <w:sz w:val="24"/>
        </w:rPr>
        <w:t xml:space="preserve"> </w:t>
      </w:r>
      <w:r>
        <w:rPr>
          <w:sz w:val="24"/>
        </w:rPr>
        <w:t>lead</w:t>
      </w:r>
      <w:r>
        <w:rPr>
          <w:spacing w:val="-4"/>
          <w:sz w:val="24"/>
        </w:rPr>
        <w:t xml:space="preserve"> </w:t>
      </w:r>
      <w:r>
        <w:rPr>
          <w:sz w:val="24"/>
        </w:rPr>
        <w:t>to</w:t>
      </w:r>
      <w:r>
        <w:rPr>
          <w:spacing w:val="-4"/>
          <w:sz w:val="24"/>
        </w:rPr>
        <w:t xml:space="preserve"> </w:t>
      </w:r>
      <w:r>
        <w:rPr>
          <w:sz w:val="24"/>
        </w:rPr>
        <w:t>financial</w:t>
      </w:r>
      <w:r>
        <w:rPr>
          <w:spacing w:val="-8"/>
          <w:sz w:val="24"/>
        </w:rPr>
        <w:t xml:space="preserve"> </w:t>
      </w:r>
      <w:r>
        <w:rPr>
          <w:sz w:val="24"/>
        </w:rPr>
        <w:t>losses</w:t>
      </w:r>
      <w:r>
        <w:rPr>
          <w:spacing w:val="-2"/>
          <w:sz w:val="24"/>
        </w:rPr>
        <w:t xml:space="preserve"> </w:t>
      </w:r>
      <w:r>
        <w:rPr>
          <w:sz w:val="24"/>
        </w:rPr>
        <w:t>for</w:t>
      </w:r>
      <w:r>
        <w:rPr>
          <w:spacing w:val="-2"/>
          <w:sz w:val="24"/>
        </w:rPr>
        <w:t xml:space="preserve"> </w:t>
      </w:r>
      <w:r>
        <w:rPr>
          <w:sz w:val="24"/>
        </w:rPr>
        <w:t>individuals,</w:t>
      </w:r>
      <w:r>
        <w:rPr>
          <w:spacing w:val="-6"/>
          <w:sz w:val="24"/>
        </w:rPr>
        <w:t xml:space="preserve"> </w:t>
      </w:r>
      <w:r>
        <w:rPr>
          <w:sz w:val="24"/>
        </w:rPr>
        <w:t>businesses,</w:t>
      </w:r>
      <w:r>
        <w:rPr>
          <w:spacing w:val="-2"/>
          <w:sz w:val="24"/>
        </w:rPr>
        <w:t xml:space="preserve"> </w:t>
      </w:r>
      <w:r>
        <w:rPr>
          <w:sz w:val="24"/>
        </w:rPr>
        <w:t>and</w:t>
      </w:r>
      <w:r>
        <w:rPr>
          <w:spacing w:val="-1"/>
          <w:sz w:val="24"/>
        </w:rPr>
        <w:t xml:space="preserve"> </w:t>
      </w:r>
      <w:r>
        <w:rPr>
          <w:sz w:val="24"/>
        </w:rPr>
        <w:t>financial</w:t>
      </w:r>
      <w:r>
        <w:rPr>
          <w:spacing w:val="-2"/>
          <w:sz w:val="24"/>
        </w:rPr>
        <w:t xml:space="preserve"> institutions.</w:t>
      </w:r>
    </w:p>
    <w:p w14:paraId="7F16ED30">
      <w:pPr>
        <w:pStyle w:val="11"/>
        <w:numPr>
          <w:ilvl w:val="0"/>
          <w:numId w:val="1"/>
        </w:numPr>
        <w:tabs>
          <w:tab w:val="left" w:pos="1080"/>
        </w:tabs>
        <w:spacing w:before="137" w:after="0" w:line="240" w:lineRule="auto"/>
        <w:ind w:left="1080" w:right="0" w:hanging="360"/>
        <w:jc w:val="left"/>
        <w:rPr>
          <w:sz w:val="24"/>
        </w:rPr>
      </w:pPr>
      <w:r>
        <w:rPr>
          <w:sz w:val="24"/>
        </w:rPr>
        <w:t>It</w:t>
      </w:r>
      <w:r>
        <w:rPr>
          <w:spacing w:val="-6"/>
          <w:sz w:val="24"/>
        </w:rPr>
        <w:t xml:space="preserve"> </w:t>
      </w:r>
      <w:r>
        <w:rPr>
          <w:sz w:val="24"/>
        </w:rPr>
        <w:t>encompasses</w:t>
      </w:r>
      <w:r>
        <w:rPr>
          <w:spacing w:val="-6"/>
          <w:sz w:val="24"/>
        </w:rPr>
        <w:t xml:space="preserve"> </w:t>
      </w:r>
      <w:r>
        <w:rPr>
          <w:sz w:val="24"/>
        </w:rPr>
        <w:t>various</w:t>
      </w:r>
      <w:r>
        <w:rPr>
          <w:spacing w:val="-2"/>
          <w:sz w:val="24"/>
        </w:rPr>
        <w:t xml:space="preserve"> </w:t>
      </w:r>
      <w:r>
        <w:rPr>
          <w:sz w:val="24"/>
        </w:rPr>
        <w:t>forms,</w:t>
      </w:r>
      <w:r>
        <w:rPr>
          <w:spacing w:val="-2"/>
          <w:sz w:val="24"/>
        </w:rPr>
        <w:t xml:space="preserve"> including:</w:t>
      </w:r>
    </w:p>
    <w:p w14:paraId="64F386CF">
      <w:pPr>
        <w:pStyle w:val="11"/>
        <w:numPr>
          <w:ilvl w:val="1"/>
          <w:numId w:val="1"/>
        </w:numPr>
        <w:tabs>
          <w:tab w:val="left" w:pos="1800"/>
        </w:tabs>
        <w:spacing w:before="137" w:after="0" w:line="240" w:lineRule="auto"/>
        <w:ind w:left="1800" w:right="0" w:hanging="359"/>
        <w:jc w:val="left"/>
        <w:rPr>
          <w:sz w:val="24"/>
        </w:rPr>
      </w:pPr>
      <w:r>
        <w:rPr>
          <w:sz w:val="24"/>
        </w:rPr>
        <w:t>UPI</w:t>
      </w:r>
      <w:r>
        <w:rPr>
          <w:spacing w:val="-3"/>
          <w:sz w:val="24"/>
        </w:rPr>
        <w:t xml:space="preserve"> </w:t>
      </w:r>
      <w:r>
        <w:rPr>
          <w:sz w:val="24"/>
        </w:rPr>
        <w:t>fraud: Unauthorized use</w:t>
      </w:r>
      <w:r>
        <w:rPr>
          <w:spacing w:val="-1"/>
          <w:sz w:val="24"/>
        </w:rPr>
        <w:t xml:space="preserve"> </w:t>
      </w:r>
      <w:r>
        <w:rPr>
          <w:sz w:val="24"/>
        </w:rPr>
        <w:t>of</w:t>
      </w:r>
      <w:r>
        <w:rPr>
          <w:spacing w:val="52"/>
          <w:sz w:val="24"/>
        </w:rPr>
        <w:t xml:space="preserve"> </w:t>
      </w:r>
      <w:r>
        <w:rPr>
          <w:spacing w:val="-2"/>
          <w:sz w:val="24"/>
        </w:rPr>
        <w:t>information.</w:t>
      </w:r>
    </w:p>
    <w:p w14:paraId="1CAF5902">
      <w:pPr>
        <w:pStyle w:val="11"/>
        <w:numPr>
          <w:ilvl w:val="1"/>
          <w:numId w:val="1"/>
        </w:numPr>
        <w:tabs>
          <w:tab w:val="left" w:pos="1800"/>
        </w:tabs>
        <w:spacing w:before="142" w:after="0" w:line="240" w:lineRule="auto"/>
        <w:ind w:left="1800" w:right="0" w:hanging="359"/>
        <w:jc w:val="left"/>
        <w:rPr>
          <w:sz w:val="24"/>
        </w:rPr>
      </w:pPr>
      <w:r>
        <w:rPr>
          <w:sz w:val="24"/>
        </w:rPr>
        <w:t>Identity</w:t>
      </w:r>
      <w:r>
        <w:rPr>
          <w:spacing w:val="-13"/>
          <w:sz w:val="24"/>
        </w:rPr>
        <w:t xml:space="preserve"> </w:t>
      </w:r>
      <w:r>
        <w:rPr>
          <w:sz w:val="24"/>
        </w:rPr>
        <w:t>theft:</w:t>
      </w:r>
      <w:r>
        <w:rPr>
          <w:spacing w:val="-1"/>
          <w:sz w:val="24"/>
        </w:rPr>
        <w:t xml:space="preserve"> </w:t>
      </w:r>
      <w:r>
        <w:rPr>
          <w:sz w:val="24"/>
        </w:rPr>
        <w:t>Stealing</w:t>
      </w:r>
      <w:r>
        <w:rPr>
          <w:spacing w:val="-2"/>
          <w:sz w:val="24"/>
        </w:rPr>
        <w:t xml:space="preserve"> </w:t>
      </w:r>
      <w:r>
        <w:rPr>
          <w:sz w:val="24"/>
        </w:rPr>
        <w:t>personal</w:t>
      </w:r>
      <w:r>
        <w:rPr>
          <w:spacing w:val="-6"/>
          <w:sz w:val="24"/>
        </w:rPr>
        <w:t xml:space="preserve"> </w:t>
      </w:r>
      <w:r>
        <w:rPr>
          <w:sz w:val="24"/>
        </w:rPr>
        <w:t>information</w:t>
      </w:r>
      <w:r>
        <w:rPr>
          <w:spacing w:val="-5"/>
          <w:sz w:val="24"/>
        </w:rPr>
        <w:t xml:space="preserve"> </w:t>
      </w:r>
      <w:r>
        <w:rPr>
          <w:sz w:val="24"/>
        </w:rPr>
        <w:t>to</w:t>
      </w:r>
      <w:r>
        <w:rPr>
          <w:spacing w:val="-3"/>
          <w:sz w:val="24"/>
        </w:rPr>
        <w:t xml:space="preserve"> </w:t>
      </w:r>
      <w:r>
        <w:rPr>
          <w:sz w:val="24"/>
        </w:rPr>
        <w:t>make</w:t>
      </w:r>
      <w:r>
        <w:rPr>
          <w:spacing w:val="-4"/>
          <w:sz w:val="24"/>
        </w:rPr>
        <w:t xml:space="preserve"> </w:t>
      </w:r>
      <w:r>
        <w:rPr>
          <w:sz w:val="24"/>
        </w:rPr>
        <w:t xml:space="preserve">fraudulent </w:t>
      </w:r>
      <w:r>
        <w:rPr>
          <w:spacing w:val="-2"/>
          <w:sz w:val="24"/>
        </w:rPr>
        <w:t>transactions.</w:t>
      </w:r>
    </w:p>
    <w:p w14:paraId="13F4CAF8">
      <w:pPr>
        <w:pStyle w:val="11"/>
        <w:numPr>
          <w:ilvl w:val="1"/>
          <w:numId w:val="1"/>
        </w:numPr>
        <w:tabs>
          <w:tab w:val="left" w:pos="1800"/>
        </w:tabs>
        <w:spacing w:before="136" w:after="0" w:line="240" w:lineRule="auto"/>
        <w:ind w:left="1800" w:right="0" w:hanging="359"/>
        <w:jc w:val="left"/>
        <w:rPr>
          <w:sz w:val="24"/>
        </w:rPr>
      </w:pPr>
      <w:r>
        <w:rPr>
          <w:sz w:val="24"/>
        </w:rPr>
        <w:t>Phishing:</w:t>
      </w:r>
      <w:r>
        <w:rPr>
          <w:spacing w:val="-10"/>
          <w:sz w:val="24"/>
        </w:rPr>
        <w:t xml:space="preserve"> </w:t>
      </w:r>
      <w:r>
        <w:rPr>
          <w:sz w:val="24"/>
        </w:rPr>
        <w:t>Tricking</w:t>
      </w:r>
      <w:r>
        <w:rPr>
          <w:spacing w:val="-5"/>
          <w:sz w:val="24"/>
        </w:rPr>
        <w:t xml:space="preserve"> </w:t>
      </w:r>
      <w:r>
        <w:rPr>
          <w:sz w:val="24"/>
        </w:rPr>
        <w:t>users</w:t>
      </w:r>
      <w:r>
        <w:rPr>
          <w:spacing w:val="-2"/>
          <w:sz w:val="24"/>
        </w:rPr>
        <w:t xml:space="preserve"> </w:t>
      </w:r>
      <w:r>
        <w:rPr>
          <w:sz w:val="24"/>
        </w:rPr>
        <w:t>into</w:t>
      </w:r>
      <w:r>
        <w:rPr>
          <w:spacing w:val="-5"/>
          <w:sz w:val="24"/>
        </w:rPr>
        <w:t xml:space="preserve"> </w:t>
      </w:r>
      <w:r>
        <w:rPr>
          <w:sz w:val="24"/>
        </w:rPr>
        <w:t>revealing</w:t>
      </w:r>
      <w:r>
        <w:rPr>
          <w:spacing w:val="-4"/>
          <w:sz w:val="24"/>
        </w:rPr>
        <w:t xml:space="preserve"> </w:t>
      </w:r>
      <w:r>
        <w:rPr>
          <w:sz w:val="24"/>
        </w:rPr>
        <w:t>sensitive</w:t>
      </w:r>
      <w:r>
        <w:rPr>
          <w:spacing w:val="-5"/>
          <w:sz w:val="24"/>
        </w:rPr>
        <w:t xml:space="preserve"> </w:t>
      </w:r>
      <w:r>
        <w:rPr>
          <w:spacing w:val="-2"/>
          <w:sz w:val="24"/>
        </w:rPr>
        <w:t>information.</w:t>
      </w:r>
    </w:p>
    <w:p w14:paraId="3DC60CB9">
      <w:pPr>
        <w:pStyle w:val="11"/>
        <w:numPr>
          <w:ilvl w:val="1"/>
          <w:numId w:val="1"/>
        </w:numPr>
        <w:tabs>
          <w:tab w:val="left" w:pos="1800"/>
        </w:tabs>
        <w:spacing w:before="137" w:after="0" w:line="240" w:lineRule="auto"/>
        <w:ind w:left="1800" w:right="0" w:hanging="359"/>
        <w:jc w:val="left"/>
        <w:rPr>
          <w:sz w:val="24"/>
        </w:rPr>
      </w:pPr>
      <w:r>
        <w:rPr>
          <w:sz w:val="24"/>
        </w:rPr>
        <w:t>Chargeback</w:t>
      </w:r>
      <w:r>
        <w:rPr>
          <w:spacing w:val="-6"/>
          <w:sz w:val="24"/>
        </w:rPr>
        <w:t xml:space="preserve"> </w:t>
      </w:r>
      <w:r>
        <w:rPr>
          <w:sz w:val="24"/>
        </w:rPr>
        <w:t>fraud:</w:t>
      </w:r>
      <w:r>
        <w:rPr>
          <w:spacing w:val="-5"/>
          <w:sz w:val="24"/>
        </w:rPr>
        <w:t xml:space="preserve"> </w:t>
      </w:r>
      <w:r>
        <w:rPr>
          <w:sz w:val="24"/>
        </w:rPr>
        <w:t>Dishonestly</w:t>
      </w:r>
      <w:r>
        <w:rPr>
          <w:spacing w:val="-11"/>
          <w:sz w:val="24"/>
        </w:rPr>
        <w:t xml:space="preserve"> </w:t>
      </w:r>
      <w:r>
        <w:rPr>
          <w:sz w:val="24"/>
        </w:rPr>
        <w:t>disputing</w:t>
      </w:r>
      <w:r>
        <w:rPr>
          <w:spacing w:val="-4"/>
          <w:sz w:val="24"/>
        </w:rPr>
        <w:t xml:space="preserve"> </w:t>
      </w:r>
      <w:r>
        <w:rPr>
          <w:sz w:val="24"/>
        </w:rPr>
        <w:t>legitimate</w:t>
      </w:r>
      <w:r>
        <w:rPr>
          <w:spacing w:val="-8"/>
          <w:sz w:val="24"/>
        </w:rPr>
        <w:t xml:space="preserve"> </w:t>
      </w:r>
      <w:r>
        <w:rPr>
          <w:spacing w:val="-2"/>
          <w:sz w:val="24"/>
        </w:rPr>
        <w:t>transactions.</w:t>
      </w:r>
    </w:p>
    <w:p w14:paraId="546A389C">
      <w:pPr>
        <w:pStyle w:val="9"/>
        <w:spacing w:before="107"/>
      </w:pPr>
    </w:p>
    <w:p w14:paraId="5E0EF487">
      <w:pPr>
        <w:pStyle w:val="4"/>
        <w:spacing w:before="1"/>
      </w:pPr>
      <w:bookmarkStart w:id="13" w:name="Why is it a Growing Problem?"/>
      <w:bookmarkEnd w:id="13"/>
      <w:r>
        <w:t>Why</w:t>
      </w:r>
      <w:r>
        <w:rPr>
          <w:spacing w:val="-8"/>
        </w:rPr>
        <w:t xml:space="preserve"> </w:t>
      </w:r>
      <w:r>
        <w:t>is</w:t>
      </w:r>
      <w:r>
        <w:rPr>
          <w:spacing w:val="-6"/>
        </w:rPr>
        <w:t xml:space="preserve"> </w:t>
      </w:r>
      <w:r>
        <w:t>it</w:t>
      </w:r>
      <w:r>
        <w:rPr>
          <w:spacing w:val="-9"/>
        </w:rPr>
        <w:t xml:space="preserve"> </w:t>
      </w:r>
      <w:r>
        <w:t>a</w:t>
      </w:r>
      <w:r>
        <w:rPr>
          <w:spacing w:val="-4"/>
        </w:rPr>
        <w:t xml:space="preserve"> </w:t>
      </w:r>
      <w:r>
        <w:t>Growing</w:t>
      </w:r>
      <w:r>
        <w:rPr>
          <w:spacing w:val="-7"/>
        </w:rPr>
        <w:t xml:space="preserve"> </w:t>
      </w:r>
      <w:r>
        <w:rPr>
          <w:spacing w:val="-2"/>
        </w:rPr>
        <w:t>Problem?</w:t>
      </w:r>
    </w:p>
    <w:p w14:paraId="157F3B0E">
      <w:pPr>
        <w:pStyle w:val="9"/>
        <w:spacing w:before="70"/>
        <w:rPr>
          <w:b/>
          <w:sz w:val="28"/>
        </w:rPr>
      </w:pPr>
    </w:p>
    <w:p w14:paraId="6A829839">
      <w:pPr>
        <w:pStyle w:val="11"/>
        <w:numPr>
          <w:ilvl w:val="0"/>
          <w:numId w:val="1"/>
        </w:numPr>
        <w:tabs>
          <w:tab w:val="left" w:pos="1080"/>
        </w:tabs>
        <w:spacing w:before="0" w:after="0" w:line="240" w:lineRule="auto"/>
        <w:ind w:left="1080" w:right="0" w:hanging="360"/>
        <w:jc w:val="left"/>
        <w:rPr>
          <w:sz w:val="24"/>
        </w:rPr>
      </w:pPr>
      <w:r>
        <w:rPr>
          <w:sz w:val="24"/>
        </w:rPr>
        <w:t>The</w:t>
      </w:r>
      <w:r>
        <w:rPr>
          <w:spacing w:val="-6"/>
          <w:sz w:val="24"/>
        </w:rPr>
        <w:t xml:space="preserve"> </w:t>
      </w:r>
      <w:r>
        <w:rPr>
          <w:sz w:val="24"/>
        </w:rPr>
        <w:t>increasing</w:t>
      </w:r>
      <w:r>
        <w:rPr>
          <w:spacing w:val="-2"/>
          <w:sz w:val="24"/>
        </w:rPr>
        <w:t xml:space="preserve"> </w:t>
      </w:r>
      <w:r>
        <w:rPr>
          <w:sz w:val="24"/>
        </w:rPr>
        <w:t>prevalence</w:t>
      </w:r>
      <w:r>
        <w:rPr>
          <w:spacing w:val="-2"/>
          <w:sz w:val="24"/>
        </w:rPr>
        <w:t xml:space="preserve"> </w:t>
      </w:r>
      <w:r>
        <w:rPr>
          <w:sz w:val="24"/>
        </w:rPr>
        <w:t>of</w:t>
      </w:r>
      <w:r>
        <w:rPr>
          <w:spacing w:val="-15"/>
          <w:sz w:val="24"/>
        </w:rPr>
        <w:t xml:space="preserve"> </w:t>
      </w:r>
      <w:r>
        <w:rPr>
          <w:sz w:val="24"/>
        </w:rPr>
        <w:t>e-commerce</w:t>
      </w:r>
      <w:r>
        <w:rPr>
          <w:spacing w:val="-2"/>
          <w:sz w:val="24"/>
        </w:rPr>
        <w:t xml:space="preserve"> </w:t>
      </w:r>
      <w:r>
        <w:rPr>
          <w:sz w:val="24"/>
        </w:rPr>
        <w:t>and</w:t>
      </w:r>
      <w:r>
        <w:rPr>
          <w:spacing w:val="-3"/>
          <w:sz w:val="24"/>
        </w:rPr>
        <w:t xml:space="preserve"> </w:t>
      </w:r>
      <w:r>
        <w:rPr>
          <w:sz w:val="24"/>
        </w:rPr>
        <w:t>online</w:t>
      </w:r>
      <w:r>
        <w:rPr>
          <w:spacing w:val="-3"/>
          <w:sz w:val="24"/>
        </w:rPr>
        <w:t xml:space="preserve"> </w:t>
      </w:r>
      <w:r>
        <w:rPr>
          <w:sz w:val="24"/>
        </w:rPr>
        <w:t>financial</w:t>
      </w:r>
      <w:r>
        <w:rPr>
          <w:spacing w:val="-5"/>
          <w:sz w:val="24"/>
        </w:rPr>
        <w:t xml:space="preserve"> </w:t>
      </w:r>
      <w:r>
        <w:rPr>
          <w:spacing w:val="-2"/>
          <w:sz w:val="24"/>
        </w:rPr>
        <w:t>services.</w:t>
      </w:r>
    </w:p>
    <w:p w14:paraId="43BEC8A4">
      <w:pPr>
        <w:pStyle w:val="11"/>
        <w:numPr>
          <w:ilvl w:val="0"/>
          <w:numId w:val="1"/>
        </w:numPr>
        <w:tabs>
          <w:tab w:val="left" w:pos="1080"/>
        </w:tabs>
        <w:spacing w:before="141" w:after="0" w:line="240" w:lineRule="auto"/>
        <w:ind w:left="1080" w:right="0" w:hanging="360"/>
        <w:jc w:val="left"/>
        <w:rPr>
          <w:sz w:val="24"/>
        </w:rPr>
      </w:pPr>
      <w:r>
        <w:rPr>
          <w:sz w:val="24"/>
        </w:rPr>
        <w:t>The</w:t>
      </w:r>
      <w:r>
        <w:rPr>
          <w:spacing w:val="-4"/>
          <w:sz w:val="24"/>
        </w:rPr>
        <w:t xml:space="preserve"> </w:t>
      </w:r>
      <w:r>
        <w:rPr>
          <w:sz w:val="24"/>
        </w:rPr>
        <w:t>anonymity</w:t>
      </w:r>
      <w:r>
        <w:rPr>
          <w:spacing w:val="-6"/>
          <w:sz w:val="24"/>
        </w:rPr>
        <w:t xml:space="preserve"> </w:t>
      </w:r>
      <w:r>
        <w:rPr>
          <w:sz w:val="24"/>
        </w:rPr>
        <w:t>and</w:t>
      </w:r>
      <w:r>
        <w:rPr>
          <w:spacing w:val="2"/>
          <w:sz w:val="24"/>
        </w:rPr>
        <w:t xml:space="preserve"> </w:t>
      </w:r>
      <w:r>
        <w:rPr>
          <w:sz w:val="24"/>
        </w:rPr>
        <w:t>global</w:t>
      </w:r>
      <w:r>
        <w:rPr>
          <w:spacing w:val="-5"/>
          <w:sz w:val="24"/>
        </w:rPr>
        <w:t xml:space="preserve"> </w:t>
      </w:r>
      <w:r>
        <w:rPr>
          <w:sz w:val="24"/>
        </w:rPr>
        <w:t>reach</w:t>
      </w:r>
      <w:r>
        <w:rPr>
          <w:spacing w:val="-2"/>
          <w:sz w:val="24"/>
        </w:rPr>
        <w:t xml:space="preserve"> </w:t>
      </w:r>
      <w:r>
        <w:rPr>
          <w:sz w:val="24"/>
        </w:rPr>
        <w:t>of</w:t>
      </w:r>
      <w:r>
        <w:rPr>
          <w:spacing w:val="-5"/>
          <w:sz w:val="24"/>
        </w:rPr>
        <w:t xml:space="preserve"> </w:t>
      </w:r>
      <w:r>
        <w:rPr>
          <w:sz w:val="24"/>
        </w:rPr>
        <w:t>the</w:t>
      </w:r>
      <w:r>
        <w:rPr>
          <w:spacing w:val="3"/>
          <w:sz w:val="24"/>
        </w:rPr>
        <w:t xml:space="preserve"> </w:t>
      </w:r>
      <w:r>
        <w:rPr>
          <w:spacing w:val="-2"/>
          <w:sz w:val="24"/>
        </w:rPr>
        <w:t>internet.</w:t>
      </w:r>
    </w:p>
    <w:p w14:paraId="2767D8DC">
      <w:pPr>
        <w:pStyle w:val="11"/>
        <w:numPr>
          <w:ilvl w:val="0"/>
          <w:numId w:val="1"/>
        </w:numPr>
        <w:tabs>
          <w:tab w:val="left" w:pos="1080"/>
        </w:tabs>
        <w:spacing w:before="138" w:after="0" w:line="240" w:lineRule="auto"/>
        <w:ind w:left="1080" w:right="0" w:hanging="360"/>
        <w:jc w:val="left"/>
        <w:rPr>
          <w:sz w:val="24"/>
        </w:rPr>
      </w:pPr>
      <w:r>
        <w:rPr>
          <w:sz w:val="24"/>
        </w:rPr>
        <w:t>The</w:t>
      </w:r>
      <w:r>
        <w:rPr>
          <w:spacing w:val="-8"/>
          <w:sz w:val="24"/>
        </w:rPr>
        <w:t xml:space="preserve"> </w:t>
      </w:r>
      <w:r>
        <w:rPr>
          <w:sz w:val="24"/>
        </w:rPr>
        <w:t>sophistication</w:t>
      </w:r>
      <w:r>
        <w:rPr>
          <w:spacing w:val="-6"/>
          <w:sz w:val="24"/>
        </w:rPr>
        <w:t xml:space="preserve"> </w:t>
      </w:r>
      <w:r>
        <w:rPr>
          <w:sz w:val="24"/>
        </w:rPr>
        <w:t>of</w:t>
      </w:r>
      <w:r>
        <w:rPr>
          <w:spacing w:val="-5"/>
          <w:sz w:val="24"/>
        </w:rPr>
        <w:t xml:space="preserve"> </w:t>
      </w:r>
      <w:r>
        <w:rPr>
          <w:sz w:val="24"/>
        </w:rPr>
        <w:t>modern</w:t>
      </w:r>
      <w:r>
        <w:rPr>
          <w:spacing w:val="-2"/>
          <w:sz w:val="24"/>
        </w:rPr>
        <w:t xml:space="preserve"> </w:t>
      </w:r>
      <w:r>
        <w:rPr>
          <w:sz w:val="24"/>
        </w:rPr>
        <w:t xml:space="preserve">fraud </w:t>
      </w:r>
      <w:r>
        <w:rPr>
          <w:spacing w:val="-2"/>
          <w:sz w:val="24"/>
        </w:rPr>
        <w:t>techniques.</w:t>
      </w:r>
    </w:p>
    <w:p w14:paraId="03FECF0F">
      <w:pPr>
        <w:pStyle w:val="9"/>
        <w:spacing w:before="106"/>
      </w:pPr>
    </w:p>
    <w:p w14:paraId="226A225C">
      <w:pPr>
        <w:pStyle w:val="4"/>
      </w:pPr>
      <w:bookmarkStart w:id="14" w:name="The Need for Fraud Detection:"/>
      <w:bookmarkEnd w:id="14"/>
      <w:r>
        <w:t>The</w:t>
      </w:r>
      <w:r>
        <w:rPr>
          <w:spacing w:val="-9"/>
        </w:rPr>
        <w:t xml:space="preserve"> </w:t>
      </w:r>
      <w:r>
        <w:t>Need</w:t>
      </w:r>
      <w:r>
        <w:rPr>
          <w:spacing w:val="-6"/>
        </w:rPr>
        <w:t xml:space="preserve"> </w:t>
      </w:r>
      <w:r>
        <w:t>for</w:t>
      </w:r>
      <w:r>
        <w:rPr>
          <w:spacing w:val="-10"/>
        </w:rPr>
        <w:t xml:space="preserve"> </w:t>
      </w:r>
      <w:r>
        <w:t>Fraud</w:t>
      </w:r>
      <w:r>
        <w:rPr>
          <w:spacing w:val="-5"/>
        </w:rPr>
        <w:t xml:space="preserve"> </w:t>
      </w:r>
      <w:r>
        <w:rPr>
          <w:spacing w:val="-2"/>
        </w:rPr>
        <w:t>Detection:</w:t>
      </w:r>
    </w:p>
    <w:p w14:paraId="68C02AEE">
      <w:pPr>
        <w:pStyle w:val="9"/>
        <w:spacing w:before="75"/>
        <w:rPr>
          <w:b/>
          <w:sz w:val="28"/>
        </w:rPr>
      </w:pPr>
    </w:p>
    <w:p w14:paraId="3457A092">
      <w:pPr>
        <w:pStyle w:val="11"/>
        <w:numPr>
          <w:ilvl w:val="0"/>
          <w:numId w:val="1"/>
        </w:numPr>
        <w:tabs>
          <w:tab w:val="left" w:pos="1080"/>
        </w:tabs>
        <w:spacing w:before="0" w:after="0" w:line="240" w:lineRule="auto"/>
        <w:ind w:left="1080" w:right="0" w:hanging="360"/>
        <w:jc w:val="left"/>
        <w:rPr>
          <w:sz w:val="24"/>
        </w:rPr>
      </w:pPr>
      <w:r>
        <w:rPr>
          <w:sz w:val="24"/>
        </w:rPr>
        <w:t>To</w:t>
      </w:r>
      <w:r>
        <w:rPr>
          <w:spacing w:val="-5"/>
          <w:sz w:val="24"/>
        </w:rPr>
        <w:t xml:space="preserve"> </w:t>
      </w:r>
      <w:r>
        <w:rPr>
          <w:sz w:val="24"/>
        </w:rPr>
        <w:t>protect</w:t>
      </w:r>
      <w:r>
        <w:rPr>
          <w:spacing w:val="-2"/>
          <w:sz w:val="24"/>
        </w:rPr>
        <w:t xml:space="preserve"> </w:t>
      </w:r>
      <w:r>
        <w:rPr>
          <w:sz w:val="24"/>
        </w:rPr>
        <w:t>consumers</w:t>
      </w:r>
      <w:r>
        <w:rPr>
          <w:spacing w:val="-4"/>
          <w:sz w:val="24"/>
        </w:rPr>
        <w:t xml:space="preserve"> </w:t>
      </w:r>
      <w:r>
        <w:rPr>
          <w:sz w:val="24"/>
        </w:rPr>
        <w:t>and</w:t>
      </w:r>
      <w:r>
        <w:rPr>
          <w:spacing w:val="-1"/>
          <w:sz w:val="24"/>
        </w:rPr>
        <w:t xml:space="preserve"> </w:t>
      </w:r>
      <w:r>
        <w:rPr>
          <w:sz w:val="24"/>
        </w:rPr>
        <w:t>businesses from</w:t>
      </w:r>
      <w:r>
        <w:rPr>
          <w:spacing w:val="-10"/>
          <w:sz w:val="24"/>
        </w:rPr>
        <w:t xml:space="preserve"> </w:t>
      </w:r>
      <w:r>
        <w:rPr>
          <w:sz w:val="24"/>
        </w:rPr>
        <w:t>financial</w:t>
      </w:r>
      <w:r>
        <w:rPr>
          <w:spacing w:val="-5"/>
          <w:sz w:val="24"/>
        </w:rPr>
        <w:t xml:space="preserve"> </w:t>
      </w:r>
      <w:r>
        <w:rPr>
          <w:spacing w:val="-2"/>
          <w:sz w:val="24"/>
        </w:rPr>
        <w:t>losses.</w:t>
      </w:r>
    </w:p>
    <w:p w14:paraId="650B8EAB">
      <w:pPr>
        <w:pStyle w:val="11"/>
        <w:numPr>
          <w:ilvl w:val="0"/>
          <w:numId w:val="1"/>
        </w:numPr>
        <w:tabs>
          <w:tab w:val="left" w:pos="1080"/>
        </w:tabs>
        <w:spacing w:before="138" w:after="0" w:line="240" w:lineRule="auto"/>
        <w:ind w:left="1080" w:right="0" w:hanging="360"/>
        <w:jc w:val="left"/>
        <w:rPr>
          <w:sz w:val="24"/>
        </w:rPr>
      </w:pPr>
      <w:r>
        <w:rPr>
          <w:sz w:val="24"/>
        </w:rPr>
        <w:t>To</w:t>
      </w:r>
      <w:r>
        <w:rPr>
          <w:spacing w:val="-8"/>
          <w:sz w:val="24"/>
        </w:rPr>
        <w:t xml:space="preserve"> </w:t>
      </w:r>
      <w:r>
        <w:rPr>
          <w:sz w:val="24"/>
        </w:rPr>
        <w:t>maintain</w:t>
      </w:r>
      <w:r>
        <w:rPr>
          <w:spacing w:val="-6"/>
          <w:sz w:val="24"/>
        </w:rPr>
        <w:t xml:space="preserve"> </w:t>
      </w:r>
      <w:r>
        <w:rPr>
          <w:sz w:val="24"/>
        </w:rPr>
        <w:t>trust</w:t>
      </w:r>
      <w:r>
        <w:rPr>
          <w:spacing w:val="2"/>
          <w:sz w:val="24"/>
        </w:rPr>
        <w:t xml:space="preserve"> </w:t>
      </w:r>
      <w:r>
        <w:rPr>
          <w:sz w:val="24"/>
        </w:rPr>
        <w:t>in</w:t>
      </w:r>
      <w:r>
        <w:rPr>
          <w:spacing w:val="-12"/>
          <w:sz w:val="24"/>
        </w:rPr>
        <w:t xml:space="preserve"> </w:t>
      </w:r>
      <w:r>
        <w:rPr>
          <w:sz w:val="24"/>
        </w:rPr>
        <w:t>online</w:t>
      </w:r>
      <w:r>
        <w:rPr>
          <w:spacing w:val="-2"/>
          <w:sz w:val="24"/>
        </w:rPr>
        <w:t xml:space="preserve"> </w:t>
      </w:r>
      <w:r>
        <w:rPr>
          <w:sz w:val="24"/>
        </w:rPr>
        <w:t>payment</w:t>
      </w:r>
      <w:r>
        <w:rPr>
          <w:spacing w:val="3"/>
          <w:sz w:val="24"/>
        </w:rPr>
        <w:t xml:space="preserve"> </w:t>
      </w:r>
      <w:r>
        <w:rPr>
          <w:spacing w:val="-2"/>
          <w:sz w:val="24"/>
        </w:rPr>
        <w:t>systems.</w:t>
      </w:r>
    </w:p>
    <w:p w14:paraId="3112B96D">
      <w:pPr>
        <w:pStyle w:val="11"/>
        <w:numPr>
          <w:ilvl w:val="0"/>
          <w:numId w:val="1"/>
        </w:numPr>
        <w:tabs>
          <w:tab w:val="left" w:pos="1080"/>
        </w:tabs>
        <w:spacing w:before="136" w:after="0" w:line="240" w:lineRule="auto"/>
        <w:ind w:left="1080" w:right="0" w:hanging="360"/>
        <w:jc w:val="left"/>
        <w:rPr>
          <w:sz w:val="24"/>
        </w:rPr>
      </w:pPr>
      <w:r>
        <w:rPr>
          <w:sz w:val="24"/>
        </w:rPr>
        <w:t>To</w:t>
      </w:r>
      <w:r>
        <w:rPr>
          <w:spacing w:val="-10"/>
          <w:sz w:val="24"/>
        </w:rPr>
        <w:t xml:space="preserve"> </w:t>
      </w:r>
      <w:r>
        <w:rPr>
          <w:sz w:val="24"/>
        </w:rPr>
        <w:t>prevent</w:t>
      </w:r>
      <w:r>
        <w:rPr>
          <w:spacing w:val="4"/>
          <w:sz w:val="24"/>
        </w:rPr>
        <w:t xml:space="preserve"> </w:t>
      </w:r>
      <w:r>
        <w:rPr>
          <w:sz w:val="24"/>
        </w:rPr>
        <w:t>damage</w:t>
      </w:r>
      <w:r>
        <w:rPr>
          <w:spacing w:val="-4"/>
          <w:sz w:val="24"/>
        </w:rPr>
        <w:t xml:space="preserve"> </w:t>
      </w:r>
      <w:r>
        <w:rPr>
          <w:sz w:val="24"/>
        </w:rPr>
        <w:t>to</w:t>
      </w:r>
      <w:r>
        <w:rPr>
          <w:spacing w:val="-2"/>
          <w:sz w:val="24"/>
        </w:rPr>
        <w:t xml:space="preserve"> </w:t>
      </w:r>
      <w:r>
        <w:rPr>
          <w:sz w:val="24"/>
        </w:rPr>
        <w:t>reputations</w:t>
      </w:r>
      <w:r>
        <w:rPr>
          <w:spacing w:val="-4"/>
          <w:sz w:val="24"/>
        </w:rPr>
        <w:t xml:space="preserve"> </w:t>
      </w:r>
      <w:r>
        <w:rPr>
          <w:sz w:val="24"/>
        </w:rPr>
        <w:t>of</w:t>
      </w:r>
      <w:r>
        <w:rPr>
          <w:spacing w:val="-9"/>
          <w:sz w:val="24"/>
        </w:rPr>
        <w:t xml:space="preserve"> </w:t>
      </w:r>
      <w:r>
        <w:rPr>
          <w:sz w:val="24"/>
        </w:rPr>
        <w:t>financial</w:t>
      </w:r>
      <w:r>
        <w:rPr>
          <w:spacing w:val="-6"/>
          <w:sz w:val="24"/>
        </w:rPr>
        <w:t xml:space="preserve"> </w:t>
      </w:r>
      <w:r>
        <w:rPr>
          <w:sz w:val="24"/>
        </w:rPr>
        <w:t>institutions</w:t>
      </w:r>
      <w:r>
        <w:rPr>
          <w:spacing w:val="-8"/>
          <w:sz w:val="24"/>
        </w:rPr>
        <w:t xml:space="preserve"> </w:t>
      </w:r>
      <w:r>
        <w:rPr>
          <w:sz w:val="24"/>
        </w:rPr>
        <w:t>and</w:t>
      </w:r>
      <w:r>
        <w:rPr>
          <w:spacing w:val="-2"/>
          <w:sz w:val="24"/>
        </w:rPr>
        <w:t xml:space="preserve"> </w:t>
      </w:r>
      <w:r>
        <w:rPr>
          <w:sz w:val="24"/>
        </w:rPr>
        <w:t>online</w:t>
      </w:r>
      <w:r>
        <w:rPr>
          <w:spacing w:val="-2"/>
          <w:sz w:val="24"/>
        </w:rPr>
        <w:t xml:space="preserve"> retailers.</w:t>
      </w:r>
    </w:p>
    <w:p w14:paraId="63A2A2FE">
      <w:pPr>
        <w:pStyle w:val="9"/>
        <w:spacing w:before="107"/>
      </w:pPr>
    </w:p>
    <w:p w14:paraId="00AABD38">
      <w:pPr>
        <w:pStyle w:val="4"/>
      </w:pPr>
      <w:bookmarkStart w:id="15" w:name="How is Fraud Detected?"/>
      <w:bookmarkEnd w:id="15"/>
      <w:r>
        <w:t>How</w:t>
      </w:r>
      <w:r>
        <w:rPr>
          <w:spacing w:val="-13"/>
        </w:rPr>
        <w:t xml:space="preserve"> </w:t>
      </w:r>
      <w:r>
        <w:t>is</w:t>
      </w:r>
      <w:r>
        <w:rPr>
          <w:spacing w:val="-2"/>
        </w:rPr>
        <w:t xml:space="preserve"> </w:t>
      </w:r>
      <w:r>
        <w:t>Fraud</w:t>
      </w:r>
      <w:r>
        <w:rPr>
          <w:spacing w:val="-5"/>
        </w:rPr>
        <w:t xml:space="preserve"> </w:t>
      </w:r>
      <w:r>
        <w:rPr>
          <w:spacing w:val="-2"/>
        </w:rPr>
        <w:t>Detected?</w:t>
      </w:r>
    </w:p>
    <w:p w14:paraId="2805C514">
      <w:pPr>
        <w:pStyle w:val="9"/>
        <w:spacing w:before="75"/>
        <w:rPr>
          <w:b/>
          <w:sz w:val="28"/>
        </w:rPr>
      </w:pPr>
    </w:p>
    <w:p w14:paraId="67E83636">
      <w:pPr>
        <w:pStyle w:val="11"/>
        <w:numPr>
          <w:ilvl w:val="0"/>
          <w:numId w:val="1"/>
        </w:numPr>
        <w:tabs>
          <w:tab w:val="left" w:pos="1080"/>
        </w:tabs>
        <w:spacing w:before="1" w:after="0" w:line="240" w:lineRule="auto"/>
        <w:ind w:left="1080" w:right="0" w:hanging="360"/>
        <w:jc w:val="left"/>
        <w:rPr>
          <w:sz w:val="24"/>
        </w:rPr>
      </w:pPr>
      <w:r>
        <w:rPr>
          <w:sz w:val="24"/>
        </w:rPr>
        <w:t>Traditionally,</w:t>
      </w:r>
      <w:r>
        <w:rPr>
          <w:spacing w:val="-4"/>
          <w:sz w:val="24"/>
        </w:rPr>
        <w:t xml:space="preserve"> </w:t>
      </w:r>
      <w:r>
        <w:rPr>
          <w:sz w:val="24"/>
        </w:rPr>
        <w:t>rule-based</w:t>
      </w:r>
      <w:r>
        <w:rPr>
          <w:spacing w:val="-8"/>
          <w:sz w:val="24"/>
        </w:rPr>
        <w:t xml:space="preserve"> </w:t>
      </w:r>
      <w:r>
        <w:rPr>
          <w:sz w:val="24"/>
        </w:rPr>
        <w:t>systems</w:t>
      </w:r>
      <w:r>
        <w:rPr>
          <w:spacing w:val="-5"/>
          <w:sz w:val="24"/>
        </w:rPr>
        <w:t xml:space="preserve"> </w:t>
      </w:r>
      <w:r>
        <w:rPr>
          <w:sz w:val="24"/>
        </w:rPr>
        <w:t>were</w:t>
      </w:r>
      <w:r>
        <w:rPr>
          <w:spacing w:val="-8"/>
          <w:sz w:val="24"/>
        </w:rPr>
        <w:t xml:space="preserve"> </w:t>
      </w:r>
      <w:r>
        <w:rPr>
          <w:spacing w:val="-4"/>
          <w:sz w:val="24"/>
        </w:rPr>
        <w:t>used.</w:t>
      </w:r>
    </w:p>
    <w:p w14:paraId="2FC57D37">
      <w:pPr>
        <w:pStyle w:val="11"/>
        <w:numPr>
          <w:ilvl w:val="0"/>
          <w:numId w:val="1"/>
        </w:numPr>
        <w:tabs>
          <w:tab w:val="left" w:pos="1081"/>
        </w:tabs>
        <w:spacing w:before="136" w:after="0" w:line="362" w:lineRule="auto"/>
        <w:ind w:left="1081" w:right="1291" w:hanging="361"/>
        <w:jc w:val="left"/>
        <w:rPr>
          <w:sz w:val="24"/>
        </w:rPr>
      </w:pPr>
      <w:r>
        <w:rPr>
          <w:sz w:val="24"/>
        </w:rPr>
        <w:t>Increasingly,</w:t>
      </w:r>
      <w:r>
        <w:rPr>
          <w:spacing w:val="-5"/>
          <w:sz w:val="24"/>
        </w:rPr>
        <w:t xml:space="preserve"> </w:t>
      </w:r>
      <w:r>
        <w:rPr>
          <w:sz w:val="24"/>
        </w:rPr>
        <w:t>advanced</w:t>
      </w:r>
      <w:r>
        <w:rPr>
          <w:spacing w:val="-7"/>
          <w:sz w:val="24"/>
        </w:rPr>
        <w:t xml:space="preserve"> </w:t>
      </w:r>
      <w:r>
        <w:rPr>
          <w:sz w:val="24"/>
        </w:rPr>
        <w:t>technologies</w:t>
      </w:r>
      <w:r>
        <w:rPr>
          <w:spacing w:val="-5"/>
          <w:sz w:val="24"/>
        </w:rPr>
        <w:t xml:space="preserve"> </w:t>
      </w:r>
      <w:r>
        <w:rPr>
          <w:sz w:val="24"/>
        </w:rPr>
        <w:t>like</w:t>
      </w:r>
      <w:r>
        <w:rPr>
          <w:spacing w:val="-3"/>
          <w:sz w:val="24"/>
        </w:rPr>
        <w:t xml:space="preserve"> </w:t>
      </w:r>
      <w:r>
        <w:rPr>
          <w:sz w:val="24"/>
        </w:rPr>
        <w:t>machine</w:t>
      </w:r>
      <w:r>
        <w:rPr>
          <w:spacing w:val="-3"/>
          <w:sz w:val="24"/>
        </w:rPr>
        <w:t xml:space="preserve"> </w:t>
      </w:r>
      <w:r>
        <w:rPr>
          <w:sz w:val="24"/>
        </w:rPr>
        <w:t>learning</w:t>
      </w:r>
      <w:r>
        <w:rPr>
          <w:spacing w:val="-7"/>
          <w:sz w:val="24"/>
        </w:rPr>
        <w:t xml:space="preserve"> </w:t>
      </w:r>
      <w:r>
        <w:rPr>
          <w:sz w:val="24"/>
        </w:rPr>
        <w:t>and</w:t>
      </w:r>
      <w:r>
        <w:rPr>
          <w:spacing w:val="-7"/>
          <w:sz w:val="24"/>
        </w:rPr>
        <w:t xml:space="preserve"> </w:t>
      </w:r>
      <w:r>
        <w:rPr>
          <w:sz w:val="24"/>
        </w:rPr>
        <w:t>artificial</w:t>
      </w:r>
      <w:r>
        <w:rPr>
          <w:spacing w:val="-7"/>
          <w:sz w:val="24"/>
        </w:rPr>
        <w:t xml:space="preserve"> </w:t>
      </w:r>
      <w:r>
        <w:rPr>
          <w:sz w:val="24"/>
        </w:rPr>
        <w:t>intelligence</w:t>
      </w:r>
      <w:r>
        <w:rPr>
          <w:spacing w:val="-8"/>
          <w:sz w:val="24"/>
        </w:rPr>
        <w:t xml:space="preserve"> </w:t>
      </w:r>
      <w:r>
        <w:rPr>
          <w:sz w:val="24"/>
        </w:rPr>
        <w:t>are being employed.</w:t>
      </w:r>
    </w:p>
    <w:p w14:paraId="1E56788F">
      <w:pPr>
        <w:pStyle w:val="11"/>
        <w:numPr>
          <w:ilvl w:val="0"/>
          <w:numId w:val="1"/>
        </w:numPr>
        <w:tabs>
          <w:tab w:val="left" w:pos="1081"/>
        </w:tabs>
        <w:spacing w:before="0" w:after="0" w:line="360" w:lineRule="auto"/>
        <w:ind w:left="1081" w:right="1269" w:hanging="361"/>
        <w:jc w:val="left"/>
        <w:rPr>
          <w:sz w:val="24"/>
        </w:rPr>
      </w:pPr>
      <w:r>
        <w:rPr>
          <w:sz w:val="24"/>
        </w:rPr>
        <w:t>These</w:t>
      </w:r>
      <w:r>
        <w:rPr>
          <w:spacing w:val="-3"/>
          <w:sz w:val="24"/>
        </w:rPr>
        <w:t xml:space="preserve"> </w:t>
      </w:r>
      <w:r>
        <w:rPr>
          <w:sz w:val="24"/>
        </w:rPr>
        <w:t>technologies</w:t>
      </w:r>
      <w:r>
        <w:rPr>
          <w:spacing w:val="-4"/>
          <w:sz w:val="24"/>
        </w:rPr>
        <w:t xml:space="preserve"> </w:t>
      </w:r>
      <w:r>
        <w:rPr>
          <w:sz w:val="24"/>
        </w:rPr>
        <w:t>can</w:t>
      </w:r>
      <w:r>
        <w:rPr>
          <w:spacing w:val="-7"/>
          <w:sz w:val="24"/>
        </w:rPr>
        <w:t xml:space="preserve"> </w:t>
      </w:r>
      <w:r>
        <w:rPr>
          <w:sz w:val="24"/>
        </w:rPr>
        <w:t>analyze</w:t>
      </w:r>
      <w:r>
        <w:rPr>
          <w:spacing w:val="-3"/>
          <w:sz w:val="24"/>
        </w:rPr>
        <w:t xml:space="preserve"> </w:t>
      </w:r>
      <w:r>
        <w:rPr>
          <w:sz w:val="24"/>
        </w:rPr>
        <w:t>vast amounts</w:t>
      </w:r>
      <w:r>
        <w:rPr>
          <w:spacing w:val="-4"/>
          <w:sz w:val="24"/>
        </w:rPr>
        <w:t xml:space="preserve"> </w:t>
      </w:r>
      <w:r>
        <w:rPr>
          <w:sz w:val="24"/>
        </w:rPr>
        <w:t>of</w:t>
      </w:r>
      <w:r>
        <w:rPr>
          <w:spacing w:val="-10"/>
          <w:sz w:val="24"/>
        </w:rPr>
        <w:t xml:space="preserve"> </w:t>
      </w:r>
      <w:r>
        <w:rPr>
          <w:sz w:val="24"/>
        </w:rPr>
        <w:t>transaction</w:t>
      </w:r>
      <w:r>
        <w:rPr>
          <w:spacing w:val="-7"/>
          <w:sz w:val="24"/>
        </w:rPr>
        <w:t xml:space="preserve"> </w:t>
      </w:r>
      <w:r>
        <w:rPr>
          <w:sz w:val="24"/>
        </w:rPr>
        <w:t>data</w:t>
      </w:r>
      <w:r>
        <w:rPr>
          <w:spacing w:val="-8"/>
          <w:sz w:val="24"/>
        </w:rPr>
        <w:t xml:space="preserve"> </w:t>
      </w:r>
      <w:r>
        <w:rPr>
          <w:sz w:val="24"/>
        </w:rPr>
        <w:t>to</w:t>
      </w:r>
      <w:r>
        <w:rPr>
          <w:spacing w:val="-2"/>
          <w:sz w:val="24"/>
        </w:rPr>
        <w:t xml:space="preserve"> </w:t>
      </w:r>
      <w:r>
        <w:rPr>
          <w:sz w:val="24"/>
        </w:rPr>
        <w:t>identify</w:t>
      </w:r>
      <w:r>
        <w:rPr>
          <w:spacing w:val="-12"/>
          <w:sz w:val="24"/>
        </w:rPr>
        <w:t xml:space="preserve"> </w:t>
      </w:r>
      <w:r>
        <w:rPr>
          <w:sz w:val="24"/>
        </w:rPr>
        <w:t>patterns</w:t>
      </w:r>
      <w:r>
        <w:rPr>
          <w:spacing w:val="-4"/>
          <w:sz w:val="24"/>
        </w:rPr>
        <w:t xml:space="preserve"> </w:t>
      </w:r>
      <w:r>
        <w:rPr>
          <w:sz w:val="24"/>
        </w:rPr>
        <w:t>and anomalies that indicate fraudulent activity.</w:t>
      </w:r>
    </w:p>
    <w:p w14:paraId="342082E5">
      <w:pPr>
        <w:pStyle w:val="11"/>
        <w:numPr>
          <w:ilvl w:val="0"/>
          <w:numId w:val="1"/>
        </w:numPr>
        <w:tabs>
          <w:tab w:val="left" w:pos="1080"/>
        </w:tabs>
        <w:spacing w:before="0" w:after="0" w:line="240" w:lineRule="auto"/>
        <w:ind w:left="1080" w:right="0" w:hanging="360"/>
        <w:jc w:val="left"/>
        <w:rPr>
          <w:sz w:val="24"/>
        </w:rPr>
      </w:pPr>
      <w:r>
        <w:rPr>
          <w:sz w:val="24"/>
        </w:rPr>
        <w:t>Key</w:t>
      </w:r>
      <w:r>
        <w:rPr>
          <w:spacing w:val="-10"/>
          <w:sz w:val="24"/>
        </w:rPr>
        <w:t xml:space="preserve"> </w:t>
      </w:r>
      <w:r>
        <w:rPr>
          <w:sz w:val="24"/>
        </w:rPr>
        <w:t>technologies</w:t>
      </w:r>
      <w:r>
        <w:rPr>
          <w:spacing w:val="-2"/>
          <w:sz w:val="24"/>
        </w:rPr>
        <w:t xml:space="preserve"> </w:t>
      </w:r>
      <w:r>
        <w:rPr>
          <w:sz w:val="24"/>
        </w:rPr>
        <w:t>used</w:t>
      </w:r>
      <w:r>
        <w:rPr>
          <w:spacing w:val="5"/>
          <w:sz w:val="24"/>
        </w:rPr>
        <w:t xml:space="preserve"> </w:t>
      </w:r>
      <w:r>
        <w:rPr>
          <w:spacing w:val="-2"/>
          <w:sz w:val="24"/>
        </w:rPr>
        <w:t>include:</w:t>
      </w:r>
    </w:p>
    <w:p w14:paraId="22586BD6">
      <w:pPr>
        <w:pStyle w:val="11"/>
        <w:numPr>
          <w:ilvl w:val="1"/>
          <w:numId w:val="1"/>
        </w:numPr>
        <w:tabs>
          <w:tab w:val="left" w:pos="1800"/>
        </w:tabs>
        <w:spacing w:before="137" w:after="0" w:line="240" w:lineRule="auto"/>
        <w:ind w:left="1800" w:right="0" w:hanging="359"/>
        <w:jc w:val="left"/>
        <w:rPr>
          <w:sz w:val="24"/>
        </w:rPr>
      </w:pPr>
      <w:r>
        <w:rPr>
          <w:sz w:val="24"/>
        </w:rPr>
        <w:t>Machine</w:t>
      </w:r>
      <w:r>
        <w:rPr>
          <w:spacing w:val="-6"/>
          <w:sz w:val="24"/>
        </w:rPr>
        <w:t xml:space="preserve"> </w:t>
      </w:r>
      <w:r>
        <w:rPr>
          <w:sz w:val="24"/>
        </w:rPr>
        <w:t>learning</w:t>
      </w:r>
      <w:r>
        <w:rPr>
          <w:spacing w:val="-3"/>
          <w:sz w:val="24"/>
        </w:rPr>
        <w:t xml:space="preserve"> </w:t>
      </w:r>
      <w:r>
        <w:rPr>
          <w:sz w:val="24"/>
        </w:rPr>
        <w:t>algorithms:</w:t>
      </w:r>
      <w:r>
        <w:rPr>
          <w:spacing w:val="-2"/>
          <w:sz w:val="24"/>
        </w:rPr>
        <w:t xml:space="preserve"> </w:t>
      </w:r>
      <w:r>
        <w:rPr>
          <w:sz w:val="24"/>
        </w:rPr>
        <w:t>To</w:t>
      </w:r>
      <w:r>
        <w:rPr>
          <w:spacing w:val="-3"/>
          <w:sz w:val="24"/>
        </w:rPr>
        <w:t xml:space="preserve"> </w:t>
      </w:r>
      <w:r>
        <w:rPr>
          <w:sz w:val="24"/>
        </w:rPr>
        <w:t>detect</w:t>
      </w:r>
      <w:r>
        <w:rPr>
          <w:spacing w:val="-3"/>
          <w:sz w:val="24"/>
        </w:rPr>
        <w:t xml:space="preserve"> </w:t>
      </w:r>
      <w:r>
        <w:rPr>
          <w:sz w:val="24"/>
        </w:rPr>
        <w:t>patterns</w:t>
      </w:r>
      <w:r>
        <w:rPr>
          <w:spacing w:val="-6"/>
          <w:sz w:val="24"/>
        </w:rPr>
        <w:t xml:space="preserve"> </w:t>
      </w:r>
      <w:r>
        <w:rPr>
          <w:sz w:val="24"/>
        </w:rPr>
        <w:t>and</w:t>
      </w:r>
      <w:r>
        <w:rPr>
          <w:spacing w:val="-2"/>
          <w:sz w:val="24"/>
        </w:rPr>
        <w:t xml:space="preserve"> anomalies.</w:t>
      </w:r>
    </w:p>
    <w:p w14:paraId="159F7D1C">
      <w:pPr>
        <w:pStyle w:val="11"/>
        <w:numPr>
          <w:ilvl w:val="1"/>
          <w:numId w:val="1"/>
        </w:numPr>
        <w:tabs>
          <w:tab w:val="left" w:pos="1800"/>
        </w:tabs>
        <w:spacing w:before="137" w:after="0" w:line="240" w:lineRule="auto"/>
        <w:ind w:left="1800" w:right="0" w:hanging="359"/>
        <w:jc w:val="left"/>
        <w:rPr>
          <w:sz w:val="24"/>
        </w:rPr>
      </w:pPr>
      <w:r>
        <w:rPr>
          <w:sz w:val="24"/>
        </w:rPr>
        <w:t>Data</w:t>
      </w:r>
      <w:r>
        <w:rPr>
          <w:spacing w:val="-3"/>
          <w:sz w:val="24"/>
        </w:rPr>
        <w:t xml:space="preserve"> </w:t>
      </w:r>
      <w:r>
        <w:rPr>
          <w:sz w:val="24"/>
        </w:rPr>
        <w:t>analysis:</w:t>
      </w:r>
      <w:r>
        <w:rPr>
          <w:spacing w:val="-7"/>
          <w:sz w:val="24"/>
        </w:rPr>
        <w:t xml:space="preserve"> </w:t>
      </w:r>
      <w:r>
        <w:rPr>
          <w:sz w:val="24"/>
        </w:rPr>
        <w:t>To</w:t>
      </w:r>
      <w:r>
        <w:rPr>
          <w:spacing w:val="-3"/>
          <w:sz w:val="24"/>
        </w:rPr>
        <w:t xml:space="preserve"> </w:t>
      </w:r>
      <w:r>
        <w:rPr>
          <w:sz w:val="24"/>
        </w:rPr>
        <w:t>identify</w:t>
      </w:r>
      <w:r>
        <w:rPr>
          <w:spacing w:val="-10"/>
          <w:sz w:val="24"/>
        </w:rPr>
        <w:t xml:space="preserve"> </w:t>
      </w:r>
      <w:r>
        <w:rPr>
          <w:sz w:val="24"/>
        </w:rPr>
        <w:t>suspicious</w:t>
      </w:r>
      <w:r>
        <w:rPr>
          <w:spacing w:val="-8"/>
          <w:sz w:val="24"/>
        </w:rPr>
        <w:t xml:space="preserve"> </w:t>
      </w:r>
      <w:r>
        <w:rPr>
          <w:spacing w:val="-2"/>
          <w:sz w:val="24"/>
        </w:rPr>
        <w:t>activity.</w:t>
      </w:r>
    </w:p>
    <w:p w14:paraId="3B17926E">
      <w:pPr>
        <w:pStyle w:val="11"/>
        <w:spacing w:after="0" w:line="240" w:lineRule="auto"/>
        <w:jc w:val="left"/>
        <w:rPr>
          <w:sz w:val="24"/>
        </w:rPr>
        <w:sectPr>
          <w:pgSz w:w="12240" w:h="15840"/>
          <w:pgMar w:top="1820" w:right="360" w:bottom="1340" w:left="1080" w:header="0" w:footer="1159" w:gutter="0"/>
          <w:cols w:space="720" w:num="1"/>
        </w:sectPr>
      </w:pPr>
    </w:p>
    <w:p w14:paraId="118BEEC8">
      <w:pPr>
        <w:pStyle w:val="11"/>
        <w:numPr>
          <w:ilvl w:val="1"/>
          <w:numId w:val="1"/>
        </w:numPr>
        <w:tabs>
          <w:tab w:val="left" w:pos="1800"/>
        </w:tabs>
        <w:spacing w:before="72" w:after="0" w:line="240" w:lineRule="auto"/>
        <w:ind w:left="1800" w:right="0" w:hanging="359"/>
        <w:jc w:val="left"/>
        <w:rPr>
          <w:sz w:val="24"/>
        </w:rPr>
      </w:pPr>
      <w:r>
        <w:rPr>
          <w:sz w:val="24"/>
        </w:rPr>
        <w:t>Real-time</w:t>
      </w:r>
      <w:r>
        <w:rPr>
          <w:spacing w:val="-9"/>
          <w:sz w:val="24"/>
        </w:rPr>
        <w:t xml:space="preserve"> </w:t>
      </w:r>
      <w:r>
        <w:rPr>
          <w:sz w:val="24"/>
        </w:rPr>
        <w:t>monitoring:</w:t>
      </w:r>
      <w:r>
        <w:rPr>
          <w:spacing w:val="-2"/>
          <w:sz w:val="24"/>
        </w:rPr>
        <w:t xml:space="preserve"> </w:t>
      </w:r>
      <w:r>
        <w:rPr>
          <w:sz w:val="24"/>
        </w:rPr>
        <w:t>To</w:t>
      </w:r>
      <w:r>
        <w:rPr>
          <w:spacing w:val="-4"/>
          <w:sz w:val="24"/>
        </w:rPr>
        <w:t xml:space="preserve"> </w:t>
      </w:r>
      <w:r>
        <w:rPr>
          <w:sz w:val="24"/>
        </w:rPr>
        <w:t>flag</w:t>
      </w:r>
      <w:r>
        <w:rPr>
          <w:spacing w:val="-1"/>
          <w:sz w:val="24"/>
        </w:rPr>
        <w:t xml:space="preserve"> </w:t>
      </w:r>
      <w:r>
        <w:rPr>
          <w:sz w:val="24"/>
        </w:rPr>
        <w:t>fraudulent</w:t>
      </w:r>
      <w:r>
        <w:rPr>
          <w:spacing w:val="-2"/>
          <w:sz w:val="24"/>
        </w:rPr>
        <w:t xml:space="preserve"> </w:t>
      </w:r>
      <w:r>
        <w:rPr>
          <w:sz w:val="24"/>
        </w:rPr>
        <w:t>transactions</w:t>
      </w:r>
      <w:r>
        <w:rPr>
          <w:spacing w:val="-5"/>
          <w:sz w:val="24"/>
        </w:rPr>
        <w:t xml:space="preserve"> </w:t>
      </w:r>
      <w:r>
        <w:rPr>
          <w:sz w:val="24"/>
        </w:rPr>
        <w:t>as</w:t>
      </w:r>
      <w:r>
        <w:rPr>
          <w:spacing w:val="-6"/>
          <w:sz w:val="24"/>
        </w:rPr>
        <w:t xml:space="preserve"> </w:t>
      </w:r>
      <w:r>
        <w:rPr>
          <w:sz w:val="24"/>
        </w:rPr>
        <w:t>they</w:t>
      </w:r>
      <w:r>
        <w:rPr>
          <w:spacing w:val="-15"/>
          <w:sz w:val="24"/>
        </w:rPr>
        <w:t xml:space="preserve"> </w:t>
      </w:r>
      <w:r>
        <w:rPr>
          <w:spacing w:val="-2"/>
          <w:sz w:val="24"/>
        </w:rPr>
        <w:t>occur.</w:t>
      </w:r>
    </w:p>
    <w:p w14:paraId="45EE140D">
      <w:pPr>
        <w:pStyle w:val="9"/>
        <w:spacing w:before="107"/>
      </w:pPr>
    </w:p>
    <w:p w14:paraId="7CEAD5D8">
      <w:pPr>
        <w:pStyle w:val="4"/>
      </w:pPr>
      <w:bookmarkStart w:id="16" w:name="Key Challenges:"/>
      <w:bookmarkEnd w:id="16"/>
      <w:r>
        <w:t>Key</w:t>
      </w:r>
      <w:r>
        <w:rPr>
          <w:spacing w:val="-7"/>
        </w:rPr>
        <w:t xml:space="preserve"> </w:t>
      </w:r>
      <w:r>
        <w:rPr>
          <w:spacing w:val="-2"/>
        </w:rPr>
        <w:t>Challenges:</w:t>
      </w:r>
    </w:p>
    <w:p w14:paraId="37D5B0F3">
      <w:pPr>
        <w:pStyle w:val="9"/>
        <w:spacing w:before="70"/>
        <w:rPr>
          <w:b/>
          <w:sz w:val="28"/>
        </w:rPr>
      </w:pPr>
    </w:p>
    <w:p w14:paraId="229AC22E">
      <w:pPr>
        <w:pStyle w:val="11"/>
        <w:numPr>
          <w:ilvl w:val="0"/>
          <w:numId w:val="1"/>
        </w:numPr>
        <w:tabs>
          <w:tab w:val="left" w:pos="1080"/>
        </w:tabs>
        <w:spacing w:before="1" w:after="0" w:line="240" w:lineRule="auto"/>
        <w:ind w:left="1080" w:right="0" w:hanging="360"/>
        <w:jc w:val="left"/>
        <w:rPr>
          <w:sz w:val="24"/>
        </w:rPr>
      </w:pPr>
      <w:r>
        <w:rPr>
          <w:sz w:val="24"/>
        </w:rPr>
        <w:t>Fraudsters</w:t>
      </w:r>
      <w:r>
        <w:rPr>
          <w:spacing w:val="-4"/>
          <w:sz w:val="24"/>
        </w:rPr>
        <w:t xml:space="preserve"> </w:t>
      </w:r>
      <w:r>
        <w:rPr>
          <w:sz w:val="24"/>
        </w:rPr>
        <w:t>are</w:t>
      </w:r>
      <w:r>
        <w:rPr>
          <w:spacing w:val="-9"/>
          <w:sz w:val="24"/>
        </w:rPr>
        <w:t xml:space="preserve"> </w:t>
      </w:r>
      <w:r>
        <w:rPr>
          <w:sz w:val="24"/>
        </w:rPr>
        <w:t>constantly</w:t>
      </w:r>
      <w:r>
        <w:rPr>
          <w:spacing w:val="-7"/>
          <w:sz w:val="24"/>
        </w:rPr>
        <w:t xml:space="preserve"> </w:t>
      </w:r>
      <w:r>
        <w:rPr>
          <w:sz w:val="24"/>
        </w:rPr>
        <w:t>evolving</w:t>
      </w:r>
      <w:r>
        <w:rPr>
          <w:spacing w:val="-1"/>
          <w:sz w:val="24"/>
        </w:rPr>
        <w:t xml:space="preserve"> </w:t>
      </w:r>
      <w:r>
        <w:rPr>
          <w:sz w:val="24"/>
        </w:rPr>
        <w:t>their</w:t>
      </w:r>
      <w:r>
        <w:rPr>
          <w:spacing w:val="-4"/>
          <w:sz w:val="24"/>
        </w:rPr>
        <w:t xml:space="preserve"> </w:t>
      </w:r>
      <w:r>
        <w:rPr>
          <w:spacing w:val="-2"/>
          <w:sz w:val="24"/>
        </w:rPr>
        <w:t>tactics.</w:t>
      </w:r>
    </w:p>
    <w:p w14:paraId="08A1F9B9">
      <w:pPr>
        <w:pStyle w:val="11"/>
        <w:numPr>
          <w:ilvl w:val="0"/>
          <w:numId w:val="1"/>
        </w:numPr>
        <w:tabs>
          <w:tab w:val="left" w:pos="1080"/>
        </w:tabs>
        <w:spacing w:before="141" w:after="0" w:line="240" w:lineRule="auto"/>
        <w:ind w:left="1080" w:right="0" w:hanging="360"/>
        <w:jc w:val="left"/>
        <w:rPr>
          <w:sz w:val="24"/>
        </w:rPr>
      </w:pPr>
      <w:r>
        <w:rPr>
          <w:sz w:val="24"/>
        </w:rPr>
        <w:t>The</w:t>
      </w:r>
      <w:r>
        <w:rPr>
          <w:spacing w:val="-10"/>
          <w:sz w:val="24"/>
        </w:rPr>
        <w:t xml:space="preserve"> </w:t>
      </w:r>
      <w:r>
        <w:rPr>
          <w:sz w:val="24"/>
        </w:rPr>
        <w:t>sheer volume</w:t>
      </w:r>
      <w:r>
        <w:rPr>
          <w:spacing w:val="-6"/>
          <w:sz w:val="24"/>
        </w:rPr>
        <w:t xml:space="preserve"> </w:t>
      </w:r>
      <w:r>
        <w:rPr>
          <w:sz w:val="24"/>
        </w:rPr>
        <w:t>of</w:t>
      </w:r>
      <w:r>
        <w:rPr>
          <w:spacing w:val="-9"/>
          <w:sz w:val="24"/>
        </w:rPr>
        <w:t xml:space="preserve"> </w:t>
      </w:r>
      <w:r>
        <w:rPr>
          <w:sz w:val="24"/>
        </w:rPr>
        <w:t>online</w:t>
      </w:r>
      <w:r>
        <w:rPr>
          <w:spacing w:val="-5"/>
          <w:sz w:val="24"/>
        </w:rPr>
        <w:t xml:space="preserve"> </w:t>
      </w:r>
      <w:r>
        <w:rPr>
          <w:sz w:val="24"/>
        </w:rPr>
        <w:t>transactions</w:t>
      </w:r>
      <w:r>
        <w:rPr>
          <w:spacing w:val="2"/>
          <w:sz w:val="24"/>
        </w:rPr>
        <w:t xml:space="preserve"> </w:t>
      </w:r>
      <w:r>
        <w:rPr>
          <w:sz w:val="24"/>
        </w:rPr>
        <w:t>makes</w:t>
      </w:r>
      <w:r>
        <w:rPr>
          <w:spacing w:val="-3"/>
          <w:sz w:val="24"/>
        </w:rPr>
        <w:t xml:space="preserve"> </w:t>
      </w:r>
      <w:r>
        <w:rPr>
          <w:sz w:val="24"/>
        </w:rPr>
        <w:t>detection</w:t>
      </w:r>
      <w:r>
        <w:rPr>
          <w:spacing w:val="-5"/>
          <w:sz w:val="24"/>
        </w:rPr>
        <w:t xml:space="preserve"> </w:t>
      </w:r>
      <w:r>
        <w:rPr>
          <w:spacing w:val="-2"/>
          <w:sz w:val="24"/>
        </w:rPr>
        <w:t>complex.</w:t>
      </w:r>
    </w:p>
    <w:p w14:paraId="5A143738">
      <w:pPr>
        <w:pStyle w:val="11"/>
        <w:numPr>
          <w:ilvl w:val="0"/>
          <w:numId w:val="1"/>
        </w:numPr>
        <w:tabs>
          <w:tab w:val="left" w:pos="1081"/>
          <w:tab w:val="left" w:pos="2252"/>
          <w:tab w:val="left" w:pos="2958"/>
          <w:tab w:val="left" w:pos="4038"/>
          <w:tab w:val="left" w:pos="6626"/>
          <w:tab w:val="left" w:pos="8763"/>
        </w:tabs>
        <w:spacing w:before="137" w:after="0" w:line="360" w:lineRule="auto"/>
        <w:ind w:left="1081" w:right="1093" w:hanging="361"/>
        <w:jc w:val="left"/>
        <w:rPr>
          <w:sz w:val="24"/>
        </w:rPr>
      </w:pPr>
      <w:r>
        <w:rPr>
          <w:spacing w:val="-2"/>
          <w:sz w:val="24"/>
        </w:rPr>
        <w:t>Balancing</w:t>
      </w:r>
      <w:r>
        <w:rPr>
          <w:sz w:val="24"/>
        </w:rPr>
        <w:tab/>
      </w:r>
      <w:r>
        <w:rPr>
          <w:spacing w:val="-2"/>
          <w:sz w:val="24"/>
        </w:rPr>
        <w:t>fraud</w:t>
      </w:r>
      <w:r>
        <w:rPr>
          <w:sz w:val="24"/>
        </w:rPr>
        <w:tab/>
      </w:r>
      <w:r>
        <w:rPr>
          <w:spacing w:val="-2"/>
          <w:sz w:val="24"/>
        </w:rPr>
        <w:t>detection</w:t>
      </w:r>
      <w:r>
        <w:rPr>
          <w:sz w:val="24"/>
        </w:rPr>
        <w:tab/>
      </w:r>
      <w:r>
        <w:rPr>
          <w:sz w:val="24"/>
        </w:rPr>
        <w:t>with</w:t>
      </w:r>
      <w:r>
        <w:rPr>
          <w:spacing w:val="40"/>
          <w:sz w:val="24"/>
        </w:rPr>
        <w:t xml:space="preserve"> </w:t>
      </w:r>
      <w:r>
        <w:rPr>
          <w:sz w:val="24"/>
        </w:rPr>
        <w:t>minimizing</w:t>
      </w:r>
      <w:r>
        <w:rPr>
          <w:spacing w:val="40"/>
          <w:sz w:val="24"/>
        </w:rPr>
        <w:t xml:space="preserve"> </w:t>
      </w:r>
      <w:r>
        <w:rPr>
          <w:sz w:val="24"/>
        </w:rPr>
        <w:t>false</w:t>
      </w:r>
      <w:r>
        <w:rPr>
          <w:sz w:val="24"/>
        </w:rPr>
        <w:tab/>
      </w:r>
      <w:r>
        <w:rPr>
          <w:sz w:val="24"/>
        </w:rPr>
        <w:t>positives</w:t>
      </w:r>
      <w:r>
        <w:rPr>
          <w:spacing w:val="40"/>
          <w:sz w:val="24"/>
        </w:rPr>
        <w:t xml:space="preserve"> </w:t>
      </w:r>
      <w:r>
        <w:rPr>
          <w:sz w:val="24"/>
        </w:rPr>
        <w:t>(flagging</w:t>
      </w:r>
      <w:r>
        <w:rPr>
          <w:sz w:val="24"/>
        </w:rPr>
        <w:tab/>
      </w:r>
      <w:r>
        <w:rPr>
          <w:spacing w:val="-4"/>
          <w:sz w:val="24"/>
        </w:rPr>
        <w:t xml:space="preserve">legitimate </w:t>
      </w:r>
      <w:r>
        <w:rPr>
          <w:sz w:val="24"/>
        </w:rPr>
        <w:t>transactions) is crucial</w:t>
      </w:r>
    </w:p>
    <w:p w14:paraId="1AF51EC5">
      <w:pPr>
        <w:pStyle w:val="11"/>
        <w:spacing w:after="0" w:line="360" w:lineRule="auto"/>
        <w:jc w:val="left"/>
        <w:rPr>
          <w:sz w:val="24"/>
        </w:rPr>
        <w:sectPr>
          <w:pgSz w:w="12240" w:h="15840"/>
          <w:pgMar w:top="1360" w:right="360" w:bottom="1340" w:left="1080" w:header="0" w:footer="1159" w:gutter="0"/>
          <w:cols w:space="720" w:num="1"/>
        </w:sectPr>
      </w:pPr>
    </w:p>
    <w:p w14:paraId="0175CC58">
      <w:pPr>
        <w:pStyle w:val="2"/>
        <w:spacing w:line="516" w:lineRule="auto"/>
        <w:ind w:left="3284" w:right="3700" w:firstLine="855"/>
      </w:pPr>
      <w:bookmarkStart w:id="17" w:name="CHAPTER 2 LITERATURE SURVEY"/>
      <w:bookmarkEnd w:id="17"/>
      <w:r>
        <w:t xml:space="preserve">CHAPTER 2 </w:t>
      </w:r>
      <w:r>
        <w:rPr>
          <w:spacing w:val="-2"/>
        </w:rPr>
        <w:t>LITERATURE</w:t>
      </w:r>
      <w:r>
        <w:rPr>
          <w:spacing w:val="-20"/>
        </w:rPr>
        <w:t xml:space="preserve"> </w:t>
      </w:r>
      <w:r>
        <w:rPr>
          <w:spacing w:val="-2"/>
        </w:rPr>
        <w:t>SURVEY</w:t>
      </w:r>
    </w:p>
    <w:p w14:paraId="11FC70CC">
      <w:pPr>
        <w:pStyle w:val="11"/>
        <w:numPr>
          <w:ilvl w:val="1"/>
          <w:numId w:val="2"/>
        </w:numPr>
        <w:tabs>
          <w:tab w:val="left" w:pos="734"/>
        </w:tabs>
        <w:spacing w:before="0" w:after="0" w:line="360" w:lineRule="auto"/>
        <w:ind w:left="360" w:right="1245" w:firstLine="0"/>
        <w:jc w:val="left"/>
        <w:rPr>
          <w:sz w:val="24"/>
        </w:rPr>
      </w:pPr>
      <w:r>
        <w:rPr>
          <w:sz w:val="24"/>
        </w:rPr>
        <w:t>Literature</w:t>
      </w:r>
      <w:r>
        <w:rPr>
          <w:spacing w:val="-8"/>
          <w:sz w:val="24"/>
        </w:rPr>
        <w:t xml:space="preserve"> </w:t>
      </w:r>
      <w:r>
        <w:rPr>
          <w:sz w:val="24"/>
        </w:rPr>
        <w:t>Survey</w:t>
      </w:r>
      <w:r>
        <w:rPr>
          <w:spacing w:val="-12"/>
          <w:sz w:val="24"/>
        </w:rPr>
        <w:t xml:space="preserve"> </w:t>
      </w:r>
      <w:r>
        <w:rPr>
          <w:sz w:val="24"/>
        </w:rPr>
        <w:t>Paper -1:</w:t>
      </w:r>
      <w:r>
        <w:rPr>
          <w:spacing w:val="-2"/>
          <w:sz w:val="24"/>
        </w:rPr>
        <w:t xml:space="preserve"> </w:t>
      </w:r>
      <w:r>
        <w:rPr>
          <w:sz w:val="24"/>
        </w:rPr>
        <w:t>Personal</w:t>
      </w:r>
      <w:r>
        <w:rPr>
          <w:spacing w:val="-7"/>
          <w:sz w:val="24"/>
        </w:rPr>
        <w:t xml:space="preserve"> </w:t>
      </w:r>
      <w:r>
        <w:rPr>
          <w:sz w:val="24"/>
        </w:rPr>
        <w:t>loan</w:t>
      </w:r>
      <w:r>
        <w:rPr>
          <w:spacing w:val="-7"/>
          <w:sz w:val="24"/>
        </w:rPr>
        <w:t xml:space="preserve"> </w:t>
      </w:r>
      <w:r>
        <w:rPr>
          <w:sz w:val="24"/>
        </w:rPr>
        <w:t>default prediction</w:t>
      </w:r>
      <w:r>
        <w:rPr>
          <w:spacing w:val="-7"/>
          <w:sz w:val="24"/>
        </w:rPr>
        <w:t xml:space="preserve"> </w:t>
      </w:r>
      <w:r>
        <w:rPr>
          <w:sz w:val="24"/>
        </w:rPr>
        <w:t>and impact analysis</w:t>
      </w:r>
      <w:r>
        <w:rPr>
          <w:spacing w:val="-4"/>
          <w:sz w:val="24"/>
        </w:rPr>
        <w:t xml:space="preserve"> </w:t>
      </w:r>
      <w:r>
        <w:rPr>
          <w:sz w:val="24"/>
        </w:rPr>
        <w:t>of</w:t>
      </w:r>
      <w:r>
        <w:rPr>
          <w:spacing w:val="-10"/>
          <w:sz w:val="24"/>
        </w:rPr>
        <w:t xml:space="preserve"> </w:t>
      </w:r>
      <w:r>
        <w:rPr>
          <w:sz w:val="24"/>
        </w:rPr>
        <w:t>debt/DR raj Gopal April 2023</w:t>
      </w:r>
    </w:p>
    <w:p w14:paraId="1A42E112">
      <w:pPr>
        <w:pStyle w:val="9"/>
        <w:spacing w:before="233" w:line="360" w:lineRule="auto"/>
        <w:ind w:left="360" w:right="1070"/>
        <w:jc w:val="both"/>
      </w:pPr>
      <w:r>
        <w:t>The paper titled “Personal Loan Default Prediction and Impact Analysis of Debt” by Dr. Raj Gopal (April 2023) focuses on predicting the likelihood of default among personal loan borrowers and examining how varying levels of debt influence the probability of default. The study underscores the critical role of early intervention—such as proactive monitoring of borrowers with high debt-to-income ratios or those showing early signs of financial distress—in reducing financial losses for lending institutions. By highlighting the correlation between debt levels and default risk, the paper draws attention to how even marginal increases in outstanding debt can</w:t>
      </w:r>
      <w:r>
        <w:rPr>
          <w:spacing w:val="-2"/>
        </w:rPr>
        <w:t xml:space="preserve"> </w:t>
      </w:r>
      <w:r>
        <w:t>significantly</w:t>
      </w:r>
      <w:r>
        <w:rPr>
          <w:spacing w:val="-2"/>
        </w:rPr>
        <w:t xml:space="preserve"> </w:t>
      </w:r>
      <w:r>
        <w:t>elevate a borrower’s likelihood of missing payments or defaulting entirely.</w:t>
      </w:r>
    </w:p>
    <w:p w14:paraId="3006E726">
      <w:pPr>
        <w:pStyle w:val="9"/>
        <w:spacing w:before="242" w:line="360" w:lineRule="auto"/>
        <w:ind w:left="360" w:right="1076"/>
        <w:jc w:val="both"/>
      </w:pPr>
      <w:r>
        <w:t>From a methodological standpoint, the paper employs Logistic Regression and Support Vector Machines (SVM) to model and predict default outcomes. Logistic Regression is chosen for its interpretability; it allows researchers and financial analysts to understand the weight of each predictor (e.g., debt ratio, income level, credit score) on the probability of default. SVM, on the other hand, is recognized for its robustness in handling non-linear relationships in the data, potentially capturing complex interactions between borrower characteristics that Logistic Regression might oversimplify. In practice, the paper compares both models, evaluating their performance through standard metrics like accuracy, precision, recall, and the area under the ROC curve (AUC).</w:t>
      </w:r>
    </w:p>
    <w:p w14:paraId="0A5A0110">
      <w:pPr>
        <w:pStyle w:val="9"/>
        <w:spacing w:before="240" w:line="360" w:lineRule="auto"/>
        <w:ind w:left="360" w:right="1078"/>
        <w:jc w:val="both"/>
      </w:pPr>
      <w:r>
        <w:t>The findings reveal that higher levels of outstanding debt (often measured via debt-to-income ratio or total debt amount) are strongly correlated with an increased risk of default. This insight points to the need for early intervention strategies, such as enhanced credit counseling, restructuring of loan terms, or tighter monitoring of high-risk borrowers. By intervening earlier, financial institutions can mitigate potential losses and maintain healthier loan portfolios.</w:t>
      </w:r>
    </w:p>
    <w:p w14:paraId="7934A635">
      <w:pPr>
        <w:pStyle w:val="9"/>
        <w:spacing w:after="0" w:line="360" w:lineRule="auto"/>
        <w:jc w:val="both"/>
        <w:sectPr>
          <w:pgSz w:w="12240" w:h="15840"/>
          <w:pgMar w:top="1380" w:right="360" w:bottom="1340" w:left="1080" w:header="0" w:footer="1159" w:gutter="0"/>
          <w:cols w:space="720" w:num="1"/>
        </w:sectPr>
      </w:pPr>
    </w:p>
    <w:p w14:paraId="2AED427E">
      <w:pPr>
        <w:pStyle w:val="9"/>
        <w:spacing w:before="77" w:line="360" w:lineRule="auto"/>
        <w:ind w:left="360" w:right="1074"/>
        <w:jc w:val="both"/>
      </w:pPr>
      <w:r>
        <w:t>Despite the promising results, the authors identify a research gap related to dataset limitations. The paper emphasizes the need to expand the dataset—both in terms of size and diversity—to improve the generalizability of the models. Currently, the models may be constrained by the specific demographics or geographic region represented in the data, limiting their applicability across broader borrower populations. In addition, the study hints at exploring more advanced techniques, such as ensemble methods or deep learning architectures, once a richer dataset is available. By addressing these gaps, future research could develop more universally applicable models, offering more</w:t>
      </w:r>
      <w:r>
        <w:rPr>
          <w:spacing w:val="-1"/>
        </w:rPr>
        <w:t xml:space="preserve"> </w:t>
      </w:r>
      <w:r>
        <w:t>accurate</w:t>
      </w:r>
      <w:r>
        <w:rPr>
          <w:spacing w:val="-1"/>
        </w:rPr>
        <w:t xml:space="preserve"> </w:t>
      </w:r>
      <w:r>
        <w:t>default predictions and</w:t>
      </w:r>
      <w:r>
        <w:rPr>
          <w:spacing w:val="-2"/>
        </w:rPr>
        <w:t xml:space="preserve"> </w:t>
      </w:r>
      <w:r>
        <w:t>deeper insights into</w:t>
      </w:r>
      <w:r>
        <w:rPr>
          <w:spacing w:val="-1"/>
        </w:rPr>
        <w:t xml:space="preserve"> </w:t>
      </w:r>
      <w:r>
        <w:t>the</w:t>
      </w:r>
      <w:r>
        <w:rPr>
          <w:spacing w:val="-2"/>
        </w:rPr>
        <w:t xml:space="preserve"> </w:t>
      </w:r>
      <w:r>
        <w:t>interplay</w:t>
      </w:r>
      <w:r>
        <w:rPr>
          <w:spacing w:val="-6"/>
        </w:rPr>
        <w:t xml:space="preserve"> </w:t>
      </w:r>
      <w:r>
        <w:t>between debt levels and default risk.</w:t>
      </w:r>
    </w:p>
    <w:p w14:paraId="10BE0F8A">
      <w:pPr>
        <w:pStyle w:val="11"/>
        <w:numPr>
          <w:ilvl w:val="1"/>
          <w:numId w:val="2"/>
        </w:numPr>
        <w:tabs>
          <w:tab w:val="left" w:pos="748"/>
        </w:tabs>
        <w:spacing w:before="235" w:after="0" w:line="360" w:lineRule="auto"/>
        <w:ind w:left="360" w:right="1359" w:firstLine="0"/>
        <w:jc w:val="left"/>
        <w:rPr>
          <w:sz w:val="24"/>
        </w:rPr>
      </w:pPr>
      <w:r>
        <w:rPr>
          <w:sz w:val="24"/>
        </w:rPr>
        <w:t>Literature</w:t>
      </w:r>
      <w:r>
        <w:rPr>
          <w:spacing w:val="24"/>
          <w:sz w:val="24"/>
        </w:rPr>
        <w:t xml:space="preserve"> </w:t>
      </w:r>
      <w:r>
        <w:rPr>
          <w:sz w:val="24"/>
        </w:rPr>
        <w:t>Survey</w:t>
      </w:r>
      <w:r>
        <w:rPr>
          <w:spacing w:val="-13"/>
          <w:sz w:val="24"/>
        </w:rPr>
        <w:t xml:space="preserve"> </w:t>
      </w:r>
      <w:r>
        <w:rPr>
          <w:sz w:val="24"/>
        </w:rPr>
        <w:t>paper-2:</w:t>
      </w:r>
      <w:r>
        <w:rPr>
          <w:spacing w:val="-4"/>
          <w:sz w:val="24"/>
        </w:rPr>
        <w:t xml:space="preserve"> </w:t>
      </w:r>
      <w:r>
        <w:rPr>
          <w:sz w:val="24"/>
        </w:rPr>
        <w:t>Research</w:t>
      </w:r>
      <w:r>
        <w:rPr>
          <w:spacing w:val="-8"/>
          <w:sz w:val="24"/>
        </w:rPr>
        <w:t xml:space="preserve"> </w:t>
      </w:r>
      <w:r>
        <w:rPr>
          <w:sz w:val="24"/>
        </w:rPr>
        <w:t>on</w:t>
      </w:r>
      <w:r>
        <w:rPr>
          <w:spacing w:val="-8"/>
          <w:sz w:val="24"/>
        </w:rPr>
        <w:t xml:space="preserve"> </w:t>
      </w:r>
      <w:r>
        <w:rPr>
          <w:sz w:val="24"/>
        </w:rPr>
        <w:t>credit risk</w:t>
      </w:r>
      <w:r>
        <w:rPr>
          <w:spacing w:val="-4"/>
          <w:sz w:val="24"/>
        </w:rPr>
        <w:t xml:space="preserve"> </w:t>
      </w:r>
      <w:r>
        <w:rPr>
          <w:sz w:val="24"/>
        </w:rPr>
        <w:t>models</w:t>
      </w:r>
      <w:r>
        <w:rPr>
          <w:spacing w:val="-2"/>
          <w:sz w:val="24"/>
        </w:rPr>
        <w:t xml:space="preserve"> </w:t>
      </w:r>
      <w:r>
        <w:rPr>
          <w:sz w:val="24"/>
        </w:rPr>
        <w:t>via machine learning</w:t>
      </w:r>
      <w:r>
        <w:rPr>
          <w:spacing w:val="30"/>
          <w:sz w:val="24"/>
        </w:rPr>
        <w:t xml:space="preserve"> </w:t>
      </w:r>
      <w:r>
        <w:rPr>
          <w:sz w:val="24"/>
        </w:rPr>
        <w:t>algorithm and logistic regression for prediction/kera.</w:t>
      </w:r>
    </w:p>
    <w:p w14:paraId="1C38AA55">
      <w:pPr>
        <w:pStyle w:val="9"/>
        <w:spacing w:before="238" w:line="360" w:lineRule="auto"/>
        <w:ind w:left="360" w:right="1069"/>
        <w:jc w:val="both"/>
      </w:pPr>
      <w:r>
        <w:t xml:space="preserve">The paper titled </w:t>
      </w:r>
      <w:r>
        <w:rPr>
          <w:i/>
        </w:rPr>
        <w:t>“Research on Credit Risk Models via Machine Learning Algorithms and</w:t>
      </w:r>
      <w:r>
        <w:rPr>
          <w:i/>
          <w:spacing w:val="40"/>
        </w:rPr>
        <w:t xml:space="preserve"> </w:t>
      </w:r>
      <w:r>
        <w:rPr>
          <w:i/>
        </w:rPr>
        <w:t xml:space="preserve">Logistic Regression for Prediction” </w:t>
      </w:r>
      <w:r>
        <w:t>(by Kera, date unspecified) provides an in-depth</w:t>
      </w:r>
      <w:r>
        <w:rPr>
          <w:spacing w:val="40"/>
        </w:rPr>
        <w:t xml:space="preserve"> </w:t>
      </w:r>
      <w:r>
        <w:t>comparative study</w:t>
      </w:r>
      <w:r>
        <w:rPr>
          <w:spacing w:val="-7"/>
        </w:rPr>
        <w:t xml:space="preserve"> </w:t>
      </w:r>
      <w:r>
        <w:t>of</w:t>
      </w:r>
      <w:r>
        <w:rPr>
          <w:spacing w:val="-2"/>
        </w:rPr>
        <w:t xml:space="preserve"> </w:t>
      </w:r>
      <w:r>
        <w:t>how different machine learning techniques</w:t>
      </w:r>
      <w:r>
        <w:rPr>
          <w:spacing w:val="-1"/>
        </w:rPr>
        <w:t xml:space="preserve"> </w:t>
      </w:r>
      <w:r>
        <w:t>can be harnessed to forecast</w:t>
      </w:r>
      <w:r>
        <w:rPr>
          <w:spacing w:val="-3"/>
        </w:rPr>
        <w:t xml:space="preserve"> </w:t>
      </w:r>
      <w:r>
        <w:t>the likelihood of loan default and manage credit risk. Specifically, it focuses on Decision Trees, XGBoost, and Logistic Regression, evaluating their strengths and weaknesses in terms of predictive accuracy, computational efficiency, and interpretability. The core motivation for this work stems from the growing need for financial institutions to accurately gauge the default risk posed by loan applicants, which can significantly impact the institution’s financial health and regulatory compliance.</w:t>
      </w:r>
    </w:p>
    <w:p w14:paraId="1ADB330F">
      <w:pPr>
        <w:pStyle w:val="9"/>
        <w:spacing w:before="245" w:line="360" w:lineRule="auto"/>
        <w:ind w:left="360" w:right="1073"/>
        <w:jc w:val="both"/>
      </w:pPr>
      <w:r>
        <w:t>From a methodological standpoint, the paper first highlights the interpretability of Decision Trees, which serve as a foundational model capable of identifying key risk factors such as</w:t>
      </w:r>
      <w:r>
        <w:rPr>
          <w:spacing w:val="40"/>
        </w:rPr>
        <w:t xml:space="preserve"> </w:t>
      </w:r>
      <w:r>
        <w:t>income levels, credit scores, and debt-to-income ratios. This interpretability makes them relatively easy to adopt within traditional banking environments where transparency is critical. XGBoost is then introduced as a more advanced, ensemble-based approach that iteratively</w:t>
      </w:r>
      <w:r>
        <w:rPr>
          <w:spacing w:val="40"/>
        </w:rPr>
        <w:t xml:space="preserve"> </w:t>
      </w:r>
      <w:r>
        <w:t>refines decision trees to achieve higher accuracy and more robust handling of complex data. Compared</w:t>
      </w:r>
      <w:r>
        <w:rPr>
          <w:spacing w:val="-3"/>
        </w:rPr>
        <w:t xml:space="preserve"> </w:t>
      </w:r>
      <w:r>
        <w:t>to Decision</w:t>
      </w:r>
      <w:r>
        <w:rPr>
          <w:spacing w:val="-3"/>
        </w:rPr>
        <w:t xml:space="preserve"> </w:t>
      </w:r>
      <w:r>
        <w:t>Trees,</w:t>
      </w:r>
      <w:r>
        <w:rPr>
          <w:spacing w:val="-1"/>
        </w:rPr>
        <w:t xml:space="preserve"> </w:t>
      </w:r>
      <w:r>
        <w:t>XGBoost</w:t>
      </w:r>
      <w:r>
        <w:rPr>
          <w:spacing w:val="-3"/>
        </w:rPr>
        <w:t xml:space="preserve"> </w:t>
      </w:r>
      <w:r>
        <w:t>often</w:t>
      </w:r>
      <w:r>
        <w:rPr>
          <w:spacing w:val="-7"/>
        </w:rPr>
        <w:t xml:space="preserve"> </w:t>
      </w:r>
      <w:r>
        <w:t>demonstrates</w:t>
      </w:r>
      <w:r>
        <w:rPr>
          <w:spacing w:val="-3"/>
        </w:rPr>
        <w:t xml:space="preserve"> </w:t>
      </w:r>
      <w:r>
        <w:t>superior</w:t>
      </w:r>
      <w:r>
        <w:rPr>
          <w:spacing w:val="-2"/>
        </w:rPr>
        <w:t xml:space="preserve"> </w:t>
      </w:r>
      <w:r>
        <w:t>performance, especially</w:t>
      </w:r>
      <w:r>
        <w:rPr>
          <w:spacing w:val="-7"/>
        </w:rPr>
        <w:t xml:space="preserve"> </w:t>
      </w:r>
      <w:r>
        <w:t>with large and imbalanced</w:t>
      </w:r>
      <w:r>
        <w:rPr>
          <w:spacing w:val="-1"/>
        </w:rPr>
        <w:t xml:space="preserve"> </w:t>
      </w:r>
      <w:r>
        <w:t>datasets. Meanwhile, Logistic Regression is</w:t>
      </w:r>
      <w:r>
        <w:rPr>
          <w:spacing w:val="-2"/>
        </w:rPr>
        <w:t xml:space="preserve"> </w:t>
      </w:r>
      <w:r>
        <w:t>utilized</w:t>
      </w:r>
      <w:r>
        <w:rPr>
          <w:spacing w:val="-1"/>
        </w:rPr>
        <w:t xml:space="preserve"> </w:t>
      </w:r>
      <w:r>
        <w:t>as</w:t>
      </w:r>
      <w:r>
        <w:rPr>
          <w:spacing w:val="-2"/>
        </w:rPr>
        <w:t xml:space="preserve"> </w:t>
      </w:r>
      <w:r>
        <w:t>a benchmark, given its</w:t>
      </w:r>
      <w:r>
        <w:rPr>
          <w:spacing w:val="73"/>
        </w:rPr>
        <w:t xml:space="preserve"> </w:t>
      </w:r>
      <w:r>
        <w:t>longstanding</w:t>
      </w:r>
      <w:r>
        <w:rPr>
          <w:spacing w:val="72"/>
        </w:rPr>
        <w:t xml:space="preserve"> </w:t>
      </w:r>
      <w:r>
        <w:t>role</w:t>
      </w:r>
      <w:r>
        <w:rPr>
          <w:spacing w:val="75"/>
        </w:rPr>
        <w:t xml:space="preserve"> </w:t>
      </w:r>
      <w:r>
        <w:t>in</w:t>
      </w:r>
      <w:r>
        <w:rPr>
          <w:spacing w:val="70"/>
        </w:rPr>
        <w:t xml:space="preserve"> </w:t>
      </w:r>
      <w:r>
        <w:t>credit</w:t>
      </w:r>
      <w:r>
        <w:rPr>
          <w:spacing w:val="75"/>
        </w:rPr>
        <w:t xml:space="preserve"> </w:t>
      </w:r>
      <w:r>
        <w:t>risk</w:t>
      </w:r>
      <w:r>
        <w:rPr>
          <w:spacing w:val="75"/>
        </w:rPr>
        <w:t xml:space="preserve"> </w:t>
      </w:r>
      <w:r>
        <w:t>assessment.</w:t>
      </w:r>
      <w:r>
        <w:rPr>
          <w:spacing w:val="74"/>
        </w:rPr>
        <w:t xml:space="preserve"> </w:t>
      </w:r>
      <w:r>
        <w:t>Although</w:t>
      </w:r>
      <w:r>
        <w:rPr>
          <w:spacing w:val="71"/>
        </w:rPr>
        <w:t xml:space="preserve"> </w:t>
      </w:r>
      <w:r>
        <w:t>Logistic</w:t>
      </w:r>
      <w:r>
        <w:rPr>
          <w:spacing w:val="70"/>
        </w:rPr>
        <w:t xml:space="preserve"> </w:t>
      </w:r>
      <w:r>
        <w:t>Regression</w:t>
      </w:r>
      <w:r>
        <w:rPr>
          <w:spacing w:val="66"/>
        </w:rPr>
        <w:t xml:space="preserve"> </w:t>
      </w:r>
      <w:r>
        <w:t>can</w:t>
      </w:r>
      <w:r>
        <w:rPr>
          <w:spacing w:val="71"/>
        </w:rPr>
        <w:t xml:space="preserve"> </w:t>
      </w:r>
      <w:r>
        <w:t>be</w:t>
      </w:r>
      <w:r>
        <w:rPr>
          <w:spacing w:val="74"/>
        </w:rPr>
        <w:t xml:space="preserve"> </w:t>
      </w:r>
      <w:r>
        <w:t>less</w:t>
      </w:r>
    </w:p>
    <w:p w14:paraId="43B771BD">
      <w:pPr>
        <w:pStyle w:val="9"/>
        <w:spacing w:after="0" w:line="360" w:lineRule="auto"/>
        <w:jc w:val="both"/>
        <w:sectPr>
          <w:pgSz w:w="12240" w:h="15840"/>
          <w:pgMar w:top="1360" w:right="360" w:bottom="1340" w:left="1080" w:header="0" w:footer="1159" w:gutter="0"/>
          <w:cols w:space="720" w:num="1"/>
        </w:sectPr>
      </w:pPr>
    </w:p>
    <w:p w14:paraId="50B02631">
      <w:pPr>
        <w:pStyle w:val="9"/>
        <w:spacing w:before="77" w:line="355" w:lineRule="auto"/>
        <w:ind w:left="360" w:right="1085"/>
        <w:jc w:val="both"/>
      </w:pPr>
      <w:r>
        <w:t>powerful for non-linear data patterns, it remains popular for its simplicity and ability to provide clear insights into how individual variables influence the probability of default.</w:t>
      </w:r>
    </w:p>
    <w:p w14:paraId="63E9B37C">
      <w:pPr>
        <w:pStyle w:val="9"/>
        <w:spacing w:before="244" w:line="360" w:lineRule="auto"/>
        <w:ind w:left="360" w:right="1067"/>
        <w:jc w:val="both"/>
      </w:pPr>
      <w:r>
        <w:t>The</w:t>
      </w:r>
      <w:r>
        <w:rPr>
          <w:spacing w:val="-4"/>
        </w:rPr>
        <w:t xml:space="preserve"> </w:t>
      </w:r>
      <w:r>
        <w:t>results indicate</w:t>
      </w:r>
      <w:r>
        <w:rPr>
          <w:spacing w:val="-4"/>
        </w:rPr>
        <w:t xml:space="preserve"> </w:t>
      </w:r>
      <w:r>
        <w:t>that while</w:t>
      </w:r>
      <w:r>
        <w:rPr>
          <w:spacing w:val="-4"/>
        </w:rPr>
        <w:t xml:space="preserve"> </w:t>
      </w:r>
      <w:r>
        <w:t>XGBoost generally</w:t>
      </w:r>
      <w:r>
        <w:rPr>
          <w:spacing w:val="-3"/>
        </w:rPr>
        <w:t xml:space="preserve"> </w:t>
      </w:r>
      <w:r>
        <w:t>achieves</w:t>
      </w:r>
      <w:r>
        <w:rPr>
          <w:spacing w:val="-1"/>
        </w:rPr>
        <w:t xml:space="preserve"> </w:t>
      </w:r>
      <w:r>
        <w:t>higher accuracy, both</w:t>
      </w:r>
      <w:r>
        <w:rPr>
          <w:spacing w:val="-5"/>
        </w:rPr>
        <w:t xml:space="preserve"> </w:t>
      </w:r>
      <w:r>
        <w:t>Decision</w:t>
      </w:r>
      <w:r>
        <w:rPr>
          <w:spacing w:val="-3"/>
        </w:rPr>
        <w:t xml:space="preserve"> </w:t>
      </w:r>
      <w:r>
        <w:t>Trees and Logistic Regression have advantages in terms of model explainability. This is particularly relevant in regulated financial environments where stakeholders require clear justifications for lending decisions. Moreover, the study points out a significant research gap related to user interface simplicity. Even the most accurate model can be underutilized if loan officers, underwriters, and</w:t>
      </w:r>
      <w:r>
        <w:rPr>
          <w:spacing w:val="-4"/>
        </w:rPr>
        <w:t xml:space="preserve"> </w:t>
      </w:r>
      <w:r>
        <w:t>other non-technical</w:t>
      </w:r>
      <w:r>
        <w:rPr>
          <w:spacing w:val="-7"/>
        </w:rPr>
        <w:t xml:space="preserve"> </w:t>
      </w:r>
      <w:r>
        <w:t>staff</w:t>
      </w:r>
      <w:r>
        <w:rPr>
          <w:spacing w:val="-2"/>
        </w:rPr>
        <w:t xml:space="preserve"> </w:t>
      </w:r>
      <w:r>
        <w:t>find it</w:t>
      </w:r>
      <w:r>
        <w:rPr>
          <w:spacing w:val="-4"/>
        </w:rPr>
        <w:t xml:space="preserve"> </w:t>
      </w:r>
      <w:r>
        <w:t>too complex</w:t>
      </w:r>
      <w:r>
        <w:rPr>
          <w:spacing w:val="-3"/>
        </w:rPr>
        <w:t xml:space="preserve"> </w:t>
      </w:r>
      <w:r>
        <w:t>to interpret and integrate</w:t>
      </w:r>
      <w:r>
        <w:rPr>
          <w:spacing w:val="-4"/>
        </w:rPr>
        <w:t xml:space="preserve"> </w:t>
      </w:r>
      <w:r>
        <w:t>into</w:t>
      </w:r>
      <w:r>
        <w:rPr>
          <w:spacing w:val="-4"/>
        </w:rPr>
        <w:t xml:space="preserve"> </w:t>
      </w:r>
      <w:r>
        <w:t>their workflow. Consequently, the authors recommend future work on creating intuitive dashboards, automated reporting mechanisms, and visual explanations that bridge the gap between sophisticated predictive analytics and day-to-day</w:t>
      </w:r>
      <w:r>
        <w:rPr>
          <w:spacing w:val="-5"/>
        </w:rPr>
        <w:t xml:space="preserve"> </w:t>
      </w:r>
      <w:r>
        <w:t>decision-making processes. This focus on user- centric design ensures that the benefits of machine learning are more broadly accessible, ultimately leading to more proactive and effective credit risk management.</w:t>
      </w:r>
    </w:p>
    <w:p w14:paraId="7AD8CF53">
      <w:pPr>
        <w:pStyle w:val="11"/>
        <w:numPr>
          <w:ilvl w:val="1"/>
          <w:numId w:val="3"/>
        </w:numPr>
        <w:tabs>
          <w:tab w:val="left" w:pos="719"/>
        </w:tabs>
        <w:spacing w:before="243" w:after="0" w:line="240" w:lineRule="auto"/>
        <w:ind w:left="719" w:right="0" w:hanging="359"/>
        <w:jc w:val="left"/>
        <w:rPr>
          <w:sz w:val="24"/>
        </w:rPr>
      </w:pPr>
      <w:r>
        <w:rPr>
          <w:sz w:val="24"/>
        </w:rPr>
        <w:t>Literature</w:t>
      </w:r>
      <w:r>
        <w:rPr>
          <w:spacing w:val="-8"/>
          <w:sz w:val="24"/>
        </w:rPr>
        <w:t xml:space="preserve"> </w:t>
      </w:r>
      <w:r>
        <w:rPr>
          <w:sz w:val="24"/>
        </w:rPr>
        <w:t>Survey</w:t>
      </w:r>
      <w:r>
        <w:rPr>
          <w:spacing w:val="-12"/>
          <w:sz w:val="24"/>
        </w:rPr>
        <w:t xml:space="preserve"> </w:t>
      </w:r>
      <w:r>
        <w:rPr>
          <w:sz w:val="24"/>
        </w:rPr>
        <w:t>paper-3:</w:t>
      </w:r>
      <w:r>
        <w:rPr>
          <w:spacing w:val="-8"/>
          <w:sz w:val="24"/>
        </w:rPr>
        <w:t xml:space="preserve"> </w:t>
      </w:r>
      <w:r>
        <w:rPr>
          <w:sz w:val="24"/>
        </w:rPr>
        <w:t>Credit default</w:t>
      </w:r>
      <w:r>
        <w:rPr>
          <w:spacing w:val="1"/>
          <w:sz w:val="24"/>
        </w:rPr>
        <w:t xml:space="preserve"> </w:t>
      </w:r>
      <w:r>
        <w:rPr>
          <w:sz w:val="24"/>
        </w:rPr>
        <w:t>via</w:t>
      </w:r>
      <w:r>
        <w:rPr>
          <w:spacing w:val="-5"/>
          <w:sz w:val="24"/>
        </w:rPr>
        <w:t xml:space="preserve"> </w:t>
      </w:r>
      <w:r>
        <w:rPr>
          <w:sz w:val="24"/>
        </w:rPr>
        <w:t>interpretable</w:t>
      </w:r>
      <w:r>
        <w:rPr>
          <w:spacing w:val="-7"/>
          <w:sz w:val="24"/>
        </w:rPr>
        <w:t xml:space="preserve"> </w:t>
      </w:r>
      <w:r>
        <w:rPr>
          <w:sz w:val="24"/>
        </w:rPr>
        <w:t>ensemble</w:t>
      </w:r>
      <w:r>
        <w:rPr>
          <w:spacing w:val="-5"/>
          <w:sz w:val="24"/>
        </w:rPr>
        <w:t xml:space="preserve"> </w:t>
      </w:r>
      <w:r>
        <w:rPr>
          <w:sz w:val="24"/>
        </w:rPr>
        <w:t>transfer</w:t>
      </w:r>
      <w:r>
        <w:rPr>
          <w:spacing w:val="4"/>
          <w:sz w:val="24"/>
        </w:rPr>
        <w:t xml:space="preserve"> </w:t>
      </w:r>
      <w:r>
        <w:rPr>
          <w:sz w:val="24"/>
        </w:rPr>
        <w:t>june</w:t>
      </w:r>
      <w:r>
        <w:rPr>
          <w:spacing w:val="-5"/>
          <w:sz w:val="24"/>
        </w:rPr>
        <w:t xml:space="preserve"> </w:t>
      </w:r>
      <w:r>
        <w:rPr>
          <w:spacing w:val="-4"/>
          <w:sz w:val="24"/>
        </w:rPr>
        <w:t>2024</w:t>
      </w:r>
    </w:p>
    <w:p w14:paraId="5A9F46B3">
      <w:pPr>
        <w:pStyle w:val="9"/>
        <w:spacing w:before="272" w:line="360" w:lineRule="auto"/>
        <w:ind w:left="360" w:right="1078"/>
      </w:pPr>
      <w:r>
        <w:t>The</w:t>
      </w:r>
      <w:r>
        <w:rPr>
          <w:spacing w:val="-4"/>
        </w:rPr>
        <w:t xml:space="preserve"> </w:t>
      </w:r>
      <w:r>
        <w:t>paper</w:t>
      </w:r>
      <w:r>
        <w:rPr>
          <w:spacing w:val="-2"/>
        </w:rPr>
        <w:t xml:space="preserve"> </w:t>
      </w:r>
      <w:r>
        <w:t>titled</w:t>
      </w:r>
      <w:r>
        <w:rPr>
          <w:spacing w:val="-1"/>
        </w:rPr>
        <w:t xml:space="preserve"> </w:t>
      </w:r>
      <w:r>
        <w:rPr>
          <w:i/>
        </w:rPr>
        <w:t>“Credit</w:t>
      </w:r>
      <w:r>
        <w:rPr>
          <w:i/>
          <w:spacing w:val="-3"/>
        </w:rPr>
        <w:t xml:space="preserve"> </w:t>
      </w:r>
      <w:r>
        <w:rPr>
          <w:i/>
        </w:rPr>
        <w:t>Default</w:t>
      </w:r>
      <w:r>
        <w:rPr>
          <w:i/>
          <w:spacing w:val="-7"/>
        </w:rPr>
        <w:t xml:space="preserve"> </w:t>
      </w:r>
      <w:r>
        <w:rPr>
          <w:i/>
        </w:rPr>
        <w:t>via</w:t>
      </w:r>
      <w:r>
        <w:rPr>
          <w:i/>
          <w:spacing w:val="-3"/>
        </w:rPr>
        <w:t xml:space="preserve"> </w:t>
      </w:r>
      <w:r>
        <w:rPr>
          <w:i/>
        </w:rPr>
        <w:t>Interpretable</w:t>
      </w:r>
      <w:r>
        <w:rPr>
          <w:i/>
          <w:spacing w:val="-9"/>
        </w:rPr>
        <w:t xml:space="preserve"> </w:t>
      </w:r>
      <w:r>
        <w:rPr>
          <w:i/>
        </w:rPr>
        <w:t>Ensemble</w:t>
      </w:r>
      <w:r>
        <w:rPr>
          <w:i/>
          <w:spacing w:val="-4"/>
        </w:rPr>
        <w:t xml:space="preserve"> </w:t>
      </w:r>
      <w:r>
        <w:rPr>
          <w:i/>
        </w:rPr>
        <w:t xml:space="preserve">Transfer” </w:t>
      </w:r>
      <w:r>
        <w:t>by</w:t>
      </w:r>
      <w:r>
        <w:rPr>
          <w:spacing w:val="-12"/>
        </w:rPr>
        <w:t xml:space="preserve"> </w:t>
      </w:r>
      <w:r>
        <w:t>P.</w:t>
      </w:r>
      <w:r>
        <w:rPr>
          <w:spacing w:val="-1"/>
        </w:rPr>
        <w:t xml:space="preserve"> </w:t>
      </w:r>
      <w:r>
        <w:t>Oladejo Juhe</w:t>
      </w:r>
      <w:r>
        <w:rPr>
          <w:spacing w:val="-4"/>
        </w:rPr>
        <w:t xml:space="preserve"> </w:t>
      </w:r>
      <w:r>
        <w:t>(2024) introduces</w:t>
      </w:r>
      <w:r>
        <w:rPr>
          <w:spacing w:val="80"/>
        </w:rPr>
        <w:t xml:space="preserve"> </w:t>
      </w:r>
      <w:r>
        <w:t>an</w:t>
      </w:r>
      <w:r>
        <w:rPr>
          <w:spacing w:val="80"/>
        </w:rPr>
        <w:t xml:space="preserve"> </w:t>
      </w:r>
      <w:r>
        <w:t>innovative</w:t>
      </w:r>
      <w:r>
        <w:rPr>
          <w:spacing w:val="80"/>
        </w:rPr>
        <w:t xml:space="preserve"> </w:t>
      </w:r>
      <w:r>
        <w:t>approach</w:t>
      </w:r>
      <w:r>
        <w:rPr>
          <w:spacing w:val="80"/>
        </w:rPr>
        <w:t xml:space="preserve"> </w:t>
      </w:r>
      <w:r>
        <w:t>called</w:t>
      </w:r>
      <w:r>
        <w:rPr>
          <w:spacing w:val="80"/>
        </w:rPr>
        <w:t xml:space="preserve"> </w:t>
      </w:r>
      <w:r>
        <w:t>TrLightGBM,</w:t>
      </w:r>
      <w:r>
        <w:rPr>
          <w:spacing w:val="80"/>
        </w:rPr>
        <w:t xml:space="preserve"> </w:t>
      </w:r>
      <w:r>
        <w:t>designed</w:t>
      </w:r>
      <w:r>
        <w:rPr>
          <w:spacing w:val="80"/>
        </w:rPr>
        <w:t xml:space="preserve"> </w:t>
      </w:r>
      <w:r>
        <w:t>to</w:t>
      </w:r>
      <w:r>
        <w:rPr>
          <w:spacing w:val="80"/>
        </w:rPr>
        <w:t xml:space="preserve"> </w:t>
      </w:r>
      <w:r>
        <w:t>enhance</w:t>
      </w:r>
      <w:r>
        <w:rPr>
          <w:spacing w:val="80"/>
        </w:rPr>
        <w:t xml:space="preserve"> </w:t>
      </w:r>
      <w:r>
        <w:t>credit</w:t>
      </w:r>
      <w:r>
        <w:rPr>
          <w:spacing w:val="80"/>
        </w:rPr>
        <w:t xml:space="preserve"> </w:t>
      </w:r>
      <w:r>
        <w:t>risk assessment</w:t>
      </w:r>
      <w:r>
        <w:rPr>
          <w:spacing w:val="80"/>
        </w:rPr>
        <w:t xml:space="preserve"> </w:t>
      </w:r>
      <w:r>
        <w:t>by</w:t>
      </w:r>
      <w:r>
        <w:rPr>
          <w:spacing w:val="77"/>
        </w:rPr>
        <w:t xml:space="preserve"> </w:t>
      </w:r>
      <w:r>
        <w:t>integrating</w:t>
      </w:r>
      <w:r>
        <w:rPr>
          <w:spacing w:val="80"/>
        </w:rPr>
        <w:t xml:space="preserve"> </w:t>
      </w:r>
      <w:r>
        <w:t>data</w:t>
      </w:r>
      <w:r>
        <w:rPr>
          <w:spacing w:val="80"/>
        </w:rPr>
        <w:t xml:space="preserve"> </w:t>
      </w:r>
      <w:r>
        <w:t>from</w:t>
      </w:r>
      <w:r>
        <w:rPr>
          <w:spacing w:val="78"/>
        </w:rPr>
        <w:t xml:space="preserve"> </w:t>
      </w:r>
      <w:r>
        <w:t>multiple</w:t>
      </w:r>
      <w:r>
        <w:rPr>
          <w:spacing w:val="80"/>
        </w:rPr>
        <w:t xml:space="preserve"> </w:t>
      </w:r>
      <w:r>
        <w:t>domains</w:t>
      </w:r>
      <w:r>
        <w:rPr>
          <w:spacing w:val="80"/>
        </w:rPr>
        <w:t xml:space="preserve"> </w:t>
      </w:r>
      <w:r>
        <w:t>and</w:t>
      </w:r>
      <w:r>
        <w:rPr>
          <w:spacing w:val="80"/>
        </w:rPr>
        <w:t xml:space="preserve"> </w:t>
      </w:r>
      <w:r>
        <w:t>applying</w:t>
      </w:r>
      <w:r>
        <w:rPr>
          <w:spacing w:val="80"/>
        </w:rPr>
        <w:t xml:space="preserve"> </w:t>
      </w:r>
      <w:r>
        <w:t>a</w:t>
      </w:r>
      <w:r>
        <w:rPr>
          <w:spacing w:val="80"/>
        </w:rPr>
        <w:t xml:space="preserve"> </w:t>
      </w:r>
      <w:r>
        <w:t>weight-adjustment mechanism to improve prediction accuracy. The study begins by underscoring the complexities</w:t>
      </w:r>
      <w:r>
        <w:rPr>
          <w:spacing w:val="40"/>
        </w:rPr>
        <w:t xml:space="preserve"> </w:t>
      </w:r>
      <w:r>
        <w:t>in credit</w:t>
      </w:r>
      <w:r>
        <w:rPr>
          <w:spacing w:val="40"/>
        </w:rPr>
        <w:t xml:space="preserve"> </w:t>
      </w:r>
      <w:r>
        <w:t>risk modeling, particularly when</w:t>
      </w:r>
      <w:r>
        <w:rPr>
          <w:spacing w:val="40"/>
        </w:rPr>
        <w:t xml:space="preserve"> </w:t>
      </w:r>
      <w:r>
        <w:t>financial</w:t>
      </w:r>
      <w:r>
        <w:rPr>
          <w:spacing w:val="39"/>
        </w:rPr>
        <w:t xml:space="preserve"> </w:t>
      </w:r>
      <w:r>
        <w:t>institutions have</w:t>
      </w:r>
      <w:r>
        <w:rPr>
          <w:spacing w:val="40"/>
        </w:rPr>
        <w:t xml:space="preserve"> </w:t>
      </w:r>
      <w:r>
        <w:t>access</w:t>
      </w:r>
      <w:r>
        <w:rPr>
          <w:spacing w:val="40"/>
        </w:rPr>
        <w:t xml:space="preserve"> </w:t>
      </w:r>
      <w:r>
        <w:t>to diverse</w:t>
      </w:r>
      <w:r>
        <w:rPr>
          <w:spacing w:val="40"/>
        </w:rPr>
        <w:t xml:space="preserve"> </w:t>
      </w:r>
      <w:r>
        <w:t>datasets that</w:t>
      </w:r>
      <w:r>
        <w:rPr>
          <w:spacing w:val="40"/>
        </w:rPr>
        <w:t xml:space="preserve"> </w:t>
      </w:r>
      <w:r>
        <w:t>range</w:t>
      </w:r>
      <w:r>
        <w:rPr>
          <w:spacing w:val="40"/>
        </w:rPr>
        <w:t xml:space="preserve"> </w:t>
      </w:r>
      <w:r>
        <w:t>from</w:t>
      </w:r>
      <w:r>
        <w:rPr>
          <w:spacing w:val="36"/>
        </w:rPr>
        <w:t xml:space="preserve"> </w:t>
      </w:r>
      <w:r>
        <w:t>transactional</w:t>
      </w:r>
      <w:r>
        <w:rPr>
          <w:spacing w:val="40"/>
        </w:rPr>
        <w:t xml:space="preserve"> </w:t>
      </w:r>
      <w:r>
        <w:t>histories</w:t>
      </w:r>
      <w:r>
        <w:rPr>
          <w:spacing w:val="40"/>
        </w:rPr>
        <w:t xml:space="preserve"> </w:t>
      </w:r>
      <w:r>
        <w:t>to</w:t>
      </w:r>
      <w:r>
        <w:rPr>
          <w:spacing w:val="40"/>
        </w:rPr>
        <w:t xml:space="preserve"> </w:t>
      </w:r>
      <w:r>
        <w:t>socio-demographic</w:t>
      </w:r>
      <w:r>
        <w:rPr>
          <w:spacing w:val="40"/>
        </w:rPr>
        <w:t xml:space="preserve"> </w:t>
      </w:r>
      <w:r>
        <w:t>profiles.</w:t>
      </w:r>
      <w:r>
        <w:rPr>
          <w:spacing w:val="40"/>
        </w:rPr>
        <w:t xml:space="preserve"> </w:t>
      </w:r>
      <w:r>
        <w:t>By</w:t>
      </w:r>
      <w:r>
        <w:rPr>
          <w:spacing w:val="35"/>
        </w:rPr>
        <w:t xml:space="preserve"> </w:t>
      </w:r>
      <w:r>
        <w:t>adopting</w:t>
      </w:r>
      <w:r>
        <w:rPr>
          <w:spacing w:val="40"/>
        </w:rPr>
        <w:t xml:space="preserve"> </w:t>
      </w:r>
      <w:r>
        <w:t>a</w:t>
      </w:r>
      <w:r>
        <w:rPr>
          <w:spacing w:val="40"/>
        </w:rPr>
        <w:t xml:space="preserve"> </w:t>
      </w:r>
      <w:r>
        <w:t>transfer learning</w:t>
      </w:r>
      <w:r>
        <w:rPr>
          <w:spacing w:val="33"/>
        </w:rPr>
        <w:t xml:space="preserve"> </w:t>
      </w:r>
      <w:r>
        <w:t>paradigm,</w:t>
      </w:r>
      <w:r>
        <w:rPr>
          <w:spacing w:val="36"/>
        </w:rPr>
        <w:t xml:space="preserve"> </w:t>
      </w:r>
      <w:r>
        <w:t>the model effectively</w:t>
      </w:r>
      <w:r>
        <w:rPr>
          <w:spacing w:val="35"/>
        </w:rPr>
        <w:t xml:space="preserve"> </w:t>
      </w:r>
      <w:r>
        <w:t>leverages</w:t>
      </w:r>
      <w:r>
        <w:rPr>
          <w:spacing w:val="32"/>
        </w:rPr>
        <w:t xml:space="preserve"> </w:t>
      </w:r>
      <w:r>
        <w:t>insights</w:t>
      </w:r>
      <w:r>
        <w:rPr>
          <w:spacing w:val="32"/>
        </w:rPr>
        <w:t xml:space="preserve"> </w:t>
      </w:r>
      <w:r>
        <w:t>gained</w:t>
      </w:r>
      <w:r>
        <w:rPr>
          <w:spacing w:val="38"/>
        </w:rPr>
        <w:t xml:space="preserve"> </w:t>
      </w:r>
      <w:r>
        <w:t>from one</w:t>
      </w:r>
      <w:r>
        <w:rPr>
          <w:spacing w:val="32"/>
        </w:rPr>
        <w:t xml:space="preserve"> </w:t>
      </w:r>
      <w:r>
        <w:t>dataset</w:t>
      </w:r>
      <w:r>
        <w:rPr>
          <w:spacing w:val="34"/>
        </w:rPr>
        <w:t xml:space="preserve"> </w:t>
      </w:r>
      <w:r>
        <w:t>to inform predictions on another, thereby capturing a broader range of risk factors than traditional single- dataset</w:t>
      </w:r>
      <w:r>
        <w:rPr>
          <w:spacing w:val="40"/>
        </w:rPr>
        <w:t xml:space="preserve"> </w:t>
      </w:r>
      <w:r>
        <w:t>models.</w:t>
      </w:r>
      <w:r>
        <w:rPr>
          <w:spacing w:val="40"/>
        </w:rPr>
        <w:t xml:space="preserve"> </w:t>
      </w:r>
      <w:r>
        <w:t>This</w:t>
      </w:r>
      <w:r>
        <w:rPr>
          <w:spacing w:val="40"/>
        </w:rPr>
        <w:t xml:space="preserve"> </w:t>
      </w:r>
      <w:r>
        <w:t>transfer</w:t>
      </w:r>
      <w:r>
        <w:rPr>
          <w:spacing w:val="40"/>
        </w:rPr>
        <w:t xml:space="preserve"> </w:t>
      </w:r>
      <w:r>
        <w:t>of</w:t>
      </w:r>
      <w:r>
        <w:rPr>
          <w:spacing w:val="34"/>
        </w:rPr>
        <w:t xml:space="preserve"> </w:t>
      </w:r>
      <w:r>
        <w:t>knowledge</w:t>
      </w:r>
      <w:r>
        <w:rPr>
          <w:spacing w:val="40"/>
        </w:rPr>
        <w:t xml:space="preserve"> </w:t>
      </w:r>
      <w:r>
        <w:t>helps</w:t>
      </w:r>
      <w:r>
        <w:rPr>
          <w:spacing w:val="40"/>
        </w:rPr>
        <w:t xml:space="preserve"> </w:t>
      </w:r>
      <w:r>
        <w:t>reduce</w:t>
      </w:r>
      <w:r>
        <w:rPr>
          <w:spacing w:val="40"/>
        </w:rPr>
        <w:t xml:space="preserve"> </w:t>
      </w:r>
      <w:r>
        <w:t>overfitting</w:t>
      </w:r>
      <w:r>
        <w:rPr>
          <w:spacing w:val="40"/>
        </w:rPr>
        <w:t xml:space="preserve"> </w:t>
      </w:r>
      <w:r>
        <w:t>and</w:t>
      </w:r>
      <w:r>
        <w:rPr>
          <w:spacing w:val="40"/>
        </w:rPr>
        <w:t xml:space="preserve"> </w:t>
      </w:r>
      <w:r>
        <w:t>enriches</w:t>
      </w:r>
      <w:r>
        <w:rPr>
          <w:spacing w:val="40"/>
        </w:rPr>
        <w:t xml:space="preserve"> </w:t>
      </w:r>
      <w:r>
        <w:t>the</w:t>
      </w:r>
      <w:r>
        <w:rPr>
          <w:spacing w:val="40"/>
        </w:rPr>
        <w:t xml:space="preserve"> </w:t>
      </w:r>
      <w:r>
        <w:t>overall</w:t>
      </w:r>
    </w:p>
    <w:p w14:paraId="396CE03C">
      <w:pPr>
        <w:pStyle w:val="9"/>
        <w:spacing w:before="4" w:line="360" w:lineRule="auto"/>
        <w:ind w:left="360" w:right="962"/>
      </w:pPr>
      <w:r>
        <w:t>feature</w:t>
      </w:r>
      <w:r>
        <w:rPr>
          <w:spacing w:val="31"/>
        </w:rPr>
        <w:t xml:space="preserve"> </w:t>
      </w:r>
      <w:r>
        <w:t>space,</w:t>
      </w:r>
      <w:r>
        <w:rPr>
          <w:spacing w:val="33"/>
        </w:rPr>
        <w:t xml:space="preserve"> </w:t>
      </w:r>
      <w:r>
        <w:t>ultimately</w:t>
      </w:r>
      <w:r>
        <w:rPr>
          <w:spacing w:val="27"/>
        </w:rPr>
        <w:t xml:space="preserve"> </w:t>
      </w:r>
      <w:r>
        <w:t>contributing</w:t>
      </w:r>
      <w:r>
        <w:rPr>
          <w:spacing w:val="32"/>
        </w:rPr>
        <w:t xml:space="preserve"> </w:t>
      </w:r>
      <w:r>
        <w:t>to</w:t>
      </w:r>
      <w:r>
        <w:rPr>
          <w:spacing w:val="35"/>
        </w:rPr>
        <w:t xml:space="preserve"> </w:t>
      </w:r>
      <w:r>
        <w:t>a</w:t>
      </w:r>
      <w:r>
        <w:rPr>
          <w:spacing w:val="30"/>
        </w:rPr>
        <w:t xml:space="preserve"> </w:t>
      </w:r>
      <w:r>
        <w:t>more</w:t>
      </w:r>
      <w:r>
        <w:rPr>
          <w:spacing w:val="26"/>
        </w:rPr>
        <w:t xml:space="preserve"> </w:t>
      </w:r>
      <w:r>
        <w:t>reliable</w:t>
      </w:r>
      <w:r>
        <w:rPr>
          <w:spacing w:val="31"/>
        </w:rPr>
        <w:t xml:space="preserve"> </w:t>
      </w:r>
      <w:r>
        <w:t>default</w:t>
      </w:r>
      <w:r>
        <w:rPr>
          <w:spacing w:val="40"/>
        </w:rPr>
        <w:t xml:space="preserve"> </w:t>
      </w:r>
      <w:r>
        <w:t>prediction</w:t>
      </w:r>
      <w:r>
        <w:rPr>
          <w:spacing w:val="27"/>
        </w:rPr>
        <w:t xml:space="preserve"> </w:t>
      </w:r>
      <w:r>
        <w:t>process.In</w:t>
      </w:r>
      <w:r>
        <w:rPr>
          <w:spacing w:val="32"/>
        </w:rPr>
        <w:t xml:space="preserve"> </w:t>
      </w:r>
      <w:r>
        <w:t>terms</w:t>
      </w:r>
      <w:r>
        <w:rPr>
          <w:spacing w:val="34"/>
        </w:rPr>
        <w:t xml:space="preserve"> </w:t>
      </w:r>
      <w:r>
        <w:t>of methodology, the paper references SVM (Support Vector Machine) and Logistic Regression as comparative benchmarks to highlight the efficacy of</w:t>
      </w:r>
      <w:r>
        <w:rPr>
          <w:spacing w:val="-1"/>
        </w:rPr>
        <w:t xml:space="preserve"> </w:t>
      </w:r>
      <w:r>
        <w:t>TrLightGBM. While SVM is praised for its robust handling of</w:t>
      </w:r>
      <w:r>
        <w:rPr>
          <w:spacing w:val="-5"/>
        </w:rPr>
        <w:t xml:space="preserve"> </w:t>
      </w:r>
      <w:r>
        <w:t>non-linear patterns, Logistic Regression</w:t>
      </w:r>
      <w:r>
        <w:rPr>
          <w:spacing w:val="-2"/>
        </w:rPr>
        <w:t xml:space="preserve"> </w:t>
      </w:r>
      <w:r>
        <w:t>offers interpretability in</w:t>
      </w:r>
      <w:r>
        <w:rPr>
          <w:spacing w:val="-2"/>
        </w:rPr>
        <w:t xml:space="preserve"> </w:t>
      </w:r>
      <w:r>
        <w:t>terms of how individual features influence default probability. TrLightGBM seeks to bridge these strengths by providing not only high predictive accuracy but also improved transparency. To achieve this, the model</w:t>
      </w:r>
      <w:r>
        <w:rPr>
          <w:spacing w:val="40"/>
        </w:rPr>
        <w:t xml:space="preserve"> </w:t>
      </w:r>
      <w:r>
        <w:t>incorporates</w:t>
      </w:r>
      <w:r>
        <w:rPr>
          <w:spacing w:val="40"/>
        </w:rPr>
        <w:t xml:space="preserve"> </w:t>
      </w:r>
      <w:r>
        <w:t>adjustable</w:t>
      </w:r>
      <w:r>
        <w:rPr>
          <w:spacing w:val="40"/>
        </w:rPr>
        <w:t xml:space="preserve"> </w:t>
      </w:r>
      <w:r>
        <w:t>weighting</w:t>
      </w:r>
      <w:r>
        <w:rPr>
          <w:spacing w:val="40"/>
        </w:rPr>
        <w:t xml:space="preserve"> </w:t>
      </w:r>
      <w:r>
        <w:t>schemes</w:t>
      </w:r>
      <w:r>
        <w:rPr>
          <w:spacing w:val="40"/>
        </w:rPr>
        <w:t xml:space="preserve"> </w:t>
      </w:r>
      <w:r>
        <w:t>that</w:t>
      </w:r>
      <w:r>
        <w:rPr>
          <w:spacing w:val="40"/>
        </w:rPr>
        <w:t xml:space="preserve"> </w:t>
      </w:r>
      <w:r>
        <w:t>allow</w:t>
      </w:r>
      <w:r>
        <w:rPr>
          <w:spacing w:val="40"/>
        </w:rPr>
        <w:t xml:space="preserve"> </w:t>
      </w:r>
      <w:r>
        <w:t>analysts</w:t>
      </w:r>
      <w:r>
        <w:rPr>
          <w:spacing w:val="40"/>
        </w:rPr>
        <w:t xml:space="preserve"> </w:t>
      </w:r>
      <w:r>
        <w:t>to</w:t>
      </w:r>
      <w:r>
        <w:rPr>
          <w:spacing w:val="40"/>
        </w:rPr>
        <w:t xml:space="preserve"> </w:t>
      </w:r>
      <w:r>
        <w:t>fine-tune</w:t>
      </w:r>
      <w:r>
        <w:rPr>
          <w:spacing w:val="40"/>
        </w:rPr>
        <w:t xml:space="preserve"> </w:t>
      </w:r>
      <w:r>
        <w:t>how</w:t>
      </w:r>
      <w:r>
        <w:rPr>
          <w:spacing w:val="40"/>
        </w:rPr>
        <w:t xml:space="preserve"> </w:t>
      </w:r>
      <w:r>
        <w:t>much</w:t>
      </w:r>
    </w:p>
    <w:p w14:paraId="56C9237B">
      <w:pPr>
        <w:pStyle w:val="9"/>
        <w:spacing w:after="0" w:line="360" w:lineRule="auto"/>
        <w:sectPr>
          <w:pgSz w:w="12240" w:h="15840"/>
          <w:pgMar w:top="1360" w:right="360" w:bottom="1340" w:left="1080" w:header="0" w:footer="1159" w:gutter="0"/>
          <w:cols w:space="720" w:num="1"/>
        </w:sectPr>
      </w:pPr>
    </w:p>
    <w:p w14:paraId="39CEC70E">
      <w:pPr>
        <w:pStyle w:val="9"/>
        <w:spacing w:before="77" w:line="360" w:lineRule="auto"/>
        <w:ind w:left="360" w:right="1075"/>
        <w:jc w:val="both"/>
      </w:pPr>
      <w:r>
        <w:t>influence each dataset or domain has on the final prediction. This adjustable weighting is particularly important for maintaining interpretability, as it clarifies which data sources most significantly</w:t>
      </w:r>
      <w:r>
        <w:rPr>
          <w:spacing w:val="-2"/>
        </w:rPr>
        <w:t xml:space="preserve"> </w:t>
      </w:r>
      <w:r>
        <w:t>impact the model’s decisions. Despite</w:t>
      </w:r>
      <w:r>
        <w:rPr>
          <w:spacing w:val="-4"/>
        </w:rPr>
        <w:t xml:space="preserve"> </w:t>
      </w:r>
      <w:r>
        <w:t>these advancements, the paper points</w:t>
      </w:r>
      <w:r>
        <w:rPr>
          <w:spacing w:val="-4"/>
        </w:rPr>
        <w:t xml:space="preserve"> </w:t>
      </w:r>
      <w:r>
        <w:t>out</w:t>
      </w:r>
      <w:r>
        <w:rPr>
          <w:spacing w:val="-4"/>
        </w:rPr>
        <w:t xml:space="preserve"> </w:t>
      </w:r>
      <w:r>
        <w:t>that handling imbalanced datasets—a common scenario where default cases are far fewer than non- default cases—remains a key challenge. Moreover, while TrLightGBM aims to be more interpretable than black-box models, further work is necessary to refine its explanation mechanisms so that stakeholders, such as credit officers and regulators, can fully</w:t>
      </w:r>
      <w:r>
        <w:rPr>
          <w:spacing w:val="-2"/>
        </w:rPr>
        <w:t xml:space="preserve"> </w:t>
      </w:r>
      <w:r>
        <w:t>trust and adopt the system.</w:t>
      </w:r>
    </w:p>
    <w:p w14:paraId="7B861782">
      <w:pPr>
        <w:pStyle w:val="11"/>
        <w:numPr>
          <w:ilvl w:val="1"/>
          <w:numId w:val="3"/>
        </w:numPr>
        <w:tabs>
          <w:tab w:val="left" w:pos="719"/>
        </w:tabs>
        <w:spacing w:before="236" w:after="0" w:line="360" w:lineRule="auto"/>
        <w:ind w:left="360" w:right="1072" w:firstLine="0"/>
        <w:jc w:val="both"/>
        <w:rPr>
          <w:sz w:val="24"/>
        </w:rPr>
      </w:pPr>
      <w:r>
        <w:rPr>
          <w:sz w:val="24"/>
        </w:rPr>
        <w:t>Literature Survey paper-4: Enhancing Online Payment Fraud Detection through Graph</w:t>
      </w:r>
      <w:r>
        <w:rPr>
          <w:spacing w:val="40"/>
          <w:sz w:val="24"/>
        </w:rPr>
        <w:t xml:space="preserve"> </w:t>
      </w:r>
      <w:r>
        <w:rPr>
          <w:sz w:val="24"/>
        </w:rPr>
        <w:t>Neural Networks (GNNPay) – March 2024.The paper titled “Enhancing Online Payment Fraud Detection through Graph Neural</w:t>
      </w:r>
      <w:r>
        <w:rPr>
          <w:spacing w:val="-1"/>
          <w:sz w:val="24"/>
        </w:rPr>
        <w:t xml:space="preserve"> </w:t>
      </w:r>
      <w:r>
        <w:rPr>
          <w:sz w:val="24"/>
        </w:rPr>
        <w:t>Networks (GNNPay)” by L. Zhang and X. Wei</w:t>
      </w:r>
      <w:r>
        <w:rPr>
          <w:spacing w:val="-1"/>
          <w:sz w:val="24"/>
        </w:rPr>
        <w:t xml:space="preserve"> </w:t>
      </w:r>
      <w:r>
        <w:rPr>
          <w:sz w:val="24"/>
        </w:rPr>
        <w:t>(2024) presents a novel fraud detection framework that leverages graph neural networks (GNNs) to uncover hidden transactional patterns in online payments. The study begins by highlighting the growing sophistication of fraudulent activities in digital payments, particularly in e-commerce and peer- to-peer (P2P) transactions. Fraudsters continuously evolve their techniques, making traditional rule-based and supervised learning models increasingly ineffective due to their reliance on predefined patterns. GNNPay addresses this challenge by modeling transactions as a dynamic graph, where nodes represent users and edges represent payment interactions. By capturing relational dependencies between users and their historical transactions, GNNPay improves anomaly detection beyond what is achievable with conventional feature-based models.</w:t>
      </w:r>
    </w:p>
    <w:p w14:paraId="1E126988">
      <w:pPr>
        <w:pStyle w:val="9"/>
        <w:spacing w:before="237" w:line="360" w:lineRule="auto"/>
        <w:ind w:left="360" w:right="1074"/>
        <w:jc w:val="both"/>
      </w:pPr>
      <w:r>
        <w:t>In</w:t>
      </w:r>
      <w:r>
        <w:rPr>
          <w:spacing w:val="-1"/>
        </w:rPr>
        <w:t xml:space="preserve"> </w:t>
      </w:r>
      <w:r>
        <w:t>terms of methodology, the paper compares Random</w:t>
      </w:r>
      <w:r>
        <w:rPr>
          <w:spacing w:val="-1"/>
        </w:rPr>
        <w:t xml:space="preserve"> </w:t>
      </w:r>
      <w:r>
        <w:t>Forest, Support Vector Machines (SVM), and Recurrent Neural Networks (RNNs) as baselines. While Random Forest is lauded for its robustness to noisy data, it struggles with high-dimensional interactions. SVM, though strong in classification, lacks</w:t>
      </w:r>
      <w:r>
        <w:rPr>
          <w:spacing w:val="-1"/>
        </w:rPr>
        <w:t xml:space="preserve"> </w:t>
      </w:r>
      <w:r>
        <w:t>scalability</w:t>
      </w:r>
      <w:r>
        <w:rPr>
          <w:spacing w:val="-3"/>
        </w:rPr>
        <w:t xml:space="preserve"> </w:t>
      </w:r>
      <w:r>
        <w:t>in large-scale financial</w:t>
      </w:r>
      <w:r>
        <w:rPr>
          <w:spacing w:val="-8"/>
        </w:rPr>
        <w:t xml:space="preserve"> </w:t>
      </w:r>
      <w:r>
        <w:t>datasets. RNNs</w:t>
      </w:r>
      <w:r>
        <w:rPr>
          <w:spacing w:val="-2"/>
        </w:rPr>
        <w:t xml:space="preserve"> </w:t>
      </w:r>
      <w:r>
        <w:t>capture sequential</w:t>
      </w:r>
      <w:r>
        <w:rPr>
          <w:spacing w:val="-6"/>
        </w:rPr>
        <w:t xml:space="preserve"> </w:t>
      </w:r>
      <w:r>
        <w:t>patterns but fail to model user-to-user relationships effectively. GNNPay bridges these gaps by utilizing graph attention mechanisms to assign higher weights to suspicious transaction paths while maintaining computational efficiency. One key advantage of GNNPay is its adaptability—it can generalize across different online payment systems without requiring extensive retraining, making it particularly useful for banks and fintech firms.</w:t>
      </w:r>
    </w:p>
    <w:p w14:paraId="6C5638A4">
      <w:pPr>
        <w:pStyle w:val="9"/>
        <w:spacing w:after="0" w:line="360" w:lineRule="auto"/>
        <w:jc w:val="both"/>
        <w:sectPr>
          <w:pgSz w:w="12240" w:h="15840"/>
          <w:pgMar w:top="1360" w:right="360" w:bottom="1340" w:left="1080" w:header="0" w:footer="1159" w:gutter="0"/>
          <w:cols w:space="720" w:num="1"/>
        </w:sectPr>
      </w:pPr>
    </w:p>
    <w:p w14:paraId="561AA6A2">
      <w:pPr>
        <w:pStyle w:val="9"/>
        <w:spacing w:before="77" w:line="360" w:lineRule="auto"/>
        <w:ind w:left="360" w:right="1074"/>
        <w:jc w:val="both"/>
      </w:pPr>
      <w:r>
        <w:t>Despite these advancements, the paper acknowledges that real-time inference in graph-based models remains computationally expensive, potentially delaying fraud detection in high- frequency transaction environments. Moreover, GNNPay still relies on historical fraud labels, meaning it struggles with zero-day frauds where entirely new attack patterns emerge. Future improvements aim to integrate self-supervised learning techniques to enhance its adaptability to previously unseen fraudulent behaviors.</w:t>
      </w:r>
    </w:p>
    <w:p w14:paraId="43D80EC0">
      <w:pPr>
        <w:pStyle w:val="11"/>
        <w:numPr>
          <w:ilvl w:val="1"/>
          <w:numId w:val="3"/>
        </w:numPr>
        <w:tabs>
          <w:tab w:val="left" w:pos="719"/>
        </w:tabs>
        <w:spacing w:before="234" w:after="0" w:line="360" w:lineRule="auto"/>
        <w:ind w:left="360" w:right="1075" w:firstLine="0"/>
        <w:jc w:val="both"/>
        <w:rPr>
          <w:sz w:val="24"/>
        </w:rPr>
      </w:pPr>
      <w:r>
        <w:rPr>
          <w:sz w:val="24"/>
        </w:rPr>
        <w:t>Literature Survey paper-5:Anomaly Detection in Online Payments using Self-Supervised Learning</w:t>
      </w:r>
      <w:r>
        <w:rPr>
          <w:spacing w:val="-2"/>
          <w:sz w:val="24"/>
        </w:rPr>
        <w:t xml:space="preserve"> </w:t>
      </w:r>
      <w:r>
        <w:rPr>
          <w:sz w:val="24"/>
        </w:rPr>
        <w:t>(SS-Fraud)</w:t>
      </w:r>
      <w:r>
        <w:rPr>
          <w:spacing w:val="-1"/>
          <w:sz w:val="24"/>
        </w:rPr>
        <w:t xml:space="preserve"> </w:t>
      </w:r>
      <w:r>
        <w:rPr>
          <w:sz w:val="24"/>
        </w:rPr>
        <w:t>–</w:t>
      </w:r>
      <w:r>
        <w:rPr>
          <w:spacing w:val="-3"/>
          <w:sz w:val="24"/>
        </w:rPr>
        <w:t xml:space="preserve"> </w:t>
      </w:r>
      <w:r>
        <w:rPr>
          <w:sz w:val="24"/>
        </w:rPr>
        <w:t>June</w:t>
      </w:r>
      <w:r>
        <w:rPr>
          <w:spacing w:val="-4"/>
          <w:sz w:val="24"/>
        </w:rPr>
        <w:t xml:space="preserve"> </w:t>
      </w:r>
      <w:r>
        <w:rPr>
          <w:sz w:val="24"/>
        </w:rPr>
        <w:t>2024.The</w:t>
      </w:r>
      <w:r>
        <w:rPr>
          <w:spacing w:val="-3"/>
          <w:sz w:val="24"/>
        </w:rPr>
        <w:t xml:space="preserve"> </w:t>
      </w:r>
      <w:r>
        <w:rPr>
          <w:sz w:val="24"/>
        </w:rPr>
        <w:t>paper “Anomaly</w:t>
      </w:r>
      <w:r>
        <w:rPr>
          <w:spacing w:val="-6"/>
          <w:sz w:val="24"/>
        </w:rPr>
        <w:t xml:space="preserve"> </w:t>
      </w:r>
      <w:r>
        <w:rPr>
          <w:sz w:val="24"/>
        </w:rPr>
        <w:t>Detection in</w:t>
      </w:r>
      <w:r>
        <w:rPr>
          <w:spacing w:val="-8"/>
          <w:sz w:val="24"/>
        </w:rPr>
        <w:t xml:space="preserve"> </w:t>
      </w:r>
      <w:r>
        <w:rPr>
          <w:sz w:val="24"/>
        </w:rPr>
        <w:t>Online</w:t>
      </w:r>
      <w:r>
        <w:rPr>
          <w:spacing w:val="-3"/>
          <w:sz w:val="24"/>
        </w:rPr>
        <w:t xml:space="preserve"> </w:t>
      </w:r>
      <w:r>
        <w:rPr>
          <w:sz w:val="24"/>
        </w:rPr>
        <w:t>Payments</w:t>
      </w:r>
      <w:r>
        <w:rPr>
          <w:spacing w:val="-4"/>
          <w:sz w:val="24"/>
        </w:rPr>
        <w:t xml:space="preserve"> </w:t>
      </w:r>
      <w:r>
        <w:rPr>
          <w:sz w:val="24"/>
        </w:rPr>
        <w:t>using</w:t>
      </w:r>
      <w:r>
        <w:rPr>
          <w:spacing w:val="-3"/>
          <w:sz w:val="24"/>
        </w:rPr>
        <w:t xml:space="preserve"> </w:t>
      </w:r>
      <w:r>
        <w:rPr>
          <w:sz w:val="24"/>
        </w:rPr>
        <w:t>Self- Supervised Learning (SS-Fraud)” by A. Patel and S. Kumar (2024) introduces a self-supervised learning framework designed to detect fraud in online transactions without relying on labeled fraud instances. The study addresses a critical challenge in fraud detection: the scarcity of</w:t>
      </w:r>
      <w:r>
        <w:rPr>
          <w:spacing w:val="80"/>
          <w:sz w:val="24"/>
        </w:rPr>
        <w:t xml:space="preserve"> </w:t>
      </w:r>
      <w:r>
        <w:rPr>
          <w:sz w:val="24"/>
        </w:rPr>
        <w:t>labeled fraudulent transactions, as fraudsters constantly evolve their tactics, making it difficult</w:t>
      </w:r>
      <w:r>
        <w:rPr>
          <w:spacing w:val="40"/>
          <w:sz w:val="24"/>
        </w:rPr>
        <w:t xml:space="preserve"> </w:t>
      </w:r>
      <w:r>
        <w:rPr>
          <w:sz w:val="24"/>
        </w:rPr>
        <w:t>for traditional supervised models to remain effective. By leveraging self-supervised contrastive learning, SS-Fraud generates high-quality embeddings for transactions, allowing the model to distinguish normal from abnormal behavior without explicit fraud labels.</w:t>
      </w:r>
    </w:p>
    <w:p w14:paraId="3C3B0F7A">
      <w:pPr>
        <w:pStyle w:val="9"/>
        <w:spacing w:before="240" w:line="360" w:lineRule="auto"/>
        <w:ind w:left="360" w:right="1081"/>
        <w:jc w:val="both"/>
      </w:pPr>
      <w:r>
        <w:t>The paper benchmarks SS-Fraud against K-Means Clustering, Principal Component Analysis (PCA), and Variational Autoencoders (VAEs). K-Means and PCA, though useful for dimensionality</w:t>
      </w:r>
      <w:r>
        <w:rPr>
          <w:spacing w:val="-5"/>
        </w:rPr>
        <w:t xml:space="preserve"> </w:t>
      </w:r>
      <w:r>
        <w:t>reduction, struggle to detect evolving fraud patterns. VAEs, while powerful, tend to reconstruct fraudulent transactions too well, leading to low anomaly scores for actual fraud cases. SS-Fraud addresses these limitations by using contrastive learning to enhance the separation between fraudulent and non-fraudulent transaction</w:t>
      </w:r>
      <w:r>
        <w:rPr>
          <w:spacing w:val="-1"/>
        </w:rPr>
        <w:t xml:space="preserve"> </w:t>
      </w:r>
      <w:r>
        <w:t>embeddings. This approach</w:t>
      </w:r>
      <w:r>
        <w:rPr>
          <w:spacing w:val="-1"/>
        </w:rPr>
        <w:t xml:space="preserve"> </w:t>
      </w:r>
      <w:r>
        <w:t>allows financial institutions to detect new types of fraud that were not present in training data.</w:t>
      </w:r>
    </w:p>
    <w:p w14:paraId="51AFF778">
      <w:pPr>
        <w:pStyle w:val="9"/>
        <w:spacing w:before="242" w:line="360" w:lineRule="auto"/>
        <w:ind w:left="360" w:right="1067"/>
        <w:jc w:val="both"/>
      </w:pPr>
      <w:r>
        <w:t>Additionally, it reduces reliance on manually labeled datasets, decreasing operational costs for financial institutions. However, the paper points out that the model’s sensitivity to noisy transaction data can lead to higher false positive rates, potentially flagging legitimate</w:t>
      </w:r>
      <w:r>
        <w:rPr>
          <w:spacing w:val="80"/>
        </w:rPr>
        <w:t xml:space="preserve"> </w:t>
      </w:r>
      <w:r>
        <w:t>transactions as fraudulent. To address this, the authors propose integrating human-in-the-loop verification systems, where flagged transactions undergo manual review before final rejection. Future work aims to enhance adaptive learning mechanisms that allow SS-Fraud to dynamically adjust its fraud detection criteria based on evolving attack patterns.</w:t>
      </w:r>
    </w:p>
    <w:p w14:paraId="79F51E0A">
      <w:pPr>
        <w:pStyle w:val="9"/>
        <w:spacing w:after="0" w:line="360" w:lineRule="auto"/>
        <w:jc w:val="both"/>
        <w:sectPr>
          <w:pgSz w:w="12240" w:h="15840"/>
          <w:pgMar w:top="1360" w:right="360" w:bottom="1340" w:left="1080" w:header="0" w:footer="1159" w:gutter="0"/>
          <w:cols w:space="720" w:num="1"/>
        </w:sectPr>
      </w:pPr>
    </w:p>
    <w:p w14:paraId="6BCF9FD3">
      <w:pPr>
        <w:pStyle w:val="3"/>
        <w:spacing w:before="73"/>
        <w:ind w:right="708"/>
      </w:pPr>
      <w:bookmarkStart w:id="18" w:name="CHAPTER 3"/>
      <w:bookmarkEnd w:id="18"/>
      <w:r>
        <w:t>CHAPTER</w:t>
      </w:r>
      <w:r>
        <w:rPr>
          <w:spacing w:val="-15"/>
        </w:rPr>
        <w:t xml:space="preserve"> </w:t>
      </w:r>
      <w:r>
        <w:rPr>
          <w:spacing w:val="-10"/>
        </w:rPr>
        <w:t>3</w:t>
      </w:r>
    </w:p>
    <w:p w14:paraId="106DA8F3">
      <w:pPr>
        <w:pStyle w:val="9"/>
        <w:spacing w:before="81"/>
        <w:rPr>
          <w:b/>
          <w:sz w:val="28"/>
        </w:rPr>
      </w:pPr>
    </w:p>
    <w:p w14:paraId="51E01185">
      <w:pPr>
        <w:spacing w:before="0"/>
        <w:ind w:left="0" w:right="705" w:firstLine="0"/>
        <w:jc w:val="center"/>
        <w:rPr>
          <w:b/>
          <w:sz w:val="28"/>
        </w:rPr>
      </w:pPr>
      <w:r>
        <w:rPr>
          <w:b/>
          <w:spacing w:val="-2"/>
          <w:sz w:val="28"/>
        </w:rPr>
        <w:t>SOFTWARE</w:t>
      </w:r>
      <w:r>
        <w:rPr>
          <w:b/>
          <w:spacing w:val="-9"/>
          <w:sz w:val="28"/>
        </w:rPr>
        <w:t xml:space="preserve"> </w:t>
      </w:r>
      <w:r>
        <w:rPr>
          <w:b/>
          <w:spacing w:val="-2"/>
          <w:sz w:val="28"/>
        </w:rPr>
        <w:t>AND</w:t>
      </w:r>
      <w:r>
        <w:rPr>
          <w:b/>
          <w:spacing w:val="-7"/>
          <w:sz w:val="28"/>
        </w:rPr>
        <w:t xml:space="preserve"> </w:t>
      </w:r>
      <w:r>
        <w:rPr>
          <w:b/>
          <w:spacing w:val="-2"/>
          <w:sz w:val="28"/>
        </w:rPr>
        <w:t>HARDWARE</w:t>
      </w:r>
      <w:r>
        <w:rPr>
          <w:b/>
          <w:sz w:val="28"/>
        </w:rPr>
        <w:t xml:space="preserve"> </w:t>
      </w:r>
      <w:r>
        <w:rPr>
          <w:b/>
          <w:spacing w:val="-2"/>
          <w:sz w:val="28"/>
        </w:rPr>
        <w:t>SPECIFICATIONS</w:t>
      </w:r>
    </w:p>
    <w:p w14:paraId="0D49CBBD">
      <w:pPr>
        <w:pStyle w:val="9"/>
        <w:rPr>
          <w:b/>
          <w:sz w:val="28"/>
        </w:rPr>
      </w:pPr>
    </w:p>
    <w:p w14:paraId="11D80B28">
      <w:pPr>
        <w:pStyle w:val="9"/>
        <w:spacing w:before="230"/>
        <w:rPr>
          <w:b/>
          <w:sz w:val="28"/>
        </w:rPr>
      </w:pPr>
    </w:p>
    <w:p w14:paraId="41370640">
      <w:pPr>
        <w:pStyle w:val="4"/>
        <w:numPr>
          <w:ilvl w:val="1"/>
          <w:numId w:val="4"/>
        </w:numPr>
        <w:tabs>
          <w:tab w:val="left" w:pos="830"/>
        </w:tabs>
        <w:spacing w:before="0" w:after="0" w:line="240" w:lineRule="auto"/>
        <w:ind w:left="830" w:right="0" w:hanging="422"/>
        <w:jc w:val="left"/>
      </w:pPr>
      <w:bookmarkStart w:id="19" w:name="3.1 Introduction"/>
      <w:bookmarkEnd w:id="19"/>
      <w:r>
        <w:rPr>
          <w:spacing w:val="-2"/>
        </w:rPr>
        <w:t>Introduction</w:t>
      </w:r>
    </w:p>
    <w:p w14:paraId="7089D9E2">
      <w:pPr>
        <w:pStyle w:val="9"/>
        <w:spacing w:before="234" w:line="360" w:lineRule="auto"/>
        <w:ind w:left="408" w:right="1015"/>
        <w:jc w:val="both"/>
      </w:pPr>
      <w:r>
        <w:t>This outlines the hardware and software requirements necessary for creating and deploying the Online payment Frauds. The system is based on machine learning applied to a pre-processed dataset that includes payments, locations, phone numbers, Transaction ID. It</w:t>
      </w:r>
      <w:r>
        <w:rPr>
          <w:spacing w:val="40"/>
        </w:rPr>
        <w:t xml:space="preserve"> </w:t>
      </w:r>
      <w:r>
        <w:t>must</w:t>
      </w:r>
      <w:r>
        <w:rPr>
          <w:spacing w:val="38"/>
        </w:rPr>
        <w:t xml:space="preserve"> </w:t>
      </w:r>
      <w:r>
        <w:t>be able to</w:t>
      </w:r>
      <w:r>
        <w:rPr>
          <w:spacing w:val="40"/>
        </w:rPr>
        <w:t xml:space="preserve"> </w:t>
      </w:r>
      <w:r>
        <w:t>give real-time, via a friendly web interface. The software requirements address both functional and non-functional aspects, such as data preprocessing, model deployment, implementation, frontend UI development, security features, and user feedback incorporation. The hardware requirements define the computing resources</w:t>
      </w:r>
      <w:r>
        <w:rPr>
          <w:spacing w:val="-2"/>
        </w:rPr>
        <w:t xml:space="preserve"> </w:t>
      </w:r>
      <w:r>
        <w:t>required to support efficient processing, scalability, and smooth user experience on different devices. Collectively, these requirements guarantee the reliability, precision, and efficacy of the system.</w:t>
      </w:r>
    </w:p>
    <w:p w14:paraId="50912161">
      <w:pPr>
        <w:pStyle w:val="9"/>
        <w:spacing w:before="87" w:line="360" w:lineRule="auto"/>
        <w:ind w:left="408" w:right="1073"/>
        <w:jc w:val="both"/>
      </w:pPr>
      <w:r>
        <w:t>With increasing digital transactions, there are also increasing complex fraudulent activities that necessitate the creation of intelligent fraud detection systems that can perform in real-time. This project seeks to develop and implement a sophisticated fraud detection system using machine learning methods for detecting and avoiding fraudulent transactions.The system is programmed to scan</w:t>
      </w:r>
      <w:r>
        <w:rPr>
          <w:spacing w:val="-1"/>
        </w:rPr>
        <w:t xml:space="preserve"> </w:t>
      </w:r>
      <w:r>
        <w:t>a broad spectrum</w:t>
      </w:r>
      <w:r>
        <w:rPr>
          <w:spacing w:val="-6"/>
        </w:rPr>
        <w:t xml:space="preserve"> </w:t>
      </w:r>
      <w:r>
        <w:t>of</w:t>
      </w:r>
      <w:r>
        <w:rPr>
          <w:spacing w:val="-4"/>
        </w:rPr>
        <w:t xml:space="preserve"> </w:t>
      </w:r>
      <w:r>
        <w:t>transactional</w:t>
      </w:r>
      <w:r>
        <w:rPr>
          <w:spacing w:val="-1"/>
        </w:rPr>
        <w:t xml:space="preserve"> </w:t>
      </w:r>
      <w:r>
        <w:t>attributes, such</w:t>
      </w:r>
      <w:r>
        <w:rPr>
          <w:spacing w:val="-1"/>
        </w:rPr>
        <w:t xml:space="preserve"> </w:t>
      </w:r>
      <w:r>
        <w:t>as payment values, geographies, phone numbers, and transaction IDs, to identify anomalies and suspicious transactions. Through the incorporation of real-time processing functions, the system guarantees that fraudulent transactions are detected and flagged before they are finalized, minimizing financial risks for users and businesses.</w:t>
      </w:r>
    </w:p>
    <w:p w14:paraId="5A7363C2">
      <w:pPr>
        <w:pStyle w:val="9"/>
        <w:spacing w:before="81" w:line="360" w:lineRule="auto"/>
        <w:ind w:left="408" w:right="1080"/>
        <w:jc w:val="both"/>
      </w:pPr>
      <w:r>
        <w:t>For this, the system needs a robust combination of hardware and optimized software, encompassing several areas like data acquisition, preprocessing, training of the model, deployment, and user interface. Security features like encryption, authentication, and fraud reporting functionality are also embedded to improve system integrity and user trust.</w:t>
      </w:r>
    </w:p>
    <w:p w14:paraId="3F83486F">
      <w:pPr>
        <w:pStyle w:val="9"/>
        <w:spacing w:before="44" w:line="360" w:lineRule="auto"/>
        <w:ind w:left="408" w:right="1088"/>
        <w:jc w:val="both"/>
      </w:pPr>
      <w:r>
        <w:t>In addition to fraud detection, the system is also scalable and adaptive so that it can handle high volumes of transactions as well as changing fraud patterns. By using machine learning models that learn</w:t>
      </w:r>
      <w:r>
        <w:rPr>
          <w:spacing w:val="-4"/>
        </w:rPr>
        <w:t xml:space="preserve"> </w:t>
      </w:r>
      <w:r>
        <w:t>to</w:t>
      </w:r>
      <w:r>
        <w:rPr>
          <w:spacing w:val="-1"/>
        </w:rPr>
        <w:t xml:space="preserve"> </w:t>
      </w:r>
      <w:r>
        <w:t>adapt with</w:t>
      </w:r>
      <w:r>
        <w:rPr>
          <w:spacing w:val="-5"/>
        </w:rPr>
        <w:t xml:space="preserve"> </w:t>
      </w:r>
      <w:r>
        <w:t>every</w:t>
      </w:r>
      <w:r>
        <w:rPr>
          <w:spacing w:val="-5"/>
        </w:rPr>
        <w:t xml:space="preserve"> </w:t>
      </w:r>
      <w:r>
        <w:t>new pattern</w:t>
      </w:r>
      <w:r>
        <w:rPr>
          <w:spacing w:val="-10"/>
        </w:rPr>
        <w:t xml:space="preserve"> </w:t>
      </w:r>
      <w:r>
        <w:t>of</w:t>
      </w:r>
      <w:r>
        <w:rPr>
          <w:spacing w:val="-2"/>
        </w:rPr>
        <w:t xml:space="preserve"> </w:t>
      </w:r>
      <w:r>
        <w:t>fraud, the</w:t>
      </w:r>
      <w:r>
        <w:rPr>
          <w:spacing w:val="-6"/>
        </w:rPr>
        <w:t xml:space="preserve"> </w:t>
      </w:r>
      <w:r>
        <w:t>system</w:t>
      </w:r>
      <w:r>
        <w:rPr>
          <w:spacing w:val="-3"/>
        </w:rPr>
        <w:t xml:space="preserve"> </w:t>
      </w:r>
      <w:r>
        <w:t>will</w:t>
      </w:r>
      <w:r>
        <w:rPr>
          <w:spacing w:val="-4"/>
        </w:rPr>
        <w:t xml:space="preserve"> </w:t>
      </w:r>
      <w:r>
        <w:t>become increasingly</w:t>
      </w:r>
      <w:r>
        <w:rPr>
          <w:spacing w:val="-3"/>
        </w:rPr>
        <w:t xml:space="preserve"> </w:t>
      </w:r>
      <w:r>
        <w:t>accurate</w:t>
      </w:r>
    </w:p>
    <w:p w14:paraId="10AA8637">
      <w:pPr>
        <w:pStyle w:val="9"/>
        <w:spacing w:after="0" w:line="360" w:lineRule="auto"/>
        <w:jc w:val="both"/>
        <w:sectPr>
          <w:pgSz w:w="12240" w:h="15840"/>
          <w:pgMar w:top="1360" w:right="360" w:bottom="1340" w:left="1080" w:header="0" w:footer="1159" w:gutter="0"/>
          <w:cols w:space="720" w:num="1"/>
        </w:sectPr>
      </w:pPr>
    </w:p>
    <w:p w14:paraId="15813F9B">
      <w:pPr>
        <w:pStyle w:val="9"/>
        <w:spacing w:before="77" w:line="357" w:lineRule="auto"/>
        <w:ind w:left="408" w:right="1081"/>
        <w:jc w:val="both"/>
      </w:pPr>
      <w:r>
        <w:t>and efficient in the long run. Moreover, a simple web interface makes it possible for businesses and financial analysts to interact with the system, analyze flagged transactions, and give feedback for improvement.</w:t>
      </w:r>
    </w:p>
    <w:p w14:paraId="209A5F6D">
      <w:pPr>
        <w:pStyle w:val="4"/>
        <w:numPr>
          <w:ilvl w:val="1"/>
          <w:numId w:val="4"/>
        </w:numPr>
        <w:tabs>
          <w:tab w:val="left" w:pos="777"/>
        </w:tabs>
        <w:spacing w:before="6" w:after="0" w:line="240" w:lineRule="auto"/>
        <w:ind w:left="777" w:right="0" w:hanging="417"/>
        <w:jc w:val="both"/>
      </w:pPr>
      <w:bookmarkStart w:id="20" w:name="3.2 Specific Requirements"/>
      <w:bookmarkEnd w:id="20"/>
      <w:r>
        <w:t>Specific</w:t>
      </w:r>
      <w:r>
        <w:rPr>
          <w:spacing w:val="-13"/>
        </w:rPr>
        <w:t xml:space="preserve"> </w:t>
      </w:r>
      <w:r>
        <w:rPr>
          <w:spacing w:val="-2"/>
        </w:rPr>
        <w:t>Requirements</w:t>
      </w:r>
    </w:p>
    <w:p w14:paraId="7BB84A0B">
      <w:pPr>
        <w:pStyle w:val="11"/>
        <w:numPr>
          <w:ilvl w:val="2"/>
          <w:numId w:val="4"/>
        </w:numPr>
        <w:tabs>
          <w:tab w:val="left" w:pos="987"/>
        </w:tabs>
        <w:spacing w:before="163" w:after="0" w:line="240" w:lineRule="auto"/>
        <w:ind w:left="987" w:right="0" w:hanging="627"/>
        <w:jc w:val="both"/>
        <w:rPr>
          <w:b/>
          <w:sz w:val="28"/>
        </w:rPr>
      </w:pPr>
      <w:r>
        <w:rPr>
          <w:b/>
          <w:spacing w:val="-2"/>
          <w:sz w:val="28"/>
        </w:rPr>
        <w:t>Functional</w:t>
      </w:r>
      <w:r>
        <w:rPr>
          <w:b/>
          <w:spacing w:val="-4"/>
          <w:sz w:val="28"/>
        </w:rPr>
        <w:t xml:space="preserve"> </w:t>
      </w:r>
      <w:r>
        <w:rPr>
          <w:b/>
          <w:spacing w:val="-2"/>
          <w:sz w:val="28"/>
        </w:rPr>
        <w:t>Requirements</w:t>
      </w:r>
    </w:p>
    <w:p w14:paraId="766572B9">
      <w:pPr>
        <w:pStyle w:val="6"/>
        <w:numPr>
          <w:ilvl w:val="0"/>
          <w:numId w:val="5"/>
        </w:numPr>
        <w:tabs>
          <w:tab w:val="left" w:pos="662"/>
        </w:tabs>
        <w:spacing w:before="162" w:after="0" w:line="240" w:lineRule="auto"/>
        <w:ind w:left="662" w:right="0" w:hanging="302"/>
        <w:jc w:val="left"/>
      </w:pPr>
      <w:bookmarkStart w:id="21" w:name="1. Data Preprocessing and Balancing:"/>
      <w:bookmarkEnd w:id="21"/>
      <w:r>
        <w:t>Data</w:t>
      </w:r>
      <w:r>
        <w:rPr>
          <w:spacing w:val="-5"/>
        </w:rPr>
        <w:t xml:space="preserve"> </w:t>
      </w:r>
      <w:r>
        <w:t>Preprocessing and</w:t>
      </w:r>
      <w:r>
        <w:rPr>
          <w:spacing w:val="-9"/>
        </w:rPr>
        <w:t xml:space="preserve"> </w:t>
      </w:r>
      <w:r>
        <w:rPr>
          <w:spacing w:val="-2"/>
        </w:rPr>
        <w:t>Balancing:</w:t>
      </w:r>
    </w:p>
    <w:p w14:paraId="5BA6411E">
      <w:pPr>
        <w:pStyle w:val="11"/>
        <w:numPr>
          <w:ilvl w:val="0"/>
          <w:numId w:val="6"/>
        </w:numPr>
        <w:tabs>
          <w:tab w:val="left" w:pos="1080"/>
        </w:tabs>
        <w:spacing w:before="131" w:after="0" w:line="240" w:lineRule="auto"/>
        <w:ind w:left="1080" w:right="0" w:hanging="360"/>
        <w:jc w:val="left"/>
        <w:rPr>
          <w:sz w:val="24"/>
        </w:rPr>
      </w:pPr>
      <w:r>
        <w:rPr>
          <w:sz w:val="24"/>
        </w:rPr>
        <w:t>Cleans</w:t>
      </w:r>
      <w:r>
        <w:rPr>
          <w:spacing w:val="-10"/>
          <w:sz w:val="24"/>
        </w:rPr>
        <w:t xml:space="preserve"> </w:t>
      </w:r>
      <w:r>
        <w:rPr>
          <w:sz w:val="24"/>
        </w:rPr>
        <w:t>and encodes</w:t>
      </w:r>
      <w:r>
        <w:rPr>
          <w:spacing w:val="-4"/>
          <w:sz w:val="24"/>
        </w:rPr>
        <w:t xml:space="preserve"> </w:t>
      </w:r>
      <w:r>
        <w:rPr>
          <w:sz w:val="24"/>
        </w:rPr>
        <w:t>the</w:t>
      </w:r>
      <w:r>
        <w:rPr>
          <w:spacing w:val="-7"/>
          <w:sz w:val="24"/>
        </w:rPr>
        <w:t xml:space="preserve"> </w:t>
      </w:r>
      <w:r>
        <w:rPr>
          <w:sz w:val="24"/>
        </w:rPr>
        <w:t>dataset</w:t>
      </w:r>
      <w:r>
        <w:rPr>
          <w:spacing w:val="4"/>
          <w:sz w:val="24"/>
        </w:rPr>
        <w:t xml:space="preserve"> </w:t>
      </w:r>
      <w:r>
        <w:rPr>
          <w:sz w:val="24"/>
        </w:rPr>
        <w:t>using</w:t>
      </w:r>
      <w:r>
        <w:rPr>
          <w:spacing w:val="-2"/>
          <w:sz w:val="24"/>
        </w:rPr>
        <w:t xml:space="preserve"> </w:t>
      </w:r>
      <w:r>
        <w:rPr>
          <w:b/>
          <w:sz w:val="24"/>
        </w:rPr>
        <w:t>pandas</w:t>
      </w:r>
      <w:r>
        <w:rPr>
          <w:b/>
          <w:spacing w:val="-2"/>
          <w:sz w:val="24"/>
        </w:rPr>
        <w:t xml:space="preserve"> </w:t>
      </w:r>
      <w:r>
        <w:rPr>
          <w:b/>
          <w:sz w:val="24"/>
        </w:rPr>
        <w:t>and</w:t>
      </w:r>
      <w:r>
        <w:rPr>
          <w:b/>
          <w:spacing w:val="-10"/>
          <w:sz w:val="24"/>
        </w:rPr>
        <w:t xml:space="preserve"> </w:t>
      </w:r>
      <w:r>
        <w:rPr>
          <w:b/>
          <w:sz w:val="24"/>
        </w:rPr>
        <w:t>NumPy</w:t>
      </w:r>
      <w:r>
        <w:rPr>
          <w:b/>
          <w:spacing w:val="3"/>
          <w:sz w:val="24"/>
        </w:rPr>
        <w:t xml:space="preserve"> </w:t>
      </w:r>
      <w:r>
        <w:rPr>
          <w:sz w:val="24"/>
        </w:rPr>
        <w:t>for structured</w:t>
      </w:r>
      <w:r>
        <w:rPr>
          <w:spacing w:val="-4"/>
          <w:sz w:val="24"/>
        </w:rPr>
        <w:t xml:space="preserve"> </w:t>
      </w:r>
      <w:r>
        <w:rPr>
          <w:spacing w:val="-2"/>
          <w:sz w:val="24"/>
        </w:rPr>
        <w:t>processing.</w:t>
      </w:r>
    </w:p>
    <w:p w14:paraId="37B8CBC5">
      <w:pPr>
        <w:pStyle w:val="6"/>
        <w:numPr>
          <w:ilvl w:val="0"/>
          <w:numId w:val="5"/>
        </w:numPr>
        <w:tabs>
          <w:tab w:val="left" w:pos="662"/>
        </w:tabs>
        <w:spacing w:before="51" w:after="0" w:line="240" w:lineRule="auto"/>
        <w:ind w:left="662" w:right="0" w:hanging="240"/>
        <w:jc w:val="left"/>
      </w:pPr>
      <w:bookmarkStart w:id="22" w:name="2. Machine Learning-Based Online payment"/>
      <w:bookmarkEnd w:id="22"/>
      <w:r>
        <w:t>Machine</w:t>
      </w:r>
      <w:r>
        <w:rPr>
          <w:spacing w:val="-9"/>
        </w:rPr>
        <w:t xml:space="preserve"> </w:t>
      </w:r>
      <w:r>
        <w:t>Learning-Based</w:t>
      </w:r>
      <w:r>
        <w:rPr>
          <w:spacing w:val="-6"/>
        </w:rPr>
        <w:t xml:space="preserve"> </w:t>
      </w:r>
      <w:r>
        <w:t>Online</w:t>
      </w:r>
      <w:r>
        <w:rPr>
          <w:spacing w:val="-7"/>
        </w:rPr>
        <w:t xml:space="preserve"> </w:t>
      </w:r>
      <w:r>
        <w:t>payment</w:t>
      </w:r>
      <w:r>
        <w:rPr>
          <w:spacing w:val="-4"/>
        </w:rPr>
        <w:t xml:space="preserve"> </w:t>
      </w:r>
      <w:r>
        <w:t>fraud</w:t>
      </w:r>
      <w:r>
        <w:rPr>
          <w:spacing w:val="-5"/>
        </w:rPr>
        <w:t xml:space="preserve"> </w:t>
      </w:r>
      <w:r>
        <w:rPr>
          <w:spacing w:val="-2"/>
        </w:rPr>
        <w:t>detection:</w:t>
      </w:r>
    </w:p>
    <w:p w14:paraId="22A1644F">
      <w:pPr>
        <w:pStyle w:val="11"/>
        <w:numPr>
          <w:ilvl w:val="0"/>
          <w:numId w:val="7"/>
        </w:numPr>
        <w:tabs>
          <w:tab w:val="left" w:pos="1080"/>
        </w:tabs>
        <w:spacing w:before="131" w:after="0" w:line="240" w:lineRule="auto"/>
        <w:ind w:left="1080" w:right="0" w:hanging="360"/>
        <w:jc w:val="left"/>
        <w:rPr>
          <w:b/>
          <w:sz w:val="24"/>
        </w:rPr>
      </w:pPr>
      <w:r>
        <w:rPr>
          <w:sz w:val="24"/>
        </w:rPr>
        <w:t>Utilizes</w:t>
      </w:r>
      <w:r>
        <w:rPr>
          <w:spacing w:val="-9"/>
          <w:sz w:val="24"/>
        </w:rPr>
        <w:t xml:space="preserve"> </w:t>
      </w:r>
      <w:r>
        <w:rPr>
          <w:b/>
          <w:sz w:val="24"/>
        </w:rPr>
        <w:t>Normalization and</w:t>
      </w:r>
      <w:r>
        <w:rPr>
          <w:b/>
          <w:spacing w:val="-6"/>
          <w:sz w:val="24"/>
        </w:rPr>
        <w:t xml:space="preserve"> </w:t>
      </w:r>
      <w:r>
        <w:rPr>
          <w:b/>
          <w:sz w:val="24"/>
        </w:rPr>
        <w:t>scaling</w:t>
      </w:r>
      <w:r>
        <w:rPr>
          <w:b/>
          <w:spacing w:val="-7"/>
          <w:sz w:val="24"/>
        </w:rPr>
        <w:t xml:space="preserve"> </w:t>
      </w:r>
      <w:r>
        <w:rPr>
          <w:b/>
          <w:spacing w:val="-2"/>
          <w:sz w:val="24"/>
        </w:rPr>
        <w:t>Techniques</w:t>
      </w:r>
    </w:p>
    <w:p w14:paraId="6ADD4B59">
      <w:pPr>
        <w:pStyle w:val="11"/>
        <w:numPr>
          <w:ilvl w:val="0"/>
          <w:numId w:val="7"/>
        </w:numPr>
        <w:tabs>
          <w:tab w:val="left" w:pos="1080"/>
        </w:tabs>
        <w:spacing w:before="46" w:after="0" w:line="240" w:lineRule="auto"/>
        <w:ind w:left="1080" w:right="0" w:hanging="360"/>
        <w:jc w:val="left"/>
        <w:rPr>
          <w:sz w:val="24"/>
        </w:rPr>
      </w:pPr>
      <w:r>
        <w:rPr>
          <w:sz w:val="24"/>
        </w:rPr>
        <w:t>Predicts</w:t>
      </w:r>
      <w:r>
        <w:rPr>
          <w:spacing w:val="-10"/>
          <w:sz w:val="24"/>
        </w:rPr>
        <w:t xml:space="preserve"> </w:t>
      </w:r>
      <w:r>
        <w:rPr>
          <w:sz w:val="24"/>
        </w:rPr>
        <w:t>the</w:t>
      </w:r>
      <w:r>
        <w:rPr>
          <w:spacing w:val="-7"/>
          <w:sz w:val="24"/>
        </w:rPr>
        <w:t xml:space="preserve"> </w:t>
      </w:r>
      <w:r>
        <w:rPr>
          <w:sz w:val="24"/>
        </w:rPr>
        <w:t>fraud</w:t>
      </w:r>
      <w:r>
        <w:rPr>
          <w:spacing w:val="2"/>
          <w:sz w:val="24"/>
        </w:rPr>
        <w:t xml:space="preserve"> </w:t>
      </w:r>
      <w:r>
        <w:rPr>
          <w:sz w:val="24"/>
        </w:rPr>
        <w:t>based</w:t>
      </w:r>
      <w:r>
        <w:rPr>
          <w:spacing w:val="-2"/>
          <w:sz w:val="24"/>
        </w:rPr>
        <w:t xml:space="preserve"> </w:t>
      </w:r>
      <w:r>
        <w:rPr>
          <w:sz w:val="24"/>
        </w:rPr>
        <w:t>on</w:t>
      </w:r>
      <w:r>
        <w:rPr>
          <w:spacing w:val="-6"/>
          <w:sz w:val="24"/>
        </w:rPr>
        <w:t xml:space="preserve"> </w:t>
      </w:r>
      <w:r>
        <w:rPr>
          <w:sz w:val="24"/>
        </w:rPr>
        <w:t>the</w:t>
      </w:r>
      <w:r>
        <w:rPr>
          <w:spacing w:val="-4"/>
          <w:sz w:val="24"/>
        </w:rPr>
        <w:t xml:space="preserve"> </w:t>
      </w:r>
      <w:r>
        <w:rPr>
          <w:sz w:val="24"/>
        </w:rPr>
        <w:t>machine</w:t>
      </w:r>
      <w:r>
        <w:rPr>
          <w:spacing w:val="3"/>
          <w:sz w:val="24"/>
        </w:rPr>
        <w:t xml:space="preserve"> </w:t>
      </w:r>
      <w:r>
        <w:rPr>
          <w:sz w:val="24"/>
        </w:rPr>
        <w:t>learning</w:t>
      </w:r>
      <w:r>
        <w:rPr>
          <w:spacing w:val="-2"/>
          <w:sz w:val="24"/>
        </w:rPr>
        <w:t xml:space="preserve"> </w:t>
      </w:r>
      <w:r>
        <w:rPr>
          <w:sz w:val="24"/>
        </w:rPr>
        <w:t>techniques</w:t>
      </w:r>
      <w:r>
        <w:rPr>
          <w:spacing w:val="-4"/>
          <w:sz w:val="24"/>
        </w:rPr>
        <w:t xml:space="preserve"> </w:t>
      </w:r>
      <w:r>
        <w:rPr>
          <w:sz w:val="24"/>
        </w:rPr>
        <w:t>and</w:t>
      </w:r>
      <w:r>
        <w:rPr>
          <w:spacing w:val="-6"/>
          <w:sz w:val="24"/>
        </w:rPr>
        <w:t xml:space="preserve"> </w:t>
      </w:r>
      <w:r>
        <w:rPr>
          <w:sz w:val="24"/>
        </w:rPr>
        <w:t>three</w:t>
      </w:r>
      <w:r>
        <w:rPr>
          <w:spacing w:val="3"/>
          <w:sz w:val="24"/>
        </w:rPr>
        <w:t xml:space="preserve"> </w:t>
      </w:r>
      <w:r>
        <w:rPr>
          <w:spacing w:val="-2"/>
          <w:sz w:val="24"/>
        </w:rPr>
        <w:t>methods</w:t>
      </w:r>
    </w:p>
    <w:p w14:paraId="3F6B1885">
      <w:pPr>
        <w:pStyle w:val="6"/>
        <w:numPr>
          <w:ilvl w:val="0"/>
          <w:numId w:val="5"/>
        </w:numPr>
        <w:tabs>
          <w:tab w:val="left" w:pos="600"/>
        </w:tabs>
        <w:spacing w:before="47" w:after="0" w:line="240" w:lineRule="auto"/>
        <w:ind w:left="600" w:right="0" w:hanging="240"/>
        <w:jc w:val="left"/>
      </w:pPr>
      <w:bookmarkStart w:id="23" w:name="3. Frontend User Interface &amp; Interaction"/>
      <w:bookmarkEnd w:id="23"/>
      <w:r>
        <w:t>Frontend</w:t>
      </w:r>
      <w:r>
        <w:rPr>
          <w:spacing w:val="-4"/>
        </w:rPr>
        <w:t xml:space="preserve"> </w:t>
      </w:r>
      <w:r>
        <w:t>User</w:t>
      </w:r>
      <w:r>
        <w:rPr>
          <w:spacing w:val="-6"/>
        </w:rPr>
        <w:t xml:space="preserve"> </w:t>
      </w:r>
      <w:r>
        <w:t>Interface</w:t>
      </w:r>
      <w:r>
        <w:rPr>
          <w:spacing w:val="-7"/>
        </w:rPr>
        <w:t xml:space="preserve"> </w:t>
      </w:r>
      <w:r>
        <w:t>&amp;</w:t>
      </w:r>
      <w:r>
        <w:rPr>
          <w:spacing w:val="1"/>
        </w:rPr>
        <w:t xml:space="preserve"> </w:t>
      </w:r>
      <w:r>
        <w:rPr>
          <w:spacing w:val="-2"/>
        </w:rPr>
        <w:t>Interaction:</w:t>
      </w:r>
    </w:p>
    <w:p w14:paraId="61C37FBE">
      <w:pPr>
        <w:pStyle w:val="11"/>
        <w:numPr>
          <w:ilvl w:val="0"/>
          <w:numId w:val="8"/>
        </w:numPr>
        <w:tabs>
          <w:tab w:val="left" w:pos="1080"/>
        </w:tabs>
        <w:spacing w:before="136" w:after="0" w:line="240" w:lineRule="auto"/>
        <w:ind w:left="1080" w:right="0" w:hanging="360"/>
        <w:jc w:val="left"/>
        <w:rPr>
          <w:b/>
          <w:sz w:val="24"/>
        </w:rPr>
      </w:pPr>
      <w:r>
        <w:rPr>
          <w:sz w:val="24"/>
        </w:rPr>
        <w:t>Accepts</w:t>
      </w:r>
      <w:r>
        <w:rPr>
          <w:spacing w:val="24"/>
          <w:sz w:val="24"/>
        </w:rPr>
        <w:t xml:space="preserve"> </w:t>
      </w:r>
      <w:r>
        <w:rPr>
          <w:b/>
          <w:sz w:val="24"/>
        </w:rPr>
        <w:t>Frauds</w:t>
      </w:r>
      <w:r>
        <w:rPr>
          <w:b/>
          <w:spacing w:val="26"/>
          <w:sz w:val="24"/>
        </w:rPr>
        <w:t xml:space="preserve"> </w:t>
      </w:r>
      <w:r>
        <w:rPr>
          <w:sz w:val="24"/>
        </w:rPr>
        <w:t>and</w:t>
      </w:r>
      <w:r>
        <w:rPr>
          <w:spacing w:val="28"/>
          <w:sz w:val="24"/>
        </w:rPr>
        <w:t xml:space="preserve"> </w:t>
      </w:r>
      <w:r>
        <w:rPr>
          <w:b/>
          <w:sz w:val="24"/>
        </w:rPr>
        <w:t>payments</w:t>
      </w:r>
      <w:r>
        <w:rPr>
          <w:b/>
          <w:spacing w:val="27"/>
          <w:sz w:val="24"/>
        </w:rPr>
        <w:t xml:space="preserve"> </w:t>
      </w:r>
      <w:r>
        <w:rPr>
          <w:b/>
          <w:sz w:val="24"/>
        </w:rPr>
        <w:t>history</w:t>
      </w:r>
      <w:r>
        <w:rPr>
          <w:b/>
          <w:spacing w:val="34"/>
          <w:sz w:val="24"/>
        </w:rPr>
        <w:t xml:space="preserve"> </w:t>
      </w:r>
      <w:r>
        <w:rPr>
          <w:sz w:val="24"/>
        </w:rPr>
        <w:t>from</w:t>
      </w:r>
      <w:r>
        <w:rPr>
          <w:spacing w:val="20"/>
          <w:sz w:val="24"/>
        </w:rPr>
        <w:t xml:space="preserve"> </w:t>
      </w:r>
      <w:r>
        <w:rPr>
          <w:sz w:val="24"/>
        </w:rPr>
        <w:t>the</w:t>
      </w:r>
      <w:r>
        <w:rPr>
          <w:spacing w:val="32"/>
          <w:sz w:val="24"/>
        </w:rPr>
        <w:t xml:space="preserve"> </w:t>
      </w:r>
      <w:r>
        <w:rPr>
          <w:sz w:val="24"/>
        </w:rPr>
        <w:t>user</w:t>
      </w:r>
      <w:r>
        <w:rPr>
          <w:spacing w:val="29"/>
          <w:sz w:val="24"/>
        </w:rPr>
        <w:t xml:space="preserve"> </w:t>
      </w:r>
      <w:r>
        <w:rPr>
          <w:sz w:val="24"/>
        </w:rPr>
        <w:t>and</w:t>
      </w:r>
      <w:r>
        <w:rPr>
          <w:spacing w:val="28"/>
          <w:sz w:val="24"/>
        </w:rPr>
        <w:t xml:space="preserve"> </w:t>
      </w:r>
      <w:r>
        <w:rPr>
          <w:sz w:val="24"/>
        </w:rPr>
        <w:t>provides</w:t>
      </w:r>
      <w:r>
        <w:rPr>
          <w:spacing w:val="33"/>
          <w:sz w:val="24"/>
        </w:rPr>
        <w:t xml:space="preserve"> </w:t>
      </w:r>
      <w:r>
        <w:rPr>
          <w:b/>
          <w:spacing w:val="-2"/>
          <w:sz w:val="24"/>
        </w:rPr>
        <w:t>recommendations</w:t>
      </w:r>
    </w:p>
    <w:p w14:paraId="7D15C817">
      <w:pPr>
        <w:pStyle w:val="9"/>
        <w:spacing w:before="46"/>
        <w:ind w:left="1081"/>
      </w:pPr>
      <w:r>
        <w:t>via</w:t>
      </w:r>
      <w:r>
        <w:rPr>
          <w:spacing w:val="-7"/>
        </w:rPr>
        <w:t xml:space="preserve"> </w:t>
      </w:r>
      <w:r>
        <w:t>an</w:t>
      </w:r>
      <w:r>
        <w:rPr>
          <w:spacing w:val="-10"/>
        </w:rPr>
        <w:t xml:space="preserve"> </w:t>
      </w:r>
      <w:r>
        <w:t>UPI(PAYTM,</w:t>
      </w:r>
      <w:r>
        <w:rPr>
          <w:spacing w:val="2"/>
        </w:rPr>
        <w:t xml:space="preserve"> </w:t>
      </w:r>
      <w:r>
        <w:rPr>
          <w:spacing w:val="-2"/>
        </w:rPr>
        <w:t>GPAY).</w:t>
      </w:r>
    </w:p>
    <w:p w14:paraId="1C1F17DF">
      <w:pPr>
        <w:pStyle w:val="11"/>
        <w:numPr>
          <w:ilvl w:val="0"/>
          <w:numId w:val="8"/>
        </w:numPr>
        <w:tabs>
          <w:tab w:val="left" w:pos="1080"/>
        </w:tabs>
        <w:spacing w:before="136" w:after="0" w:line="240" w:lineRule="auto"/>
        <w:ind w:left="1080" w:right="0" w:hanging="360"/>
        <w:jc w:val="left"/>
        <w:rPr>
          <w:sz w:val="24"/>
        </w:rPr>
      </w:pPr>
      <w:r>
        <w:rPr>
          <w:sz w:val="24"/>
        </w:rPr>
        <w:t>Developed</w:t>
      </w:r>
      <w:r>
        <w:rPr>
          <w:spacing w:val="-2"/>
          <w:sz w:val="24"/>
        </w:rPr>
        <w:t xml:space="preserve"> </w:t>
      </w:r>
      <w:r>
        <w:rPr>
          <w:sz w:val="24"/>
        </w:rPr>
        <w:t>using</w:t>
      </w:r>
      <w:r>
        <w:rPr>
          <w:spacing w:val="-3"/>
          <w:sz w:val="24"/>
        </w:rPr>
        <w:t xml:space="preserve"> </w:t>
      </w:r>
      <w:r>
        <w:rPr>
          <w:b/>
          <w:sz w:val="24"/>
        </w:rPr>
        <w:t>HTML,</w:t>
      </w:r>
      <w:r>
        <w:rPr>
          <w:b/>
          <w:spacing w:val="-4"/>
          <w:sz w:val="24"/>
        </w:rPr>
        <w:t xml:space="preserve"> </w:t>
      </w:r>
      <w:r>
        <w:rPr>
          <w:b/>
          <w:sz w:val="24"/>
        </w:rPr>
        <w:t>CSS,</w:t>
      </w:r>
      <w:r>
        <w:rPr>
          <w:b/>
          <w:spacing w:val="-1"/>
          <w:sz w:val="24"/>
        </w:rPr>
        <w:t xml:space="preserve"> </w:t>
      </w:r>
      <w:r>
        <w:rPr>
          <w:b/>
          <w:sz w:val="24"/>
        </w:rPr>
        <w:t>and</w:t>
      </w:r>
      <w:r>
        <w:rPr>
          <w:b/>
          <w:spacing w:val="-6"/>
          <w:sz w:val="24"/>
        </w:rPr>
        <w:t xml:space="preserve"> </w:t>
      </w:r>
      <w:r>
        <w:rPr>
          <w:b/>
          <w:sz w:val="24"/>
        </w:rPr>
        <w:t xml:space="preserve">JavaScript </w:t>
      </w:r>
      <w:r>
        <w:rPr>
          <w:sz w:val="24"/>
        </w:rPr>
        <w:t>for</w:t>
      </w:r>
      <w:r>
        <w:rPr>
          <w:spacing w:val="-6"/>
          <w:sz w:val="24"/>
        </w:rPr>
        <w:t xml:space="preserve"> </w:t>
      </w:r>
      <w:r>
        <w:rPr>
          <w:sz w:val="24"/>
        </w:rPr>
        <w:t>responsiveness</w:t>
      </w:r>
      <w:r>
        <w:rPr>
          <w:spacing w:val="-2"/>
          <w:sz w:val="24"/>
        </w:rPr>
        <w:t xml:space="preserve"> </w:t>
      </w:r>
      <w:r>
        <w:rPr>
          <w:sz w:val="24"/>
        </w:rPr>
        <w:t>and</w:t>
      </w:r>
      <w:r>
        <w:rPr>
          <w:spacing w:val="-3"/>
          <w:sz w:val="24"/>
        </w:rPr>
        <w:t xml:space="preserve"> </w:t>
      </w:r>
      <w:r>
        <w:rPr>
          <w:sz w:val="24"/>
        </w:rPr>
        <w:t>ease</w:t>
      </w:r>
      <w:r>
        <w:rPr>
          <w:spacing w:val="-3"/>
          <w:sz w:val="24"/>
        </w:rPr>
        <w:t xml:space="preserve"> </w:t>
      </w:r>
      <w:r>
        <w:rPr>
          <w:sz w:val="24"/>
        </w:rPr>
        <w:t>of</w:t>
      </w:r>
      <w:r>
        <w:rPr>
          <w:spacing w:val="-9"/>
          <w:sz w:val="24"/>
        </w:rPr>
        <w:t xml:space="preserve"> </w:t>
      </w:r>
      <w:r>
        <w:rPr>
          <w:spacing w:val="-4"/>
          <w:sz w:val="24"/>
        </w:rPr>
        <w:t>use.</w:t>
      </w:r>
    </w:p>
    <w:p w14:paraId="028EB056">
      <w:pPr>
        <w:pStyle w:val="6"/>
        <w:numPr>
          <w:ilvl w:val="0"/>
          <w:numId w:val="5"/>
        </w:numPr>
        <w:tabs>
          <w:tab w:val="left" w:pos="600"/>
        </w:tabs>
        <w:spacing w:before="47" w:after="0" w:line="240" w:lineRule="auto"/>
        <w:ind w:left="600" w:right="0" w:hanging="240"/>
        <w:jc w:val="left"/>
      </w:pPr>
      <w:bookmarkStart w:id="24" w:name="4. User Feedback Collection &amp; Storage:"/>
      <w:bookmarkEnd w:id="24"/>
      <w:r>
        <w:t>User</w:t>
      </w:r>
      <w:r>
        <w:rPr>
          <w:spacing w:val="-4"/>
        </w:rPr>
        <w:t xml:space="preserve"> </w:t>
      </w:r>
      <w:r>
        <w:t>Feedback</w:t>
      </w:r>
      <w:r>
        <w:rPr>
          <w:spacing w:val="-7"/>
        </w:rPr>
        <w:t xml:space="preserve"> </w:t>
      </w:r>
      <w:r>
        <w:t>Collection</w:t>
      </w:r>
      <w:r>
        <w:rPr>
          <w:spacing w:val="2"/>
        </w:rPr>
        <w:t xml:space="preserve"> </w:t>
      </w:r>
      <w:r>
        <w:t>&amp;</w:t>
      </w:r>
      <w:r>
        <w:rPr>
          <w:spacing w:val="-5"/>
        </w:rPr>
        <w:t xml:space="preserve"> </w:t>
      </w:r>
      <w:r>
        <w:rPr>
          <w:spacing w:val="-2"/>
        </w:rPr>
        <w:t>Storage:</w:t>
      </w:r>
    </w:p>
    <w:p w14:paraId="38A90DB8">
      <w:pPr>
        <w:pStyle w:val="9"/>
        <w:spacing w:before="132" w:line="362" w:lineRule="auto"/>
        <w:ind w:left="360" w:right="3700"/>
      </w:pPr>
      <w:r>
        <w:t>In-system</w:t>
      </w:r>
      <w:r>
        <w:rPr>
          <w:spacing w:val="-15"/>
        </w:rPr>
        <w:t xml:space="preserve"> </w:t>
      </w:r>
      <w:r>
        <w:t>prompts:</w:t>
      </w:r>
      <w:r>
        <w:rPr>
          <w:spacing w:val="-14"/>
        </w:rPr>
        <w:t xml:space="preserve"> </w:t>
      </w:r>
      <w:r>
        <w:t>Triggered</w:t>
      </w:r>
      <w:r>
        <w:rPr>
          <w:spacing w:val="-11"/>
        </w:rPr>
        <w:t xml:space="preserve"> </w:t>
      </w:r>
      <w:r>
        <w:t>after</w:t>
      </w:r>
      <w:r>
        <w:rPr>
          <w:spacing w:val="-9"/>
        </w:rPr>
        <w:t xml:space="preserve"> </w:t>
      </w:r>
      <w:r>
        <w:t>specific</w:t>
      </w:r>
      <w:r>
        <w:rPr>
          <w:spacing w:val="-12"/>
        </w:rPr>
        <w:t xml:space="preserve"> </w:t>
      </w:r>
      <w:r>
        <w:t>periods</w:t>
      </w:r>
      <w:r>
        <w:rPr>
          <w:spacing w:val="-15"/>
        </w:rPr>
        <w:t xml:space="preserve"> </w:t>
      </w:r>
      <w:r>
        <w:t>or</w:t>
      </w:r>
      <w:r>
        <w:rPr>
          <w:spacing w:val="-14"/>
        </w:rPr>
        <w:t xml:space="preserve"> </w:t>
      </w:r>
      <w:r>
        <w:t>interactions. Email surveys: Sent out periodically to gather detailed feedback.</w:t>
      </w:r>
    </w:p>
    <w:p w14:paraId="72F44CDB">
      <w:pPr>
        <w:pStyle w:val="9"/>
        <w:spacing w:line="273" w:lineRule="exact"/>
        <w:ind w:left="360"/>
      </w:pPr>
      <w:r>
        <w:t>Customer</w:t>
      </w:r>
      <w:r>
        <w:rPr>
          <w:spacing w:val="-9"/>
        </w:rPr>
        <w:t xml:space="preserve"> </w:t>
      </w:r>
      <w:r>
        <w:t>support</w:t>
      </w:r>
      <w:r>
        <w:rPr>
          <w:spacing w:val="-4"/>
        </w:rPr>
        <w:t xml:space="preserve"> </w:t>
      </w:r>
      <w:r>
        <w:t>interactions:</w:t>
      </w:r>
      <w:r>
        <w:rPr>
          <w:spacing w:val="-3"/>
        </w:rPr>
        <w:t xml:space="preserve"> </w:t>
      </w:r>
      <w:r>
        <w:t>Documenting</w:t>
      </w:r>
      <w:r>
        <w:rPr>
          <w:spacing w:val="2"/>
        </w:rPr>
        <w:t xml:space="preserve"> </w:t>
      </w:r>
      <w:r>
        <w:t>feedback</w:t>
      </w:r>
      <w:r>
        <w:rPr>
          <w:spacing w:val="-5"/>
        </w:rPr>
        <w:t xml:space="preserve"> </w:t>
      </w:r>
      <w:r>
        <w:t>received</w:t>
      </w:r>
      <w:r>
        <w:rPr>
          <w:spacing w:val="-5"/>
        </w:rPr>
        <w:t xml:space="preserve"> </w:t>
      </w:r>
      <w:r>
        <w:t>during</w:t>
      </w:r>
      <w:r>
        <w:rPr>
          <w:spacing w:val="-3"/>
        </w:rPr>
        <w:t xml:space="preserve"> </w:t>
      </w:r>
      <w:r>
        <w:t>support</w:t>
      </w:r>
      <w:r>
        <w:rPr>
          <w:spacing w:val="-3"/>
        </w:rPr>
        <w:t xml:space="preserve"> </w:t>
      </w:r>
      <w:r>
        <w:rPr>
          <w:spacing w:val="-2"/>
        </w:rPr>
        <w:t>queries.</w:t>
      </w:r>
    </w:p>
    <w:p w14:paraId="1BD35934">
      <w:pPr>
        <w:pStyle w:val="9"/>
        <w:spacing w:before="107"/>
      </w:pPr>
    </w:p>
    <w:p w14:paraId="6C35EF89">
      <w:pPr>
        <w:pStyle w:val="4"/>
        <w:numPr>
          <w:ilvl w:val="2"/>
          <w:numId w:val="4"/>
        </w:numPr>
        <w:tabs>
          <w:tab w:val="left" w:pos="987"/>
        </w:tabs>
        <w:spacing w:before="0" w:after="0" w:line="240" w:lineRule="auto"/>
        <w:ind w:left="987" w:right="0" w:hanging="627"/>
        <w:jc w:val="left"/>
      </w:pPr>
      <w:bookmarkStart w:id="25" w:name="3.2.2 Non-Functional Requirements"/>
      <w:bookmarkEnd w:id="25"/>
      <w:r>
        <w:rPr>
          <w:spacing w:val="-2"/>
        </w:rPr>
        <w:t>Non-Functional</w:t>
      </w:r>
      <w:r>
        <w:rPr>
          <w:spacing w:val="-4"/>
        </w:rPr>
        <w:t xml:space="preserve"> </w:t>
      </w:r>
      <w:r>
        <w:rPr>
          <w:spacing w:val="-2"/>
        </w:rPr>
        <w:t>Requirements</w:t>
      </w:r>
    </w:p>
    <w:p w14:paraId="0018CAF1">
      <w:pPr>
        <w:pStyle w:val="9"/>
        <w:spacing w:before="79"/>
        <w:rPr>
          <w:b/>
          <w:sz w:val="28"/>
        </w:rPr>
      </w:pPr>
    </w:p>
    <w:p w14:paraId="7CA214C6">
      <w:pPr>
        <w:pStyle w:val="6"/>
        <w:numPr>
          <w:ilvl w:val="3"/>
          <w:numId w:val="4"/>
        </w:numPr>
        <w:tabs>
          <w:tab w:val="left" w:pos="1714"/>
        </w:tabs>
        <w:spacing w:before="1" w:after="0" w:line="240" w:lineRule="auto"/>
        <w:ind w:left="1714" w:right="0" w:hanging="360"/>
        <w:jc w:val="left"/>
      </w:pPr>
      <w:bookmarkStart w:id="26" w:name="1. Performance:"/>
      <w:bookmarkEnd w:id="26"/>
      <w:r>
        <w:rPr>
          <w:spacing w:val="-2"/>
        </w:rPr>
        <w:t>Performance:</w:t>
      </w:r>
    </w:p>
    <w:p w14:paraId="651A5CD0">
      <w:pPr>
        <w:pStyle w:val="11"/>
        <w:numPr>
          <w:ilvl w:val="4"/>
          <w:numId w:val="4"/>
        </w:numPr>
        <w:tabs>
          <w:tab w:val="left" w:pos="1801"/>
        </w:tabs>
        <w:spacing w:before="132" w:after="0" w:line="360" w:lineRule="auto"/>
        <w:ind w:left="1801" w:right="1213" w:hanging="360"/>
        <w:jc w:val="left"/>
        <w:rPr>
          <w:sz w:val="24"/>
        </w:rPr>
      </w:pPr>
      <w:r>
        <w:rPr>
          <w:sz w:val="24"/>
        </w:rPr>
        <w:t>The</w:t>
      </w:r>
      <w:r>
        <w:rPr>
          <w:spacing w:val="-9"/>
          <w:sz w:val="24"/>
        </w:rPr>
        <w:t xml:space="preserve"> </w:t>
      </w:r>
      <w:r>
        <w:rPr>
          <w:sz w:val="24"/>
        </w:rPr>
        <w:t>system</w:t>
      </w:r>
      <w:r>
        <w:rPr>
          <w:spacing w:val="-12"/>
          <w:sz w:val="24"/>
        </w:rPr>
        <w:t xml:space="preserve"> </w:t>
      </w:r>
      <w:r>
        <w:rPr>
          <w:sz w:val="24"/>
        </w:rPr>
        <w:t>should</w:t>
      </w:r>
      <w:r>
        <w:rPr>
          <w:spacing w:val="-8"/>
          <w:sz w:val="24"/>
        </w:rPr>
        <w:t xml:space="preserve"> </w:t>
      </w:r>
      <w:r>
        <w:rPr>
          <w:sz w:val="24"/>
        </w:rPr>
        <w:t>process</w:t>
      </w:r>
      <w:r>
        <w:rPr>
          <w:spacing w:val="-6"/>
          <w:sz w:val="24"/>
        </w:rPr>
        <w:t xml:space="preserve"> </w:t>
      </w:r>
      <w:r>
        <w:rPr>
          <w:sz w:val="24"/>
        </w:rPr>
        <w:t>transactions</w:t>
      </w:r>
      <w:r>
        <w:rPr>
          <w:spacing w:val="-5"/>
          <w:sz w:val="24"/>
        </w:rPr>
        <w:t xml:space="preserve"> </w:t>
      </w:r>
      <w:r>
        <w:rPr>
          <w:sz w:val="24"/>
        </w:rPr>
        <w:t>in</w:t>
      </w:r>
      <w:r>
        <w:rPr>
          <w:spacing w:val="-13"/>
          <w:sz w:val="24"/>
        </w:rPr>
        <w:t xml:space="preserve"> </w:t>
      </w:r>
      <w:r>
        <w:rPr>
          <w:sz w:val="24"/>
        </w:rPr>
        <w:t>real-time</w:t>
      </w:r>
      <w:r>
        <w:rPr>
          <w:spacing w:val="-9"/>
          <w:sz w:val="24"/>
        </w:rPr>
        <w:t xml:space="preserve"> </w:t>
      </w:r>
      <w:r>
        <w:rPr>
          <w:sz w:val="24"/>
        </w:rPr>
        <w:t>or</w:t>
      </w:r>
      <w:r>
        <w:rPr>
          <w:spacing w:val="-7"/>
          <w:sz w:val="24"/>
        </w:rPr>
        <w:t xml:space="preserve"> </w:t>
      </w:r>
      <w:r>
        <w:rPr>
          <w:sz w:val="24"/>
        </w:rPr>
        <w:t>near</w:t>
      </w:r>
      <w:r>
        <w:rPr>
          <w:spacing w:val="-7"/>
          <w:sz w:val="24"/>
        </w:rPr>
        <w:t xml:space="preserve"> </w:t>
      </w:r>
      <w:r>
        <w:rPr>
          <w:sz w:val="24"/>
        </w:rPr>
        <w:t>real-time</w:t>
      </w:r>
      <w:r>
        <w:rPr>
          <w:spacing w:val="-9"/>
          <w:sz w:val="24"/>
        </w:rPr>
        <w:t xml:space="preserve"> </w:t>
      </w:r>
      <w:r>
        <w:rPr>
          <w:sz w:val="24"/>
        </w:rPr>
        <w:t>to</w:t>
      </w:r>
      <w:r>
        <w:rPr>
          <w:spacing w:val="-4"/>
          <w:sz w:val="24"/>
        </w:rPr>
        <w:t xml:space="preserve"> </w:t>
      </w:r>
      <w:r>
        <w:rPr>
          <w:sz w:val="24"/>
        </w:rPr>
        <w:t xml:space="preserve">minimize </w:t>
      </w:r>
      <w:r>
        <w:rPr>
          <w:spacing w:val="-2"/>
          <w:sz w:val="24"/>
        </w:rPr>
        <w:t>delays.</w:t>
      </w:r>
    </w:p>
    <w:p w14:paraId="5E01EB25">
      <w:pPr>
        <w:pStyle w:val="11"/>
        <w:numPr>
          <w:ilvl w:val="4"/>
          <w:numId w:val="4"/>
        </w:numPr>
        <w:tabs>
          <w:tab w:val="left" w:pos="1801"/>
        </w:tabs>
        <w:spacing w:before="0" w:after="0" w:line="360" w:lineRule="auto"/>
        <w:ind w:left="1801" w:right="1517" w:hanging="360"/>
        <w:jc w:val="left"/>
        <w:rPr>
          <w:sz w:val="24"/>
        </w:rPr>
      </w:pPr>
      <w:r>
        <w:rPr>
          <w:sz w:val="24"/>
        </w:rPr>
        <w:t>The</w:t>
      </w:r>
      <w:r>
        <w:rPr>
          <w:spacing w:val="-8"/>
          <w:sz w:val="24"/>
        </w:rPr>
        <w:t xml:space="preserve"> </w:t>
      </w:r>
      <w:r>
        <w:rPr>
          <w:sz w:val="24"/>
        </w:rPr>
        <w:t>system</w:t>
      </w:r>
      <w:r>
        <w:rPr>
          <w:spacing w:val="-15"/>
          <w:sz w:val="24"/>
        </w:rPr>
        <w:t xml:space="preserve"> </w:t>
      </w:r>
      <w:r>
        <w:rPr>
          <w:sz w:val="24"/>
        </w:rPr>
        <w:t>should</w:t>
      </w:r>
      <w:r>
        <w:rPr>
          <w:spacing w:val="-7"/>
          <w:sz w:val="24"/>
        </w:rPr>
        <w:t xml:space="preserve"> </w:t>
      </w:r>
      <w:r>
        <w:rPr>
          <w:sz w:val="24"/>
        </w:rPr>
        <w:t>handle</w:t>
      </w:r>
      <w:r>
        <w:rPr>
          <w:spacing w:val="-8"/>
          <w:sz w:val="24"/>
        </w:rPr>
        <w:t xml:space="preserve"> </w:t>
      </w:r>
      <w:r>
        <w:rPr>
          <w:sz w:val="24"/>
        </w:rPr>
        <w:t>a</w:t>
      </w:r>
      <w:r>
        <w:rPr>
          <w:spacing w:val="-9"/>
          <w:sz w:val="24"/>
        </w:rPr>
        <w:t xml:space="preserve"> </w:t>
      </w:r>
      <w:r>
        <w:rPr>
          <w:sz w:val="24"/>
        </w:rPr>
        <w:t>high</w:t>
      </w:r>
      <w:r>
        <w:rPr>
          <w:spacing w:val="-11"/>
          <w:sz w:val="24"/>
        </w:rPr>
        <w:t xml:space="preserve"> </w:t>
      </w:r>
      <w:r>
        <w:rPr>
          <w:sz w:val="24"/>
        </w:rPr>
        <w:t>volume</w:t>
      </w:r>
      <w:r>
        <w:rPr>
          <w:spacing w:val="-8"/>
          <w:sz w:val="24"/>
        </w:rPr>
        <w:t xml:space="preserve"> </w:t>
      </w:r>
      <w:r>
        <w:rPr>
          <w:sz w:val="24"/>
        </w:rPr>
        <w:t>of</w:t>
      </w:r>
      <w:r>
        <w:rPr>
          <w:spacing w:val="-14"/>
          <w:sz w:val="24"/>
        </w:rPr>
        <w:t xml:space="preserve"> </w:t>
      </w:r>
      <w:r>
        <w:rPr>
          <w:sz w:val="24"/>
        </w:rPr>
        <w:t>transactions</w:t>
      </w:r>
      <w:r>
        <w:rPr>
          <w:spacing w:val="-9"/>
          <w:sz w:val="24"/>
        </w:rPr>
        <w:t xml:space="preserve"> </w:t>
      </w:r>
      <w:r>
        <w:rPr>
          <w:sz w:val="24"/>
        </w:rPr>
        <w:t>efficiently, especially during peak hours.</w:t>
      </w:r>
    </w:p>
    <w:p w14:paraId="7BB7CF14">
      <w:pPr>
        <w:pStyle w:val="6"/>
        <w:numPr>
          <w:ilvl w:val="3"/>
          <w:numId w:val="4"/>
        </w:numPr>
        <w:tabs>
          <w:tab w:val="left" w:pos="1714"/>
        </w:tabs>
        <w:spacing w:before="5" w:after="0" w:line="240" w:lineRule="auto"/>
        <w:ind w:left="1714" w:right="0" w:hanging="360"/>
        <w:jc w:val="left"/>
      </w:pPr>
      <w:bookmarkStart w:id="27" w:name="2. Scalability:"/>
      <w:bookmarkEnd w:id="27"/>
      <w:r>
        <w:rPr>
          <w:spacing w:val="-2"/>
        </w:rPr>
        <w:t>Scalability:</w:t>
      </w:r>
    </w:p>
    <w:p w14:paraId="7B9EB1B6">
      <w:pPr>
        <w:pStyle w:val="11"/>
        <w:numPr>
          <w:ilvl w:val="4"/>
          <w:numId w:val="4"/>
        </w:numPr>
        <w:tabs>
          <w:tab w:val="left" w:pos="1801"/>
        </w:tabs>
        <w:spacing w:before="133" w:after="0" w:line="360" w:lineRule="auto"/>
        <w:ind w:left="1801" w:right="1546" w:hanging="360"/>
        <w:jc w:val="left"/>
        <w:rPr>
          <w:sz w:val="24"/>
        </w:rPr>
      </w:pPr>
      <w:r>
        <w:rPr>
          <w:sz w:val="24"/>
        </w:rPr>
        <w:t>The</w:t>
      </w:r>
      <w:r>
        <w:rPr>
          <w:spacing w:val="-9"/>
          <w:sz w:val="24"/>
        </w:rPr>
        <w:t xml:space="preserve"> </w:t>
      </w:r>
      <w:r>
        <w:rPr>
          <w:sz w:val="24"/>
        </w:rPr>
        <w:t>system</w:t>
      </w:r>
      <w:r>
        <w:rPr>
          <w:spacing w:val="-15"/>
          <w:sz w:val="24"/>
        </w:rPr>
        <w:t xml:space="preserve"> </w:t>
      </w:r>
      <w:r>
        <w:rPr>
          <w:sz w:val="24"/>
        </w:rPr>
        <w:t>should</w:t>
      </w:r>
      <w:r>
        <w:rPr>
          <w:spacing w:val="-3"/>
          <w:sz w:val="24"/>
        </w:rPr>
        <w:t xml:space="preserve"> </w:t>
      </w:r>
      <w:r>
        <w:rPr>
          <w:sz w:val="24"/>
        </w:rPr>
        <w:t>be</w:t>
      </w:r>
      <w:r>
        <w:rPr>
          <w:spacing w:val="-10"/>
          <w:sz w:val="24"/>
        </w:rPr>
        <w:t xml:space="preserve"> </w:t>
      </w:r>
      <w:r>
        <w:rPr>
          <w:sz w:val="24"/>
        </w:rPr>
        <w:t>scalable</w:t>
      </w:r>
      <w:r>
        <w:rPr>
          <w:spacing w:val="-9"/>
          <w:sz w:val="24"/>
        </w:rPr>
        <w:t xml:space="preserve"> </w:t>
      </w:r>
      <w:r>
        <w:rPr>
          <w:sz w:val="24"/>
        </w:rPr>
        <w:t>to</w:t>
      </w:r>
      <w:r>
        <w:rPr>
          <w:spacing w:val="-4"/>
          <w:sz w:val="24"/>
        </w:rPr>
        <w:t xml:space="preserve"> </w:t>
      </w:r>
      <w:r>
        <w:rPr>
          <w:sz w:val="24"/>
        </w:rPr>
        <w:t>accommodate</w:t>
      </w:r>
      <w:r>
        <w:rPr>
          <w:spacing w:val="-4"/>
          <w:sz w:val="24"/>
        </w:rPr>
        <w:t xml:space="preserve"> </w:t>
      </w:r>
      <w:r>
        <w:rPr>
          <w:sz w:val="24"/>
        </w:rPr>
        <w:t>future</w:t>
      </w:r>
      <w:r>
        <w:rPr>
          <w:spacing w:val="-9"/>
          <w:sz w:val="24"/>
        </w:rPr>
        <w:t xml:space="preserve"> </w:t>
      </w:r>
      <w:r>
        <w:rPr>
          <w:sz w:val="24"/>
        </w:rPr>
        <w:t>increases</w:t>
      </w:r>
      <w:r>
        <w:rPr>
          <w:spacing w:val="-5"/>
          <w:sz w:val="24"/>
        </w:rPr>
        <w:t xml:space="preserve"> </w:t>
      </w:r>
      <w:r>
        <w:rPr>
          <w:sz w:val="24"/>
        </w:rPr>
        <w:t>in</w:t>
      </w:r>
      <w:r>
        <w:rPr>
          <w:spacing w:val="-13"/>
          <w:sz w:val="24"/>
        </w:rPr>
        <w:t xml:space="preserve"> </w:t>
      </w:r>
      <w:r>
        <w:rPr>
          <w:sz w:val="24"/>
        </w:rPr>
        <w:t>transaction volume and data.</w:t>
      </w:r>
    </w:p>
    <w:p w14:paraId="172DEE0E">
      <w:pPr>
        <w:pStyle w:val="11"/>
        <w:numPr>
          <w:ilvl w:val="4"/>
          <w:numId w:val="4"/>
        </w:numPr>
        <w:tabs>
          <w:tab w:val="left" w:pos="1801"/>
        </w:tabs>
        <w:spacing w:before="2" w:after="0" w:line="360" w:lineRule="auto"/>
        <w:ind w:left="1801" w:right="2198" w:hanging="360"/>
        <w:jc w:val="left"/>
        <w:rPr>
          <w:sz w:val="24"/>
        </w:rPr>
      </w:pPr>
      <w:r>
        <w:rPr>
          <w:sz w:val="24"/>
        </w:rPr>
        <w:t>It</w:t>
      </w:r>
      <w:r>
        <w:rPr>
          <w:spacing w:val="-4"/>
          <w:sz w:val="24"/>
        </w:rPr>
        <w:t xml:space="preserve"> </w:t>
      </w:r>
      <w:r>
        <w:rPr>
          <w:sz w:val="24"/>
        </w:rPr>
        <w:t>should</w:t>
      </w:r>
      <w:r>
        <w:rPr>
          <w:spacing w:val="-8"/>
          <w:sz w:val="24"/>
        </w:rPr>
        <w:t xml:space="preserve"> </w:t>
      </w:r>
      <w:r>
        <w:rPr>
          <w:sz w:val="24"/>
        </w:rPr>
        <w:t>be</w:t>
      </w:r>
      <w:r>
        <w:rPr>
          <w:spacing w:val="-10"/>
          <w:sz w:val="24"/>
        </w:rPr>
        <w:t xml:space="preserve"> </w:t>
      </w:r>
      <w:r>
        <w:rPr>
          <w:sz w:val="24"/>
        </w:rPr>
        <w:t>able</w:t>
      </w:r>
      <w:r>
        <w:rPr>
          <w:spacing w:val="-9"/>
          <w:sz w:val="24"/>
        </w:rPr>
        <w:t xml:space="preserve"> </w:t>
      </w:r>
      <w:r>
        <w:rPr>
          <w:sz w:val="24"/>
        </w:rPr>
        <w:t>to</w:t>
      </w:r>
      <w:r>
        <w:rPr>
          <w:spacing w:val="-9"/>
          <w:sz w:val="24"/>
        </w:rPr>
        <w:t xml:space="preserve"> </w:t>
      </w:r>
      <w:r>
        <w:rPr>
          <w:sz w:val="24"/>
        </w:rPr>
        <w:t>handle</w:t>
      </w:r>
      <w:r>
        <w:rPr>
          <w:spacing w:val="-5"/>
          <w:sz w:val="24"/>
        </w:rPr>
        <w:t xml:space="preserve"> </w:t>
      </w:r>
      <w:r>
        <w:rPr>
          <w:sz w:val="24"/>
        </w:rPr>
        <w:t>additional</w:t>
      </w:r>
      <w:r>
        <w:rPr>
          <w:spacing w:val="-11"/>
          <w:sz w:val="24"/>
        </w:rPr>
        <w:t xml:space="preserve"> </w:t>
      </w:r>
      <w:r>
        <w:rPr>
          <w:sz w:val="24"/>
        </w:rPr>
        <w:t>users</w:t>
      </w:r>
      <w:r>
        <w:rPr>
          <w:spacing w:val="-11"/>
          <w:sz w:val="24"/>
        </w:rPr>
        <w:t xml:space="preserve"> </w:t>
      </w:r>
      <w:r>
        <w:rPr>
          <w:sz w:val="24"/>
        </w:rPr>
        <w:t>and</w:t>
      </w:r>
      <w:r>
        <w:rPr>
          <w:spacing w:val="-8"/>
          <w:sz w:val="24"/>
        </w:rPr>
        <w:t xml:space="preserve"> </w:t>
      </w:r>
      <w:r>
        <w:rPr>
          <w:sz w:val="24"/>
        </w:rPr>
        <w:t>data</w:t>
      </w:r>
      <w:r>
        <w:rPr>
          <w:spacing w:val="-9"/>
          <w:sz w:val="24"/>
        </w:rPr>
        <w:t xml:space="preserve"> </w:t>
      </w:r>
      <w:r>
        <w:rPr>
          <w:sz w:val="24"/>
        </w:rPr>
        <w:t>without</w:t>
      </w:r>
      <w:r>
        <w:rPr>
          <w:spacing w:val="-7"/>
          <w:sz w:val="24"/>
        </w:rPr>
        <w:t xml:space="preserve"> </w:t>
      </w:r>
      <w:r>
        <w:rPr>
          <w:sz w:val="24"/>
        </w:rPr>
        <w:t>significant performance degradation.</w:t>
      </w:r>
    </w:p>
    <w:p w14:paraId="4DBFF3DD">
      <w:pPr>
        <w:pStyle w:val="11"/>
        <w:spacing w:after="0" w:line="360" w:lineRule="auto"/>
        <w:jc w:val="left"/>
        <w:rPr>
          <w:sz w:val="24"/>
        </w:rPr>
        <w:sectPr>
          <w:pgSz w:w="12240" w:h="15840"/>
          <w:pgMar w:top="1360" w:right="360" w:bottom="1340" w:left="1080" w:header="0" w:footer="1159" w:gutter="0"/>
          <w:cols w:space="720" w:num="1"/>
        </w:sectPr>
      </w:pPr>
    </w:p>
    <w:p w14:paraId="6D1F5798">
      <w:pPr>
        <w:pStyle w:val="6"/>
        <w:numPr>
          <w:ilvl w:val="3"/>
          <w:numId w:val="4"/>
        </w:numPr>
        <w:tabs>
          <w:tab w:val="left" w:pos="1714"/>
        </w:tabs>
        <w:spacing w:before="77" w:after="0" w:line="240" w:lineRule="auto"/>
        <w:ind w:left="1714" w:right="0" w:hanging="360"/>
        <w:jc w:val="left"/>
      </w:pPr>
      <w:bookmarkStart w:id="28" w:name="3. Security:"/>
      <w:bookmarkEnd w:id="28"/>
      <w:r>
        <w:rPr>
          <w:spacing w:val="-2"/>
        </w:rPr>
        <w:t>Security:</w:t>
      </w:r>
    </w:p>
    <w:p w14:paraId="36AE6411">
      <w:pPr>
        <w:pStyle w:val="11"/>
        <w:numPr>
          <w:ilvl w:val="4"/>
          <w:numId w:val="4"/>
        </w:numPr>
        <w:tabs>
          <w:tab w:val="left" w:pos="1801"/>
        </w:tabs>
        <w:spacing w:before="132" w:after="0" w:line="360" w:lineRule="auto"/>
        <w:ind w:left="1801" w:right="1311" w:hanging="360"/>
        <w:jc w:val="left"/>
        <w:rPr>
          <w:sz w:val="24"/>
        </w:rPr>
      </w:pPr>
      <w:r>
        <w:rPr>
          <w:sz w:val="24"/>
        </w:rPr>
        <w:t>The</w:t>
      </w:r>
      <w:r>
        <w:rPr>
          <w:spacing w:val="-8"/>
          <w:sz w:val="24"/>
        </w:rPr>
        <w:t xml:space="preserve"> </w:t>
      </w:r>
      <w:r>
        <w:rPr>
          <w:sz w:val="24"/>
        </w:rPr>
        <w:t>system</w:t>
      </w:r>
      <w:r>
        <w:rPr>
          <w:spacing w:val="-6"/>
          <w:sz w:val="24"/>
        </w:rPr>
        <w:t xml:space="preserve"> </w:t>
      </w:r>
      <w:r>
        <w:rPr>
          <w:sz w:val="24"/>
        </w:rPr>
        <w:t>must</w:t>
      </w:r>
      <w:r>
        <w:rPr>
          <w:spacing w:val="-2"/>
          <w:sz w:val="24"/>
        </w:rPr>
        <w:t xml:space="preserve"> </w:t>
      </w:r>
      <w:r>
        <w:rPr>
          <w:sz w:val="24"/>
        </w:rPr>
        <w:t>comply</w:t>
      </w:r>
      <w:r>
        <w:rPr>
          <w:spacing w:val="-15"/>
          <w:sz w:val="24"/>
        </w:rPr>
        <w:t xml:space="preserve"> </w:t>
      </w:r>
      <w:r>
        <w:rPr>
          <w:sz w:val="24"/>
        </w:rPr>
        <w:t>with</w:t>
      </w:r>
      <w:r>
        <w:rPr>
          <w:spacing w:val="-6"/>
          <w:sz w:val="24"/>
        </w:rPr>
        <w:t xml:space="preserve"> </w:t>
      </w:r>
      <w:r>
        <w:rPr>
          <w:sz w:val="24"/>
        </w:rPr>
        <w:t>industry</w:t>
      </w:r>
      <w:r>
        <w:rPr>
          <w:spacing w:val="-15"/>
          <w:sz w:val="24"/>
        </w:rPr>
        <w:t xml:space="preserve"> </w:t>
      </w:r>
      <w:r>
        <w:rPr>
          <w:sz w:val="24"/>
        </w:rPr>
        <w:t>standards for</w:t>
      </w:r>
      <w:r>
        <w:rPr>
          <w:spacing w:val="-10"/>
          <w:sz w:val="24"/>
        </w:rPr>
        <w:t xml:space="preserve"> </w:t>
      </w:r>
      <w:r>
        <w:rPr>
          <w:sz w:val="24"/>
        </w:rPr>
        <w:t>data</w:t>
      </w:r>
      <w:r>
        <w:rPr>
          <w:spacing w:val="-7"/>
          <w:sz w:val="24"/>
        </w:rPr>
        <w:t xml:space="preserve"> </w:t>
      </w:r>
      <w:r>
        <w:rPr>
          <w:sz w:val="24"/>
        </w:rPr>
        <w:t>protection</w:t>
      </w:r>
      <w:r>
        <w:rPr>
          <w:spacing w:val="-11"/>
          <w:sz w:val="24"/>
        </w:rPr>
        <w:t xml:space="preserve"> </w:t>
      </w:r>
      <w:r>
        <w:rPr>
          <w:sz w:val="24"/>
        </w:rPr>
        <w:t>and</w:t>
      </w:r>
      <w:r>
        <w:rPr>
          <w:spacing w:val="-2"/>
          <w:sz w:val="24"/>
        </w:rPr>
        <w:t xml:space="preserve"> </w:t>
      </w:r>
      <w:r>
        <w:rPr>
          <w:sz w:val="24"/>
        </w:rPr>
        <w:t>privacy (e.g., GDPR, PCI DSS).</w:t>
      </w:r>
    </w:p>
    <w:p w14:paraId="3E171831">
      <w:pPr>
        <w:pStyle w:val="11"/>
        <w:numPr>
          <w:ilvl w:val="4"/>
          <w:numId w:val="4"/>
        </w:numPr>
        <w:tabs>
          <w:tab w:val="left" w:pos="1801"/>
        </w:tabs>
        <w:spacing w:before="3" w:after="0" w:line="360" w:lineRule="auto"/>
        <w:ind w:left="1801" w:right="1463" w:hanging="360"/>
        <w:jc w:val="left"/>
        <w:rPr>
          <w:sz w:val="24"/>
        </w:rPr>
      </w:pPr>
      <w:r>
        <w:rPr>
          <w:sz w:val="24"/>
        </w:rPr>
        <w:t>Implement</w:t>
      </w:r>
      <w:r>
        <w:rPr>
          <w:spacing w:val="-5"/>
          <w:sz w:val="24"/>
        </w:rPr>
        <w:t xml:space="preserve"> </w:t>
      </w:r>
      <w:r>
        <w:rPr>
          <w:sz w:val="24"/>
        </w:rPr>
        <w:t>robust</w:t>
      </w:r>
      <w:r>
        <w:rPr>
          <w:spacing w:val="-10"/>
          <w:sz w:val="24"/>
        </w:rPr>
        <w:t xml:space="preserve"> </w:t>
      </w:r>
      <w:r>
        <w:rPr>
          <w:sz w:val="24"/>
        </w:rPr>
        <w:t>security</w:t>
      </w:r>
      <w:r>
        <w:rPr>
          <w:spacing w:val="-15"/>
          <w:sz w:val="24"/>
        </w:rPr>
        <w:t xml:space="preserve"> </w:t>
      </w:r>
      <w:r>
        <w:rPr>
          <w:sz w:val="24"/>
        </w:rPr>
        <w:t>measures</w:t>
      </w:r>
      <w:r>
        <w:rPr>
          <w:spacing w:val="-12"/>
          <w:sz w:val="24"/>
        </w:rPr>
        <w:t xml:space="preserve"> </w:t>
      </w:r>
      <w:r>
        <w:rPr>
          <w:sz w:val="24"/>
        </w:rPr>
        <w:t>to</w:t>
      </w:r>
      <w:r>
        <w:rPr>
          <w:spacing w:val="-11"/>
          <w:sz w:val="24"/>
        </w:rPr>
        <w:t xml:space="preserve"> </w:t>
      </w:r>
      <w:r>
        <w:rPr>
          <w:sz w:val="24"/>
        </w:rPr>
        <w:t>protect</w:t>
      </w:r>
      <w:r>
        <w:rPr>
          <w:spacing w:val="-6"/>
          <w:sz w:val="24"/>
        </w:rPr>
        <w:t xml:space="preserve"> </w:t>
      </w:r>
      <w:r>
        <w:rPr>
          <w:sz w:val="24"/>
        </w:rPr>
        <w:t>against</w:t>
      </w:r>
      <w:r>
        <w:rPr>
          <w:spacing w:val="-6"/>
          <w:sz w:val="24"/>
        </w:rPr>
        <w:t xml:space="preserve"> </w:t>
      </w:r>
      <w:r>
        <w:rPr>
          <w:sz w:val="24"/>
        </w:rPr>
        <w:t>unauthorized</w:t>
      </w:r>
      <w:r>
        <w:rPr>
          <w:spacing w:val="-9"/>
          <w:sz w:val="24"/>
        </w:rPr>
        <w:t xml:space="preserve"> </w:t>
      </w:r>
      <w:r>
        <w:rPr>
          <w:sz w:val="24"/>
        </w:rPr>
        <w:t>access</w:t>
      </w:r>
      <w:r>
        <w:rPr>
          <w:spacing w:val="-12"/>
          <w:sz w:val="24"/>
        </w:rPr>
        <w:t xml:space="preserve"> </w:t>
      </w:r>
      <w:r>
        <w:rPr>
          <w:sz w:val="24"/>
        </w:rPr>
        <w:t>and cyber threats.</w:t>
      </w:r>
    </w:p>
    <w:p w14:paraId="677BA199">
      <w:pPr>
        <w:pStyle w:val="6"/>
        <w:numPr>
          <w:ilvl w:val="3"/>
          <w:numId w:val="4"/>
        </w:numPr>
        <w:tabs>
          <w:tab w:val="left" w:pos="1714"/>
        </w:tabs>
        <w:spacing w:before="2" w:after="0" w:line="240" w:lineRule="auto"/>
        <w:ind w:left="1714" w:right="0" w:hanging="360"/>
        <w:jc w:val="left"/>
      </w:pPr>
      <w:bookmarkStart w:id="29" w:name="4. Usability:"/>
      <w:bookmarkEnd w:id="29"/>
      <w:r>
        <w:rPr>
          <w:spacing w:val="-2"/>
        </w:rPr>
        <w:t>Usability:</w:t>
      </w:r>
    </w:p>
    <w:p w14:paraId="32CBC0A4">
      <w:pPr>
        <w:pStyle w:val="11"/>
        <w:numPr>
          <w:ilvl w:val="4"/>
          <w:numId w:val="4"/>
        </w:numPr>
        <w:tabs>
          <w:tab w:val="left" w:pos="1801"/>
        </w:tabs>
        <w:spacing w:before="138" w:after="0" w:line="355" w:lineRule="auto"/>
        <w:ind w:left="1801" w:right="2145" w:hanging="360"/>
        <w:jc w:val="left"/>
        <w:rPr>
          <w:sz w:val="24"/>
        </w:rPr>
      </w:pPr>
      <w:r>
        <w:rPr>
          <w:sz w:val="24"/>
        </w:rPr>
        <w:t>The</w:t>
      </w:r>
      <w:r>
        <w:rPr>
          <w:spacing w:val="-8"/>
          <w:sz w:val="24"/>
        </w:rPr>
        <w:t xml:space="preserve"> </w:t>
      </w:r>
      <w:r>
        <w:rPr>
          <w:sz w:val="24"/>
        </w:rPr>
        <w:t>system</w:t>
      </w:r>
      <w:r>
        <w:rPr>
          <w:spacing w:val="-15"/>
          <w:sz w:val="24"/>
        </w:rPr>
        <w:t xml:space="preserve"> </w:t>
      </w:r>
      <w:r>
        <w:rPr>
          <w:sz w:val="24"/>
        </w:rPr>
        <w:t>should</w:t>
      </w:r>
      <w:r>
        <w:rPr>
          <w:spacing w:val="-7"/>
          <w:sz w:val="24"/>
        </w:rPr>
        <w:t xml:space="preserve"> </w:t>
      </w:r>
      <w:r>
        <w:rPr>
          <w:sz w:val="24"/>
        </w:rPr>
        <w:t>have</w:t>
      </w:r>
      <w:r>
        <w:rPr>
          <w:spacing w:val="-9"/>
          <w:sz w:val="24"/>
        </w:rPr>
        <w:t xml:space="preserve"> </w:t>
      </w:r>
      <w:r>
        <w:rPr>
          <w:sz w:val="24"/>
        </w:rPr>
        <w:t>an</w:t>
      </w:r>
      <w:r>
        <w:rPr>
          <w:spacing w:val="-8"/>
          <w:sz w:val="24"/>
        </w:rPr>
        <w:t xml:space="preserve"> </w:t>
      </w:r>
      <w:r>
        <w:rPr>
          <w:sz w:val="24"/>
        </w:rPr>
        <w:t>intuitive</w:t>
      </w:r>
      <w:r>
        <w:rPr>
          <w:spacing w:val="-7"/>
          <w:sz w:val="24"/>
        </w:rPr>
        <w:t xml:space="preserve"> </w:t>
      </w:r>
      <w:r>
        <w:rPr>
          <w:sz w:val="24"/>
        </w:rPr>
        <w:t>and</w:t>
      </w:r>
      <w:r>
        <w:rPr>
          <w:spacing w:val="-8"/>
          <w:sz w:val="24"/>
        </w:rPr>
        <w:t xml:space="preserve"> </w:t>
      </w:r>
      <w:r>
        <w:rPr>
          <w:sz w:val="24"/>
        </w:rPr>
        <w:t>user-friendly</w:t>
      </w:r>
      <w:r>
        <w:rPr>
          <w:spacing w:val="-7"/>
          <w:sz w:val="24"/>
        </w:rPr>
        <w:t xml:space="preserve"> </w:t>
      </w:r>
      <w:r>
        <w:rPr>
          <w:sz w:val="24"/>
        </w:rPr>
        <w:t>interface</w:t>
      </w:r>
      <w:r>
        <w:rPr>
          <w:spacing w:val="-4"/>
          <w:sz w:val="24"/>
        </w:rPr>
        <w:t xml:space="preserve"> </w:t>
      </w:r>
      <w:r>
        <w:rPr>
          <w:sz w:val="24"/>
        </w:rPr>
        <w:t>for</w:t>
      </w:r>
      <w:r>
        <w:rPr>
          <w:spacing w:val="-6"/>
          <w:sz w:val="24"/>
        </w:rPr>
        <w:t xml:space="preserve"> </w:t>
      </w:r>
      <w:r>
        <w:rPr>
          <w:sz w:val="24"/>
        </w:rPr>
        <w:t>both administrators and end-users.</w:t>
      </w:r>
    </w:p>
    <w:p w14:paraId="08684FE2">
      <w:pPr>
        <w:pStyle w:val="11"/>
        <w:numPr>
          <w:ilvl w:val="4"/>
          <w:numId w:val="4"/>
        </w:numPr>
        <w:tabs>
          <w:tab w:val="left" w:pos="1801"/>
        </w:tabs>
        <w:spacing w:before="8" w:after="0" w:line="360" w:lineRule="auto"/>
        <w:ind w:left="1801" w:right="1623" w:hanging="360"/>
        <w:jc w:val="left"/>
        <w:rPr>
          <w:sz w:val="24"/>
        </w:rPr>
      </w:pPr>
      <w:r>
        <w:rPr>
          <w:sz w:val="24"/>
        </w:rPr>
        <w:t>Provide</w:t>
      </w:r>
      <w:r>
        <w:rPr>
          <w:spacing w:val="-8"/>
          <w:sz w:val="24"/>
        </w:rPr>
        <w:t xml:space="preserve"> </w:t>
      </w:r>
      <w:r>
        <w:rPr>
          <w:sz w:val="24"/>
        </w:rPr>
        <w:t>clear</w:t>
      </w:r>
      <w:r>
        <w:rPr>
          <w:spacing w:val="-6"/>
          <w:sz w:val="24"/>
        </w:rPr>
        <w:t xml:space="preserve"> </w:t>
      </w:r>
      <w:r>
        <w:rPr>
          <w:sz w:val="24"/>
        </w:rPr>
        <w:t>and</w:t>
      </w:r>
      <w:r>
        <w:rPr>
          <w:spacing w:val="-7"/>
          <w:sz w:val="24"/>
        </w:rPr>
        <w:t xml:space="preserve"> </w:t>
      </w:r>
      <w:r>
        <w:rPr>
          <w:sz w:val="24"/>
        </w:rPr>
        <w:t>concise</w:t>
      </w:r>
      <w:r>
        <w:rPr>
          <w:spacing w:val="-8"/>
          <w:sz w:val="24"/>
        </w:rPr>
        <w:t xml:space="preserve"> </w:t>
      </w:r>
      <w:r>
        <w:rPr>
          <w:sz w:val="24"/>
        </w:rPr>
        <w:t>reports</w:t>
      </w:r>
      <w:r>
        <w:rPr>
          <w:spacing w:val="-9"/>
          <w:sz w:val="24"/>
        </w:rPr>
        <w:t xml:space="preserve"> </w:t>
      </w:r>
      <w:r>
        <w:rPr>
          <w:sz w:val="24"/>
        </w:rPr>
        <w:t>and</w:t>
      </w:r>
      <w:r>
        <w:rPr>
          <w:spacing w:val="-8"/>
          <w:sz w:val="24"/>
        </w:rPr>
        <w:t xml:space="preserve"> </w:t>
      </w:r>
      <w:r>
        <w:rPr>
          <w:sz w:val="24"/>
        </w:rPr>
        <w:t>visualizations</w:t>
      </w:r>
      <w:r>
        <w:rPr>
          <w:spacing w:val="-4"/>
          <w:sz w:val="24"/>
        </w:rPr>
        <w:t xml:space="preserve"> </w:t>
      </w:r>
      <w:r>
        <w:rPr>
          <w:sz w:val="24"/>
        </w:rPr>
        <w:t>for</w:t>
      </w:r>
      <w:r>
        <w:rPr>
          <w:spacing w:val="-6"/>
          <w:sz w:val="24"/>
        </w:rPr>
        <w:t xml:space="preserve"> </w:t>
      </w:r>
      <w:r>
        <w:rPr>
          <w:sz w:val="24"/>
        </w:rPr>
        <w:t>easy</w:t>
      </w:r>
      <w:r>
        <w:rPr>
          <w:spacing w:val="-12"/>
          <w:sz w:val="24"/>
        </w:rPr>
        <w:t xml:space="preserve"> </w:t>
      </w:r>
      <w:r>
        <w:rPr>
          <w:sz w:val="24"/>
        </w:rPr>
        <w:t>interpretation</w:t>
      </w:r>
      <w:r>
        <w:rPr>
          <w:spacing w:val="-11"/>
          <w:sz w:val="24"/>
        </w:rPr>
        <w:t xml:space="preserve"> </w:t>
      </w:r>
      <w:r>
        <w:rPr>
          <w:sz w:val="24"/>
        </w:rPr>
        <w:t>of fraud detection results.</w:t>
      </w:r>
    </w:p>
    <w:p w14:paraId="1C0923B0">
      <w:pPr>
        <w:pStyle w:val="6"/>
        <w:numPr>
          <w:ilvl w:val="3"/>
          <w:numId w:val="4"/>
        </w:numPr>
        <w:tabs>
          <w:tab w:val="left" w:pos="1714"/>
        </w:tabs>
        <w:spacing w:before="3" w:after="0" w:line="240" w:lineRule="auto"/>
        <w:ind w:left="1714" w:right="0" w:hanging="360"/>
        <w:jc w:val="left"/>
      </w:pPr>
      <w:bookmarkStart w:id="30" w:name="5. Maintainability:"/>
      <w:bookmarkEnd w:id="30"/>
      <w:r>
        <w:rPr>
          <w:spacing w:val="-2"/>
        </w:rPr>
        <w:t>Maintainability:</w:t>
      </w:r>
    </w:p>
    <w:p w14:paraId="54B7DF33">
      <w:pPr>
        <w:pStyle w:val="11"/>
        <w:numPr>
          <w:ilvl w:val="4"/>
          <w:numId w:val="4"/>
        </w:numPr>
        <w:tabs>
          <w:tab w:val="left" w:pos="1800"/>
        </w:tabs>
        <w:spacing w:before="137" w:after="0" w:line="240" w:lineRule="auto"/>
        <w:ind w:left="1800" w:right="0" w:hanging="359"/>
        <w:jc w:val="left"/>
        <w:rPr>
          <w:sz w:val="24"/>
        </w:rPr>
      </w:pPr>
      <w:r>
        <w:rPr>
          <w:sz w:val="24"/>
        </w:rPr>
        <w:t>The</w:t>
      </w:r>
      <w:r>
        <w:rPr>
          <w:spacing w:val="-9"/>
          <w:sz w:val="24"/>
        </w:rPr>
        <w:t xml:space="preserve"> </w:t>
      </w:r>
      <w:r>
        <w:rPr>
          <w:sz w:val="24"/>
        </w:rPr>
        <w:t>system</w:t>
      </w:r>
      <w:r>
        <w:rPr>
          <w:spacing w:val="-10"/>
          <w:sz w:val="24"/>
        </w:rPr>
        <w:t xml:space="preserve"> </w:t>
      </w:r>
      <w:r>
        <w:rPr>
          <w:sz w:val="24"/>
        </w:rPr>
        <w:t>should</w:t>
      </w:r>
      <w:r>
        <w:rPr>
          <w:spacing w:val="-1"/>
          <w:sz w:val="24"/>
        </w:rPr>
        <w:t xml:space="preserve"> </w:t>
      </w:r>
      <w:r>
        <w:rPr>
          <w:sz w:val="24"/>
        </w:rPr>
        <w:t>be</w:t>
      </w:r>
      <w:r>
        <w:rPr>
          <w:spacing w:val="-3"/>
          <w:sz w:val="24"/>
        </w:rPr>
        <w:t xml:space="preserve"> </w:t>
      </w:r>
      <w:r>
        <w:rPr>
          <w:sz w:val="24"/>
        </w:rPr>
        <w:t>designed</w:t>
      </w:r>
      <w:r>
        <w:rPr>
          <w:spacing w:val="2"/>
          <w:sz w:val="24"/>
        </w:rPr>
        <w:t xml:space="preserve"> </w:t>
      </w:r>
      <w:r>
        <w:rPr>
          <w:sz w:val="24"/>
        </w:rPr>
        <w:t>for ease</w:t>
      </w:r>
      <w:r>
        <w:rPr>
          <w:spacing w:val="-7"/>
          <w:sz w:val="24"/>
        </w:rPr>
        <w:t xml:space="preserve"> </w:t>
      </w:r>
      <w:r>
        <w:rPr>
          <w:sz w:val="24"/>
        </w:rPr>
        <w:t>of</w:t>
      </w:r>
      <w:r>
        <w:rPr>
          <w:spacing w:val="-5"/>
          <w:sz w:val="24"/>
        </w:rPr>
        <w:t xml:space="preserve"> </w:t>
      </w:r>
      <w:r>
        <w:rPr>
          <w:sz w:val="24"/>
        </w:rPr>
        <w:t>maintenance</w:t>
      </w:r>
      <w:r>
        <w:rPr>
          <w:spacing w:val="-1"/>
          <w:sz w:val="24"/>
        </w:rPr>
        <w:t xml:space="preserve"> </w:t>
      </w:r>
      <w:r>
        <w:rPr>
          <w:sz w:val="24"/>
        </w:rPr>
        <w:t>and</w:t>
      </w:r>
      <w:r>
        <w:rPr>
          <w:spacing w:val="-1"/>
          <w:sz w:val="24"/>
        </w:rPr>
        <w:t xml:space="preserve"> </w:t>
      </w:r>
      <w:r>
        <w:rPr>
          <w:spacing w:val="-2"/>
          <w:sz w:val="24"/>
        </w:rPr>
        <w:t>updates.</w:t>
      </w:r>
    </w:p>
    <w:p w14:paraId="5C32BEC4">
      <w:pPr>
        <w:pStyle w:val="11"/>
        <w:numPr>
          <w:ilvl w:val="4"/>
          <w:numId w:val="4"/>
        </w:numPr>
        <w:tabs>
          <w:tab w:val="left" w:pos="1801"/>
        </w:tabs>
        <w:spacing w:before="137" w:after="0" w:line="360" w:lineRule="auto"/>
        <w:ind w:left="1801" w:right="1361" w:hanging="360"/>
        <w:jc w:val="left"/>
        <w:rPr>
          <w:sz w:val="24"/>
        </w:rPr>
      </w:pPr>
      <w:r>
        <w:rPr>
          <w:sz w:val="24"/>
        </w:rPr>
        <w:t>Code</w:t>
      </w:r>
      <w:r>
        <w:rPr>
          <w:spacing w:val="-12"/>
          <w:sz w:val="24"/>
        </w:rPr>
        <w:t xml:space="preserve"> </w:t>
      </w:r>
      <w:r>
        <w:rPr>
          <w:sz w:val="24"/>
        </w:rPr>
        <w:t>should</w:t>
      </w:r>
      <w:r>
        <w:rPr>
          <w:spacing w:val="-12"/>
          <w:sz w:val="24"/>
        </w:rPr>
        <w:t xml:space="preserve"> </w:t>
      </w:r>
      <w:r>
        <w:rPr>
          <w:sz w:val="24"/>
        </w:rPr>
        <w:t>be</w:t>
      </w:r>
      <w:r>
        <w:rPr>
          <w:spacing w:val="-12"/>
          <w:sz w:val="24"/>
        </w:rPr>
        <w:t xml:space="preserve"> </w:t>
      </w:r>
      <w:r>
        <w:rPr>
          <w:sz w:val="24"/>
        </w:rPr>
        <w:t>well-documented</w:t>
      </w:r>
      <w:r>
        <w:rPr>
          <w:spacing w:val="-10"/>
          <w:sz w:val="24"/>
        </w:rPr>
        <w:t xml:space="preserve"> </w:t>
      </w:r>
      <w:r>
        <w:rPr>
          <w:sz w:val="24"/>
        </w:rPr>
        <w:t>and</w:t>
      </w:r>
      <w:r>
        <w:rPr>
          <w:spacing w:val="-7"/>
          <w:sz w:val="24"/>
        </w:rPr>
        <w:t xml:space="preserve"> </w:t>
      </w:r>
      <w:r>
        <w:rPr>
          <w:sz w:val="24"/>
        </w:rPr>
        <w:t>modular</w:t>
      </w:r>
      <w:r>
        <w:rPr>
          <w:spacing w:val="-9"/>
          <w:sz w:val="24"/>
        </w:rPr>
        <w:t xml:space="preserve"> </w:t>
      </w:r>
      <w:r>
        <w:rPr>
          <w:sz w:val="24"/>
        </w:rPr>
        <w:t>to</w:t>
      </w:r>
      <w:r>
        <w:rPr>
          <w:spacing w:val="-7"/>
          <w:sz w:val="24"/>
        </w:rPr>
        <w:t xml:space="preserve"> </w:t>
      </w:r>
      <w:r>
        <w:rPr>
          <w:sz w:val="24"/>
        </w:rPr>
        <w:t>facilitate</w:t>
      </w:r>
      <w:r>
        <w:rPr>
          <w:spacing w:val="-11"/>
          <w:sz w:val="24"/>
        </w:rPr>
        <w:t xml:space="preserve"> </w:t>
      </w:r>
      <w:r>
        <w:rPr>
          <w:sz w:val="24"/>
        </w:rPr>
        <w:t>future</w:t>
      </w:r>
      <w:r>
        <w:rPr>
          <w:spacing w:val="-12"/>
          <w:sz w:val="24"/>
        </w:rPr>
        <w:t xml:space="preserve"> </w:t>
      </w:r>
      <w:r>
        <w:rPr>
          <w:sz w:val="24"/>
        </w:rPr>
        <w:t>enhancements and troubleshooting.</w:t>
      </w:r>
    </w:p>
    <w:p w14:paraId="654CEA84">
      <w:pPr>
        <w:pStyle w:val="6"/>
        <w:numPr>
          <w:ilvl w:val="3"/>
          <w:numId w:val="4"/>
        </w:numPr>
        <w:tabs>
          <w:tab w:val="left" w:pos="1714"/>
        </w:tabs>
        <w:spacing w:before="3" w:after="0" w:line="240" w:lineRule="auto"/>
        <w:ind w:left="1714" w:right="0" w:hanging="360"/>
        <w:jc w:val="left"/>
      </w:pPr>
      <w:bookmarkStart w:id="31" w:name="6. Reliability:"/>
      <w:bookmarkEnd w:id="31"/>
      <w:r>
        <w:rPr>
          <w:spacing w:val="-2"/>
        </w:rPr>
        <w:t>Reliability:</w:t>
      </w:r>
    </w:p>
    <w:p w14:paraId="13EBCF1A">
      <w:pPr>
        <w:pStyle w:val="11"/>
        <w:numPr>
          <w:ilvl w:val="4"/>
          <w:numId w:val="4"/>
        </w:numPr>
        <w:tabs>
          <w:tab w:val="left" w:pos="1801"/>
        </w:tabs>
        <w:spacing w:before="132" w:after="0" w:line="362" w:lineRule="auto"/>
        <w:ind w:left="1801" w:right="1212" w:hanging="360"/>
        <w:jc w:val="left"/>
        <w:rPr>
          <w:sz w:val="24"/>
        </w:rPr>
      </w:pPr>
      <w:r>
        <w:rPr>
          <w:sz w:val="24"/>
        </w:rPr>
        <w:t>The</w:t>
      </w:r>
      <w:r>
        <w:rPr>
          <w:spacing w:val="-9"/>
          <w:sz w:val="24"/>
        </w:rPr>
        <w:t xml:space="preserve"> </w:t>
      </w:r>
      <w:r>
        <w:rPr>
          <w:sz w:val="24"/>
        </w:rPr>
        <w:t>system</w:t>
      </w:r>
      <w:r>
        <w:rPr>
          <w:spacing w:val="-15"/>
          <w:sz w:val="24"/>
        </w:rPr>
        <w:t xml:space="preserve"> </w:t>
      </w:r>
      <w:r>
        <w:rPr>
          <w:sz w:val="24"/>
        </w:rPr>
        <w:t>should</w:t>
      </w:r>
      <w:r>
        <w:rPr>
          <w:spacing w:val="-3"/>
          <w:sz w:val="24"/>
        </w:rPr>
        <w:t xml:space="preserve"> </w:t>
      </w:r>
      <w:r>
        <w:rPr>
          <w:sz w:val="24"/>
        </w:rPr>
        <w:t>have</w:t>
      </w:r>
      <w:r>
        <w:rPr>
          <w:spacing w:val="-5"/>
          <w:sz w:val="24"/>
        </w:rPr>
        <w:t xml:space="preserve"> </w:t>
      </w:r>
      <w:r>
        <w:rPr>
          <w:sz w:val="24"/>
        </w:rPr>
        <w:t>high</w:t>
      </w:r>
      <w:r>
        <w:rPr>
          <w:spacing w:val="-12"/>
          <w:sz w:val="24"/>
        </w:rPr>
        <w:t xml:space="preserve"> </w:t>
      </w:r>
      <w:r>
        <w:rPr>
          <w:sz w:val="24"/>
        </w:rPr>
        <w:t>availability</w:t>
      </w:r>
      <w:r>
        <w:rPr>
          <w:spacing w:val="-11"/>
          <w:sz w:val="24"/>
        </w:rPr>
        <w:t xml:space="preserve"> </w:t>
      </w:r>
      <w:r>
        <w:rPr>
          <w:sz w:val="24"/>
        </w:rPr>
        <w:t>and</w:t>
      </w:r>
      <w:r>
        <w:rPr>
          <w:spacing w:val="-3"/>
          <w:sz w:val="24"/>
        </w:rPr>
        <w:t xml:space="preserve"> </w:t>
      </w:r>
      <w:r>
        <w:rPr>
          <w:sz w:val="24"/>
        </w:rPr>
        <w:t>fault</w:t>
      </w:r>
      <w:r>
        <w:rPr>
          <w:spacing w:val="-3"/>
          <w:sz w:val="24"/>
        </w:rPr>
        <w:t xml:space="preserve"> </w:t>
      </w:r>
      <w:r>
        <w:rPr>
          <w:sz w:val="24"/>
        </w:rPr>
        <w:t>tolerance</w:t>
      </w:r>
      <w:r>
        <w:rPr>
          <w:spacing w:val="-8"/>
          <w:sz w:val="24"/>
        </w:rPr>
        <w:t xml:space="preserve"> </w:t>
      </w:r>
      <w:r>
        <w:rPr>
          <w:sz w:val="24"/>
        </w:rPr>
        <w:t>to</w:t>
      </w:r>
      <w:r>
        <w:rPr>
          <w:spacing w:val="-9"/>
          <w:sz w:val="24"/>
        </w:rPr>
        <w:t xml:space="preserve"> </w:t>
      </w:r>
      <w:r>
        <w:rPr>
          <w:sz w:val="24"/>
        </w:rPr>
        <w:t>ensure</w:t>
      </w:r>
      <w:r>
        <w:rPr>
          <w:spacing w:val="-10"/>
          <w:sz w:val="24"/>
        </w:rPr>
        <w:t xml:space="preserve"> </w:t>
      </w:r>
      <w:r>
        <w:rPr>
          <w:sz w:val="24"/>
        </w:rPr>
        <w:t xml:space="preserve">continuous </w:t>
      </w:r>
      <w:r>
        <w:rPr>
          <w:spacing w:val="-2"/>
          <w:sz w:val="24"/>
        </w:rPr>
        <w:t>operation.</w:t>
      </w:r>
    </w:p>
    <w:p w14:paraId="70D6829B">
      <w:pPr>
        <w:pStyle w:val="11"/>
        <w:numPr>
          <w:ilvl w:val="4"/>
          <w:numId w:val="4"/>
        </w:numPr>
        <w:tabs>
          <w:tab w:val="left" w:pos="1800"/>
        </w:tabs>
        <w:spacing w:before="0" w:after="0" w:line="273" w:lineRule="exact"/>
        <w:ind w:left="1800" w:right="0" w:hanging="359"/>
        <w:jc w:val="left"/>
        <w:rPr>
          <w:sz w:val="24"/>
        </w:rPr>
      </w:pPr>
      <w:r>
        <w:rPr>
          <w:sz w:val="24"/>
        </w:rPr>
        <w:t>Implement</w:t>
      </w:r>
      <w:r>
        <w:rPr>
          <w:spacing w:val="-4"/>
          <w:sz w:val="24"/>
        </w:rPr>
        <w:t xml:space="preserve"> </w:t>
      </w:r>
      <w:r>
        <w:rPr>
          <w:sz w:val="24"/>
        </w:rPr>
        <w:t>backup</w:t>
      </w:r>
      <w:r>
        <w:rPr>
          <w:spacing w:val="-2"/>
          <w:sz w:val="24"/>
        </w:rPr>
        <w:t xml:space="preserve"> </w:t>
      </w:r>
      <w:r>
        <w:rPr>
          <w:sz w:val="24"/>
        </w:rPr>
        <w:t>and</w:t>
      </w:r>
      <w:r>
        <w:rPr>
          <w:spacing w:val="-1"/>
          <w:sz w:val="24"/>
        </w:rPr>
        <w:t xml:space="preserve"> </w:t>
      </w:r>
      <w:r>
        <w:rPr>
          <w:sz w:val="24"/>
        </w:rPr>
        <w:t>recovery</w:t>
      </w:r>
      <w:r>
        <w:rPr>
          <w:spacing w:val="-7"/>
          <w:sz w:val="24"/>
        </w:rPr>
        <w:t xml:space="preserve"> </w:t>
      </w:r>
      <w:r>
        <w:rPr>
          <w:sz w:val="24"/>
        </w:rPr>
        <w:t>mechanisms</w:t>
      </w:r>
      <w:r>
        <w:rPr>
          <w:spacing w:val="-3"/>
          <w:sz w:val="24"/>
        </w:rPr>
        <w:t xml:space="preserve"> </w:t>
      </w:r>
      <w:r>
        <w:rPr>
          <w:sz w:val="24"/>
        </w:rPr>
        <w:t>to</w:t>
      </w:r>
      <w:r>
        <w:rPr>
          <w:spacing w:val="-2"/>
          <w:sz w:val="24"/>
        </w:rPr>
        <w:t xml:space="preserve"> </w:t>
      </w:r>
      <w:r>
        <w:rPr>
          <w:sz w:val="24"/>
        </w:rPr>
        <w:t>prevent</w:t>
      </w:r>
      <w:r>
        <w:rPr>
          <w:spacing w:val="3"/>
          <w:sz w:val="24"/>
        </w:rPr>
        <w:t xml:space="preserve"> </w:t>
      </w:r>
      <w:r>
        <w:rPr>
          <w:sz w:val="24"/>
        </w:rPr>
        <w:t>data</w:t>
      </w:r>
      <w:r>
        <w:rPr>
          <w:spacing w:val="-6"/>
          <w:sz w:val="24"/>
        </w:rPr>
        <w:t xml:space="preserve"> </w:t>
      </w:r>
      <w:r>
        <w:rPr>
          <w:spacing w:val="-2"/>
          <w:sz w:val="24"/>
        </w:rPr>
        <w:t>loss.</w:t>
      </w:r>
    </w:p>
    <w:p w14:paraId="25D7BE87">
      <w:pPr>
        <w:pStyle w:val="9"/>
        <w:spacing w:before="107"/>
      </w:pPr>
    </w:p>
    <w:p w14:paraId="152B7AD0">
      <w:pPr>
        <w:pStyle w:val="4"/>
        <w:numPr>
          <w:ilvl w:val="1"/>
          <w:numId w:val="4"/>
        </w:numPr>
        <w:tabs>
          <w:tab w:val="left" w:pos="777"/>
        </w:tabs>
        <w:spacing w:before="0" w:after="0" w:line="240" w:lineRule="auto"/>
        <w:ind w:left="777" w:right="0" w:hanging="417"/>
        <w:jc w:val="left"/>
      </w:pPr>
      <w:bookmarkStart w:id="32" w:name="3.3 Hardware and Software Requirements"/>
      <w:bookmarkEnd w:id="32"/>
      <w:r>
        <w:t>Hardware</w:t>
      </w:r>
      <w:r>
        <w:rPr>
          <w:spacing w:val="-13"/>
        </w:rPr>
        <w:t xml:space="preserve"> </w:t>
      </w:r>
      <w:r>
        <w:t>and</w:t>
      </w:r>
      <w:r>
        <w:rPr>
          <w:spacing w:val="-15"/>
        </w:rPr>
        <w:t xml:space="preserve"> </w:t>
      </w:r>
      <w:r>
        <w:t>Software</w:t>
      </w:r>
      <w:r>
        <w:rPr>
          <w:spacing w:val="-12"/>
        </w:rPr>
        <w:t xml:space="preserve"> </w:t>
      </w:r>
      <w:r>
        <w:rPr>
          <w:spacing w:val="-2"/>
        </w:rPr>
        <w:t>Requirements</w:t>
      </w:r>
    </w:p>
    <w:p w14:paraId="2519282A">
      <w:pPr>
        <w:pStyle w:val="9"/>
        <w:spacing w:before="81"/>
        <w:rPr>
          <w:b/>
          <w:sz w:val="28"/>
        </w:rPr>
      </w:pPr>
    </w:p>
    <w:p w14:paraId="0C1FEA11">
      <w:pPr>
        <w:pStyle w:val="11"/>
        <w:numPr>
          <w:ilvl w:val="2"/>
          <w:numId w:val="4"/>
        </w:numPr>
        <w:tabs>
          <w:tab w:val="left" w:pos="987"/>
        </w:tabs>
        <w:spacing w:before="0" w:after="0" w:line="240" w:lineRule="auto"/>
        <w:ind w:left="987" w:right="0" w:hanging="627"/>
        <w:jc w:val="left"/>
        <w:rPr>
          <w:b/>
          <w:sz w:val="28"/>
        </w:rPr>
      </w:pPr>
      <w:r>
        <w:rPr>
          <w:b/>
          <w:spacing w:val="-2"/>
          <w:sz w:val="28"/>
        </w:rPr>
        <w:t>Hardware</w:t>
      </w:r>
      <w:r>
        <w:rPr>
          <w:b/>
          <w:spacing w:val="-5"/>
          <w:sz w:val="28"/>
        </w:rPr>
        <w:t xml:space="preserve"> </w:t>
      </w:r>
      <w:r>
        <w:rPr>
          <w:b/>
          <w:spacing w:val="-2"/>
          <w:sz w:val="28"/>
        </w:rPr>
        <w:t>Requirements</w:t>
      </w:r>
    </w:p>
    <w:p w14:paraId="044F0A47">
      <w:pPr>
        <w:pStyle w:val="9"/>
        <w:spacing w:before="70"/>
        <w:rPr>
          <w:b/>
          <w:sz w:val="28"/>
        </w:rPr>
      </w:pPr>
    </w:p>
    <w:p w14:paraId="1A0A4250">
      <w:pPr>
        <w:pStyle w:val="9"/>
        <w:ind w:left="3375"/>
      </w:pPr>
      <w:r>
        <w:t>TABLE</w:t>
      </w:r>
      <w:r>
        <w:rPr>
          <w:spacing w:val="1"/>
        </w:rPr>
        <w:t xml:space="preserve"> </w:t>
      </w:r>
      <w:r>
        <w:t>1.</w:t>
      </w:r>
      <w:r>
        <w:rPr>
          <w:spacing w:val="-2"/>
        </w:rPr>
        <w:t xml:space="preserve"> </w:t>
      </w:r>
      <w:r>
        <w:t>Hardware</w:t>
      </w:r>
      <w:r>
        <w:rPr>
          <w:spacing w:val="-10"/>
        </w:rPr>
        <w:t xml:space="preserve"> </w:t>
      </w:r>
      <w:r>
        <w:rPr>
          <w:spacing w:val="-2"/>
        </w:rPr>
        <w:t>requirements</w:t>
      </w:r>
    </w:p>
    <w:p w14:paraId="5C3E2537">
      <w:pPr>
        <w:pStyle w:val="9"/>
        <w:spacing w:before="9"/>
        <w:rPr>
          <w:sz w:val="19"/>
        </w:rPr>
      </w:pPr>
    </w:p>
    <w:tbl>
      <w:tblPr>
        <w:tblStyle w:val="8"/>
        <w:tblW w:w="0" w:type="auto"/>
        <w:tblInd w:w="80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819"/>
        <w:gridCol w:w="2866"/>
        <w:gridCol w:w="2775"/>
      </w:tblGrid>
      <w:tr w14:paraId="6731CC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63" w:hRule="atLeast"/>
        </w:trPr>
        <w:tc>
          <w:tcPr>
            <w:tcW w:w="2819" w:type="dxa"/>
            <w:shd w:val="clear" w:color="auto" w:fill="D0CECE"/>
          </w:tcPr>
          <w:p w14:paraId="762A0995">
            <w:pPr>
              <w:pStyle w:val="12"/>
              <w:spacing w:before="236"/>
              <w:ind w:left="25"/>
              <w:jc w:val="center"/>
              <w:rPr>
                <w:b/>
                <w:sz w:val="24"/>
              </w:rPr>
            </w:pPr>
            <w:r>
              <w:rPr>
                <w:b/>
                <w:spacing w:val="-2"/>
                <w:sz w:val="24"/>
              </w:rPr>
              <w:t>Components</w:t>
            </w:r>
          </w:p>
        </w:tc>
        <w:tc>
          <w:tcPr>
            <w:tcW w:w="2866" w:type="dxa"/>
            <w:shd w:val="clear" w:color="auto" w:fill="D0CECE"/>
          </w:tcPr>
          <w:p w14:paraId="0AD0BAC9">
            <w:pPr>
              <w:pStyle w:val="12"/>
              <w:spacing w:before="236"/>
              <w:ind w:left="18" w:right="1"/>
              <w:jc w:val="center"/>
              <w:rPr>
                <w:b/>
                <w:sz w:val="24"/>
              </w:rPr>
            </w:pPr>
            <w:r>
              <w:rPr>
                <w:b/>
                <w:spacing w:val="-2"/>
                <w:sz w:val="24"/>
              </w:rPr>
              <w:t>Function</w:t>
            </w:r>
          </w:p>
        </w:tc>
        <w:tc>
          <w:tcPr>
            <w:tcW w:w="2775" w:type="dxa"/>
            <w:shd w:val="clear" w:color="auto" w:fill="D0CECE"/>
          </w:tcPr>
          <w:p w14:paraId="31CCCCF6">
            <w:pPr>
              <w:pStyle w:val="12"/>
              <w:spacing w:before="236"/>
              <w:ind w:left="26"/>
              <w:jc w:val="center"/>
              <w:rPr>
                <w:b/>
                <w:sz w:val="24"/>
              </w:rPr>
            </w:pPr>
            <w:r>
              <w:rPr>
                <w:b/>
                <w:spacing w:val="-2"/>
                <w:sz w:val="24"/>
              </w:rPr>
              <w:t>Purpose</w:t>
            </w:r>
          </w:p>
        </w:tc>
      </w:tr>
      <w:tr w14:paraId="6742A7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145" w:hRule="atLeast"/>
        </w:trPr>
        <w:tc>
          <w:tcPr>
            <w:tcW w:w="2819" w:type="dxa"/>
          </w:tcPr>
          <w:p w14:paraId="4640278A">
            <w:pPr>
              <w:pStyle w:val="12"/>
              <w:spacing w:line="273" w:lineRule="exact"/>
              <w:ind w:left="25" w:right="8"/>
              <w:jc w:val="center"/>
              <w:rPr>
                <w:b/>
                <w:sz w:val="24"/>
              </w:rPr>
            </w:pPr>
            <w:r>
              <w:rPr>
                <w:b/>
                <w:sz w:val="24"/>
              </w:rPr>
              <w:t>Processor</w:t>
            </w:r>
            <w:r>
              <w:rPr>
                <w:b/>
                <w:spacing w:val="-12"/>
                <w:sz w:val="24"/>
              </w:rPr>
              <w:t xml:space="preserve"> </w:t>
            </w:r>
            <w:r>
              <w:rPr>
                <w:b/>
                <w:spacing w:val="-2"/>
                <w:sz w:val="24"/>
              </w:rPr>
              <w:t>(CPU)</w:t>
            </w:r>
          </w:p>
        </w:tc>
        <w:tc>
          <w:tcPr>
            <w:tcW w:w="2866" w:type="dxa"/>
          </w:tcPr>
          <w:p w14:paraId="2109FA4D">
            <w:pPr>
              <w:pStyle w:val="12"/>
              <w:spacing w:line="360" w:lineRule="auto"/>
              <w:ind w:left="163" w:right="145"/>
              <w:jc w:val="center"/>
              <w:rPr>
                <w:sz w:val="24"/>
              </w:rPr>
            </w:pPr>
            <w:r>
              <w:rPr>
                <w:spacing w:val="-2"/>
                <w:sz w:val="24"/>
              </w:rPr>
              <w:t>Training</w:t>
            </w:r>
            <w:r>
              <w:rPr>
                <w:spacing w:val="-13"/>
                <w:sz w:val="24"/>
              </w:rPr>
              <w:t xml:space="preserve"> </w:t>
            </w:r>
            <w:r>
              <w:rPr>
                <w:spacing w:val="-2"/>
                <w:sz w:val="24"/>
              </w:rPr>
              <w:t>the</w:t>
            </w:r>
            <w:r>
              <w:rPr>
                <w:spacing w:val="-13"/>
                <w:sz w:val="24"/>
              </w:rPr>
              <w:t xml:space="preserve"> </w:t>
            </w:r>
            <w:r>
              <w:rPr>
                <w:spacing w:val="-2"/>
                <w:sz w:val="24"/>
              </w:rPr>
              <w:t xml:space="preserve">machine </w:t>
            </w:r>
            <w:r>
              <w:rPr>
                <w:sz w:val="24"/>
              </w:rPr>
              <w:t>learning models (XGBoost, DNN)</w:t>
            </w:r>
          </w:p>
          <w:p w14:paraId="2AA37902">
            <w:pPr>
              <w:pStyle w:val="12"/>
              <w:spacing w:before="75"/>
              <w:ind w:left="18" w:right="8"/>
              <w:jc w:val="center"/>
              <w:rPr>
                <w:sz w:val="24"/>
              </w:rPr>
            </w:pPr>
            <w:r>
              <w:rPr>
                <w:sz w:val="24"/>
              </w:rPr>
              <w:t>Running</w:t>
            </w:r>
            <w:r>
              <w:rPr>
                <w:spacing w:val="-8"/>
                <w:sz w:val="24"/>
              </w:rPr>
              <w:t xml:space="preserve"> </w:t>
            </w:r>
            <w:r>
              <w:rPr>
                <w:sz w:val="24"/>
              </w:rPr>
              <w:t>the</w:t>
            </w:r>
            <w:r>
              <w:rPr>
                <w:spacing w:val="-2"/>
                <w:sz w:val="24"/>
              </w:rPr>
              <w:t xml:space="preserve"> </w:t>
            </w:r>
            <w:r>
              <w:rPr>
                <w:spacing w:val="-4"/>
                <w:sz w:val="24"/>
              </w:rPr>
              <w:t>Whale</w:t>
            </w:r>
          </w:p>
          <w:p w14:paraId="7B92244A">
            <w:pPr>
              <w:pStyle w:val="12"/>
              <w:spacing w:before="137"/>
              <w:ind w:left="18"/>
              <w:jc w:val="center"/>
              <w:rPr>
                <w:sz w:val="24"/>
              </w:rPr>
            </w:pPr>
            <w:r>
              <w:rPr>
                <w:sz w:val="24"/>
              </w:rPr>
              <w:t>Optimization</w:t>
            </w:r>
            <w:r>
              <w:rPr>
                <w:spacing w:val="-10"/>
                <w:sz w:val="24"/>
              </w:rPr>
              <w:t xml:space="preserve"> </w:t>
            </w:r>
            <w:r>
              <w:rPr>
                <w:spacing w:val="-2"/>
                <w:sz w:val="24"/>
              </w:rPr>
              <w:t>Algorithm</w:t>
            </w:r>
          </w:p>
        </w:tc>
        <w:tc>
          <w:tcPr>
            <w:tcW w:w="2775" w:type="dxa"/>
          </w:tcPr>
          <w:p w14:paraId="5BECB3B8">
            <w:pPr>
              <w:pStyle w:val="12"/>
              <w:spacing w:line="360" w:lineRule="auto"/>
              <w:ind w:left="879" w:hanging="534"/>
              <w:rPr>
                <w:sz w:val="24"/>
              </w:rPr>
            </w:pPr>
            <w:r>
              <w:rPr>
                <w:spacing w:val="-2"/>
                <w:sz w:val="24"/>
              </w:rPr>
              <w:t>Ensures</w:t>
            </w:r>
            <w:r>
              <w:rPr>
                <w:spacing w:val="-13"/>
                <w:sz w:val="24"/>
              </w:rPr>
              <w:t xml:space="preserve"> </w:t>
            </w:r>
            <w:r>
              <w:rPr>
                <w:spacing w:val="-2"/>
                <w:sz w:val="24"/>
              </w:rPr>
              <w:t>fast</w:t>
            </w:r>
            <w:r>
              <w:rPr>
                <w:spacing w:val="-13"/>
                <w:sz w:val="24"/>
              </w:rPr>
              <w:t xml:space="preserve"> </w:t>
            </w:r>
            <w:r>
              <w:rPr>
                <w:spacing w:val="-2"/>
                <w:sz w:val="24"/>
              </w:rPr>
              <w:t>real-time processing</w:t>
            </w:r>
          </w:p>
        </w:tc>
      </w:tr>
    </w:tbl>
    <w:p w14:paraId="667BB383">
      <w:pPr>
        <w:pStyle w:val="12"/>
        <w:spacing w:after="0" w:line="360" w:lineRule="auto"/>
        <w:rPr>
          <w:sz w:val="24"/>
        </w:rPr>
        <w:sectPr>
          <w:pgSz w:w="12240" w:h="15840"/>
          <w:pgMar w:top="1360" w:right="360" w:bottom="1340" w:left="1080" w:header="0" w:footer="1159" w:gutter="0"/>
          <w:cols w:space="720" w:num="1"/>
        </w:sectPr>
      </w:pPr>
    </w:p>
    <w:tbl>
      <w:tblPr>
        <w:tblStyle w:val="8"/>
        <w:tblW w:w="0" w:type="auto"/>
        <w:tblInd w:w="80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819"/>
        <w:gridCol w:w="2866"/>
        <w:gridCol w:w="2775"/>
      </w:tblGrid>
      <w:tr w14:paraId="3306E3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62" w:hRule="atLeast"/>
        </w:trPr>
        <w:tc>
          <w:tcPr>
            <w:tcW w:w="2819" w:type="dxa"/>
          </w:tcPr>
          <w:p w14:paraId="3835A372">
            <w:pPr>
              <w:pStyle w:val="12"/>
              <w:rPr>
                <w:sz w:val="24"/>
              </w:rPr>
            </w:pPr>
          </w:p>
        </w:tc>
        <w:tc>
          <w:tcPr>
            <w:tcW w:w="2866" w:type="dxa"/>
          </w:tcPr>
          <w:p w14:paraId="76DFDBF3">
            <w:pPr>
              <w:pStyle w:val="12"/>
              <w:spacing w:line="268" w:lineRule="exact"/>
              <w:ind w:left="18" w:right="11"/>
              <w:jc w:val="center"/>
              <w:rPr>
                <w:sz w:val="24"/>
              </w:rPr>
            </w:pPr>
            <w:r>
              <w:rPr>
                <w:spacing w:val="-2"/>
                <w:sz w:val="24"/>
              </w:rPr>
              <w:t>(WOA)</w:t>
            </w:r>
          </w:p>
        </w:tc>
        <w:tc>
          <w:tcPr>
            <w:tcW w:w="2775" w:type="dxa"/>
          </w:tcPr>
          <w:p w14:paraId="531331F4">
            <w:pPr>
              <w:pStyle w:val="12"/>
              <w:rPr>
                <w:sz w:val="24"/>
              </w:rPr>
            </w:pPr>
          </w:p>
        </w:tc>
      </w:tr>
      <w:tr w14:paraId="2923F176">
        <w:tblPrEx>
          <w:tblCellMar>
            <w:top w:w="0" w:type="dxa"/>
            <w:left w:w="0" w:type="dxa"/>
            <w:bottom w:w="0" w:type="dxa"/>
            <w:right w:w="0" w:type="dxa"/>
          </w:tblCellMar>
        </w:tblPrEx>
        <w:trPr>
          <w:trHeight w:val="1108" w:hRule="atLeast"/>
        </w:trPr>
        <w:tc>
          <w:tcPr>
            <w:tcW w:w="2819" w:type="dxa"/>
          </w:tcPr>
          <w:p w14:paraId="08C3CAD1">
            <w:pPr>
              <w:pStyle w:val="12"/>
              <w:spacing w:before="1"/>
              <w:ind w:left="25" w:right="3"/>
              <w:jc w:val="center"/>
              <w:rPr>
                <w:b/>
                <w:sz w:val="24"/>
              </w:rPr>
            </w:pPr>
            <w:r>
              <w:rPr>
                <w:b/>
                <w:sz w:val="24"/>
              </w:rPr>
              <w:t>8</w:t>
            </w:r>
            <w:r>
              <w:rPr>
                <w:b/>
                <w:spacing w:val="-2"/>
                <w:sz w:val="24"/>
              </w:rPr>
              <w:t xml:space="preserve"> </w:t>
            </w:r>
            <w:r>
              <w:rPr>
                <w:b/>
                <w:sz w:val="24"/>
              </w:rPr>
              <w:t>GB</w:t>
            </w:r>
            <w:r>
              <w:rPr>
                <w:b/>
                <w:spacing w:val="1"/>
                <w:sz w:val="24"/>
              </w:rPr>
              <w:t xml:space="preserve"> </w:t>
            </w:r>
            <w:r>
              <w:rPr>
                <w:b/>
                <w:sz w:val="24"/>
              </w:rPr>
              <w:t>RAM</w:t>
            </w:r>
            <w:r>
              <w:rPr>
                <w:b/>
                <w:spacing w:val="-2"/>
                <w:sz w:val="24"/>
              </w:rPr>
              <w:t xml:space="preserve"> (Server)</w:t>
            </w:r>
          </w:p>
        </w:tc>
        <w:tc>
          <w:tcPr>
            <w:tcW w:w="2866" w:type="dxa"/>
          </w:tcPr>
          <w:p w14:paraId="50052A4C">
            <w:pPr>
              <w:pStyle w:val="12"/>
              <w:spacing w:line="360" w:lineRule="auto"/>
              <w:ind w:left="1041" w:hanging="557"/>
              <w:rPr>
                <w:sz w:val="24"/>
              </w:rPr>
            </w:pPr>
            <w:r>
              <w:rPr>
                <w:spacing w:val="-2"/>
                <w:sz w:val="24"/>
              </w:rPr>
              <w:t>Supports</w:t>
            </w:r>
            <w:r>
              <w:rPr>
                <w:spacing w:val="-14"/>
                <w:sz w:val="24"/>
              </w:rPr>
              <w:t xml:space="preserve"> </w:t>
            </w:r>
            <w:r>
              <w:rPr>
                <w:spacing w:val="-2"/>
                <w:sz w:val="24"/>
              </w:rPr>
              <w:t>multi-user requests</w:t>
            </w:r>
          </w:p>
        </w:tc>
        <w:tc>
          <w:tcPr>
            <w:tcW w:w="2775" w:type="dxa"/>
          </w:tcPr>
          <w:p w14:paraId="036E37A6">
            <w:pPr>
              <w:pStyle w:val="12"/>
              <w:spacing w:before="51"/>
              <w:rPr>
                <w:sz w:val="24"/>
              </w:rPr>
            </w:pPr>
          </w:p>
          <w:p w14:paraId="3ACEFE38">
            <w:pPr>
              <w:pStyle w:val="12"/>
              <w:ind w:left="192"/>
              <w:rPr>
                <w:sz w:val="24"/>
              </w:rPr>
            </w:pPr>
            <w:r>
              <w:rPr>
                <w:sz w:val="24"/>
              </w:rPr>
              <w:t>Reduces</w:t>
            </w:r>
            <w:r>
              <w:rPr>
                <w:spacing w:val="-7"/>
                <w:sz w:val="24"/>
              </w:rPr>
              <w:t xml:space="preserve"> </w:t>
            </w:r>
            <w:r>
              <w:rPr>
                <w:sz w:val="24"/>
              </w:rPr>
              <w:t>processing</w:t>
            </w:r>
            <w:r>
              <w:rPr>
                <w:spacing w:val="-3"/>
                <w:sz w:val="24"/>
              </w:rPr>
              <w:t xml:space="preserve"> </w:t>
            </w:r>
            <w:r>
              <w:rPr>
                <w:spacing w:val="-5"/>
                <w:sz w:val="24"/>
              </w:rPr>
              <w:t>lag</w:t>
            </w:r>
          </w:p>
        </w:tc>
      </w:tr>
      <w:tr w14:paraId="43BD31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71" w:hRule="atLeast"/>
        </w:trPr>
        <w:tc>
          <w:tcPr>
            <w:tcW w:w="2819" w:type="dxa"/>
          </w:tcPr>
          <w:p w14:paraId="4AA0A5DB">
            <w:pPr>
              <w:pStyle w:val="12"/>
              <w:spacing w:line="273" w:lineRule="exact"/>
              <w:ind w:left="25" w:right="1"/>
              <w:jc w:val="center"/>
              <w:rPr>
                <w:b/>
                <w:sz w:val="24"/>
              </w:rPr>
            </w:pPr>
            <w:r>
              <w:rPr>
                <w:b/>
                <w:sz w:val="24"/>
              </w:rPr>
              <w:t>SSD</w:t>
            </w:r>
            <w:r>
              <w:rPr>
                <w:b/>
                <w:spacing w:val="-5"/>
                <w:sz w:val="24"/>
              </w:rPr>
              <w:t xml:space="preserve"> </w:t>
            </w:r>
            <w:r>
              <w:rPr>
                <w:b/>
                <w:spacing w:val="-2"/>
                <w:sz w:val="24"/>
              </w:rPr>
              <w:t>Storage</w:t>
            </w:r>
          </w:p>
        </w:tc>
        <w:tc>
          <w:tcPr>
            <w:tcW w:w="2866" w:type="dxa"/>
          </w:tcPr>
          <w:p w14:paraId="22BF2CB2">
            <w:pPr>
              <w:pStyle w:val="12"/>
              <w:spacing w:line="268" w:lineRule="exact"/>
              <w:ind w:left="18" w:right="2"/>
              <w:jc w:val="center"/>
              <w:rPr>
                <w:sz w:val="24"/>
              </w:rPr>
            </w:pPr>
            <w:r>
              <w:rPr>
                <w:sz w:val="24"/>
              </w:rPr>
              <w:t>Stores</w:t>
            </w:r>
            <w:r>
              <w:rPr>
                <w:spacing w:val="-9"/>
                <w:sz w:val="24"/>
              </w:rPr>
              <w:t xml:space="preserve"> </w:t>
            </w:r>
            <w:r>
              <w:rPr>
                <w:sz w:val="24"/>
              </w:rPr>
              <w:t>dataset</w:t>
            </w:r>
            <w:r>
              <w:rPr>
                <w:spacing w:val="4"/>
                <w:sz w:val="24"/>
              </w:rPr>
              <w:t xml:space="preserve"> </w:t>
            </w:r>
            <w:r>
              <w:rPr>
                <w:sz w:val="24"/>
              </w:rPr>
              <w:t>and</w:t>
            </w:r>
            <w:r>
              <w:rPr>
                <w:spacing w:val="-2"/>
                <w:sz w:val="24"/>
              </w:rPr>
              <w:t xml:space="preserve"> </w:t>
            </w:r>
            <w:r>
              <w:rPr>
                <w:spacing w:val="-4"/>
                <w:sz w:val="24"/>
              </w:rPr>
              <w:t>logs</w:t>
            </w:r>
          </w:p>
        </w:tc>
        <w:tc>
          <w:tcPr>
            <w:tcW w:w="2775" w:type="dxa"/>
          </w:tcPr>
          <w:p w14:paraId="038F4517">
            <w:pPr>
              <w:pStyle w:val="12"/>
              <w:spacing w:line="360" w:lineRule="auto"/>
              <w:ind w:left="970" w:hanging="572"/>
              <w:rPr>
                <w:sz w:val="24"/>
              </w:rPr>
            </w:pPr>
            <w:r>
              <w:rPr>
                <w:spacing w:val="-2"/>
                <w:sz w:val="24"/>
              </w:rPr>
              <w:t>Ensures</w:t>
            </w:r>
            <w:r>
              <w:rPr>
                <w:spacing w:val="-14"/>
                <w:sz w:val="24"/>
              </w:rPr>
              <w:t xml:space="preserve"> </w:t>
            </w:r>
            <w:r>
              <w:rPr>
                <w:spacing w:val="-2"/>
                <w:sz w:val="24"/>
              </w:rPr>
              <w:t>smooth</w:t>
            </w:r>
            <w:r>
              <w:rPr>
                <w:spacing w:val="-16"/>
                <w:sz w:val="24"/>
              </w:rPr>
              <w:t xml:space="preserve"> </w:t>
            </w:r>
            <w:r>
              <w:rPr>
                <w:spacing w:val="-2"/>
                <w:sz w:val="24"/>
              </w:rPr>
              <w:t>data handling</w:t>
            </w:r>
          </w:p>
        </w:tc>
      </w:tr>
    </w:tbl>
    <w:p w14:paraId="4AD4B734">
      <w:pPr>
        <w:pStyle w:val="4"/>
        <w:numPr>
          <w:ilvl w:val="2"/>
          <w:numId w:val="4"/>
        </w:numPr>
        <w:tabs>
          <w:tab w:val="left" w:pos="987"/>
        </w:tabs>
        <w:spacing w:before="279" w:after="0" w:line="240" w:lineRule="auto"/>
        <w:ind w:left="987" w:right="0" w:hanging="627"/>
        <w:jc w:val="left"/>
      </w:pPr>
      <w:bookmarkStart w:id="33" w:name="3.3.2 Software Requirements"/>
      <w:bookmarkEnd w:id="33"/>
      <w:r>
        <w:t>Software</w:t>
      </w:r>
      <w:r>
        <w:rPr>
          <w:spacing w:val="-13"/>
        </w:rPr>
        <w:t xml:space="preserve"> </w:t>
      </w:r>
      <w:r>
        <w:rPr>
          <w:spacing w:val="-2"/>
        </w:rPr>
        <w:t>Requirements</w:t>
      </w:r>
    </w:p>
    <w:p w14:paraId="2FD4BCAF">
      <w:pPr>
        <w:pStyle w:val="9"/>
        <w:spacing w:before="75"/>
        <w:rPr>
          <w:b/>
          <w:sz w:val="28"/>
        </w:rPr>
      </w:pPr>
    </w:p>
    <w:p w14:paraId="0D70A00F">
      <w:pPr>
        <w:pStyle w:val="9"/>
        <w:ind w:left="3375"/>
      </w:pPr>
      <w:r>
        <w:t>TABLE</w:t>
      </w:r>
      <w:r>
        <w:rPr>
          <w:spacing w:val="1"/>
        </w:rPr>
        <w:t xml:space="preserve"> </w:t>
      </w:r>
      <w:r>
        <w:t>2.</w:t>
      </w:r>
      <w:r>
        <w:rPr>
          <w:spacing w:val="-3"/>
        </w:rPr>
        <w:t xml:space="preserve"> </w:t>
      </w:r>
      <w:r>
        <w:t>Software</w:t>
      </w:r>
      <w:r>
        <w:rPr>
          <w:spacing w:val="-6"/>
        </w:rPr>
        <w:t xml:space="preserve"> </w:t>
      </w:r>
      <w:r>
        <w:rPr>
          <w:spacing w:val="-2"/>
        </w:rPr>
        <w:t>Requirements</w:t>
      </w:r>
    </w:p>
    <w:p w14:paraId="30BC2AAD">
      <w:pPr>
        <w:pStyle w:val="9"/>
        <w:spacing w:before="8"/>
        <w:rPr>
          <w:sz w:val="19"/>
        </w:rPr>
      </w:pPr>
    </w:p>
    <w:tbl>
      <w:tblPr>
        <w:tblStyle w:val="8"/>
        <w:tblW w:w="0" w:type="auto"/>
        <w:tblInd w:w="538" w:type="dxa"/>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Layout w:type="fixed"/>
        <w:tblCellMar>
          <w:top w:w="0" w:type="dxa"/>
          <w:left w:w="0" w:type="dxa"/>
          <w:bottom w:w="0" w:type="dxa"/>
          <w:right w:w="0" w:type="dxa"/>
        </w:tblCellMar>
      </w:tblPr>
      <w:tblGrid>
        <w:gridCol w:w="4509"/>
        <w:gridCol w:w="4508"/>
      </w:tblGrid>
      <w:tr w14:paraId="46E55A55">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0" w:type="dxa"/>
            <w:bottom w:w="0" w:type="dxa"/>
            <w:right w:w="0" w:type="dxa"/>
          </w:tblCellMar>
        </w:tblPrEx>
        <w:trPr>
          <w:trHeight w:val="1324" w:hRule="atLeast"/>
        </w:trPr>
        <w:tc>
          <w:tcPr>
            <w:tcW w:w="4509" w:type="dxa"/>
            <w:tcBorders>
              <w:bottom w:val="single" w:color="666666" w:sz="12" w:space="0"/>
            </w:tcBorders>
            <w:shd w:val="clear" w:color="auto" w:fill="D0CECE"/>
          </w:tcPr>
          <w:p w14:paraId="6AC61F58">
            <w:pPr>
              <w:pStyle w:val="12"/>
              <w:spacing w:before="236"/>
              <w:ind w:left="110"/>
              <w:rPr>
                <w:b/>
                <w:sz w:val="24"/>
              </w:rPr>
            </w:pPr>
            <w:r>
              <w:rPr>
                <w:b/>
                <w:spacing w:val="-2"/>
                <w:sz w:val="24"/>
              </w:rPr>
              <w:t>Software</w:t>
            </w:r>
          </w:p>
        </w:tc>
        <w:tc>
          <w:tcPr>
            <w:tcW w:w="4508" w:type="dxa"/>
            <w:tcBorders>
              <w:bottom w:val="single" w:color="666666" w:sz="12" w:space="0"/>
            </w:tcBorders>
            <w:shd w:val="clear" w:color="auto" w:fill="D0CECE"/>
          </w:tcPr>
          <w:p w14:paraId="17F50035">
            <w:pPr>
              <w:pStyle w:val="12"/>
              <w:spacing w:before="236"/>
              <w:ind w:left="110"/>
              <w:rPr>
                <w:b/>
                <w:sz w:val="24"/>
              </w:rPr>
            </w:pPr>
            <w:r>
              <w:rPr>
                <w:b/>
                <w:spacing w:val="-2"/>
                <w:sz w:val="24"/>
              </w:rPr>
              <w:t>Purpose</w:t>
            </w:r>
          </w:p>
        </w:tc>
      </w:tr>
      <w:tr w14:paraId="3C30FB1D">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0" w:type="dxa"/>
            <w:bottom w:w="0" w:type="dxa"/>
            <w:right w:w="0" w:type="dxa"/>
          </w:tblCellMar>
        </w:tblPrEx>
        <w:trPr>
          <w:trHeight w:val="1564" w:hRule="atLeast"/>
        </w:trPr>
        <w:tc>
          <w:tcPr>
            <w:tcW w:w="4509" w:type="dxa"/>
            <w:tcBorders>
              <w:top w:val="single" w:color="666666" w:sz="12" w:space="0"/>
            </w:tcBorders>
          </w:tcPr>
          <w:p w14:paraId="247EF604">
            <w:pPr>
              <w:pStyle w:val="12"/>
              <w:spacing w:before="241" w:line="355" w:lineRule="auto"/>
              <w:ind w:left="110"/>
              <w:rPr>
                <w:b/>
                <w:sz w:val="24"/>
              </w:rPr>
            </w:pPr>
            <w:r>
              <w:rPr>
                <w:b/>
                <w:sz w:val="24"/>
              </w:rPr>
              <w:t>Operating</w:t>
            </w:r>
            <w:r>
              <w:rPr>
                <w:b/>
                <w:spacing w:val="-15"/>
                <w:sz w:val="24"/>
              </w:rPr>
              <w:t xml:space="preserve"> </w:t>
            </w:r>
            <w:r>
              <w:rPr>
                <w:b/>
                <w:sz w:val="24"/>
              </w:rPr>
              <w:t>System</w:t>
            </w:r>
            <w:r>
              <w:rPr>
                <w:b/>
                <w:spacing w:val="-15"/>
                <w:sz w:val="24"/>
              </w:rPr>
              <w:t xml:space="preserve"> </w:t>
            </w:r>
            <w:r>
              <w:rPr>
                <w:b/>
                <w:sz w:val="24"/>
              </w:rPr>
              <w:t>(Server):</w:t>
            </w:r>
            <w:r>
              <w:rPr>
                <w:b/>
                <w:spacing w:val="-15"/>
                <w:sz w:val="24"/>
              </w:rPr>
              <w:t xml:space="preserve"> </w:t>
            </w:r>
            <w:r>
              <w:rPr>
                <w:b/>
                <w:sz w:val="24"/>
              </w:rPr>
              <w:t>Linux</w:t>
            </w:r>
            <w:r>
              <w:rPr>
                <w:b/>
                <w:spacing w:val="-15"/>
                <w:sz w:val="24"/>
              </w:rPr>
              <w:t xml:space="preserve"> </w:t>
            </w:r>
            <w:r>
              <w:rPr>
                <w:b/>
                <w:sz w:val="24"/>
              </w:rPr>
              <w:t xml:space="preserve">or </w:t>
            </w:r>
            <w:r>
              <w:rPr>
                <w:b/>
                <w:spacing w:val="-2"/>
                <w:sz w:val="24"/>
              </w:rPr>
              <w:t>Windows</w:t>
            </w:r>
          </w:p>
        </w:tc>
        <w:tc>
          <w:tcPr>
            <w:tcW w:w="4508" w:type="dxa"/>
            <w:tcBorders>
              <w:top w:val="single" w:color="666666" w:sz="12" w:space="0"/>
            </w:tcBorders>
          </w:tcPr>
          <w:p w14:paraId="2711DB10">
            <w:pPr>
              <w:pStyle w:val="12"/>
              <w:spacing w:before="236" w:line="360" w:lineRule="auto"/>
              <w:ind w:left="110" w:right="98"/>
              <w:jc w:val="both"/>
              <w:rPr>
                <w:sz w:val="24"/>
              </w:rPr>
            </w:pPr>
            <w:r>
              <w:rPr>
                <w:sz w:val="24"/>
              </w:rPr>
              <w:t>Context of</w:t>
            </w:r>
            <w:r>
              <w:rPr>
                <w:spacing w:val="-4"/>
                <w:sz w:val="24"/>
              </w:rPr>
              <w:t xml:space="preserve"> </w:t>
            </w:r>
            <w:r>
              <w:rPr>
                <w:sz w:val="24"/>
              </w:rPr>
              <w:t>fraud</w:t>
            </w:r>
            <w:r>
              <w:rPr>
                <w:spacing w:val="-1"/>
                <w:sz w:val="24"/>
              </w:rPr>
              <w:t xml:space="preserve"> </w:t>
            </w:r>
            <w:r>
              <w:rPr>
                <w:sz w:val="24"/>
              </w:rPr>
              <w:t>detection, a</w:t>
            </w:r>
            <w:r>
              <w:rPr>
                <w:spacing w:val="-1"/>
                <w:sz w:val="24"/>
              </w:rPr>
              <w:t xml:space="preserve"> </w:t>
            </w:r>
            <w:r>
              <w:rPr>
                <w:sz w:val="24"/>
              </w:rPr>
              <w:t>compatible OS is</w:t>
            </w:r>
            <w:r>
              <w:rPr>
                <w:spacing w:val="-2"/>
                <w:sz w:val="24"/>
              </w:rPr>
              <w:t xml:space="preserve"> </w:t>
            </w:r>
            <w:r>
              <w:rPr>
                <w:sz w:val="24"/>
              </w:rPr>
              <w:t>necessary</w:t>
            </w:r>
            <w:r>
              <w:rPr>
                <w:spacing w:val="-12"/>
                <w:sz w:val="24"/>
              </w:rPr>
              <w:t xml:space="preserve"> </w:t>
            </w:r>
            <w:r>
              <w:rPr>
                <w:sz w:val="24"/>
              </w:rPr>
              <w:t>to</w:t>
            </w:r>
            <w:r>
              <w:rPr>
                <w:spacing w:val="-4"/>
                <w:sz w:val="24"/>
              </w:rPr>
              <w:t xml:space="preserve"> </w:t>
            </w:r>
            <w:r>
              <w:rPr>
                <w:sz w:val="24"/>
              </w:rPr>
              <w:t>run</w:t>
            </w:r>
            <w:r>
              <w:rPr>
                <w:spacing w:val="-12"/>
                <w:sz w:val="24"/>
              </w:rPr>
              <w:t xml:space="preserve"> </w:t>
            </w:r>
            <w:r>
              <w:rPr>
                <w:sz w:val="24"/>
              </w:rPr>
              <w:t>the</w:t>
            </w:r>
            <w:r>
              <w:rPr>
                <w:spacing w:val="-4"/>
                <w:sz w:val="24"/>
              </w:rPr>
              <w:t xml:space="preserve"> </w:t>
            </w:r>
            <w:r>
              <w:rPr>
                <w:sz w:val="24"/>
              </w:rPr>
              <w:t>required software</w:t>
            </w:r>
            <w:r>
              <w:rPr>
                <w:spacing w:val="-4"/>
                <w:sz w:val="24"/>
              </w:rPr>
              <w:t xml:space="preserve"> </w:t>
            </w:r>
            <w:r>
              <w:rPr>
                <w:sz w:val="24"/>
              </w:rPr>
              <w:t>and tools efficiently.</w:t>
            </w:r>
          </w:p>
        </w:tc>
      </w:tr>
      <w:tr w14:paraId="2E8B494F">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0" w:type="dxa"/>
            <w:bottom w:w="0" w:type="dxa"/>
            <w:right w:w="0" w:type="dxa"/>
          </w:tblCellMar>
        </w:tblPrEx>
        <w:trPr>
          <w:trHeight w:val="844" w:hRule="atLeast"/>
        </w:trPr>
        <w:tc>
          <w:tcPr>
            <w:tcW w:w="4509" w:type="dxa"/>
          </w:tcPr>
          <w:p w14:paraId="6673C6DA">
            <w:pPr>
              <w:pStyle w:val="12"/>
              <w:spacing w:before="236"/>
              <w:ind w:left="110"/>
              <w:rPr>
                <w:b/>
                <w:sz w:val="24"/>
              </w:rPr>
            </w:pPr>
            <w:r>
              <w:rPr>
                <w:b/>
                <w:sz w:val="24"/>
              </w:rPr>
              <w:t>Programming</w:t>
            </w:r>
            <w:r>
              <w:rPr>
                <w:b/>
                <w:spacing w:val="-11"/>
                <w:sz w:val="24"/>
              </w:rPr>
              <w:t xml:space="preserve"> </w:t>
            </w:r>
            <w:r>
              <w:rPr>
                <w:b/>
                <w:spacing w:val="-2"/>
                <w:sz w:val="24"/>
              </w:rPr>
              <w:t>Languages</w:t>
            </w:r>
          </w:p>
        </w:tc>
        <w:tc>
          <w:tcPr>
            <w:tcW w:w="4508" w:type="dxa"/>
          </w:tcPr>
          <w:p w14:paraId="7F3469A8">
            <w:pPr>
              <w:pStyle w:val="12"/>
              <w:spacing w:before="231"/>
              <w:ind w:left="110"/>
              <w:rPr>
                <w:sz w:val="24"/>
              </w:rPr>
            </w:pPr>
            <w:r>
              <w:rPr>
                <w:sz w:val="24"/>
              </w:rPr>
              <w:t>Python</w:t>
            </w:r>
            <w:r>
              <w:rPr>
                <w:spacing w:val="-2"/>
                <w:sz w:val="24"/>
              </w:rPr>
              <w:t xml:space="preserve"> </w:t>
            </w:r>
            <w:r>
              <w:rPr>
                <w:sz w:val="24"/>
              </w:rPr>
              <w:t>3.7</w:t>
            </w:r>
            <w:r>
              <w:rPr>
                <w:spacing w:val="-2"/>
                <w:sz w:val="24"/>
              </w:rPr>
              <w:t xml:space="preserve"> </w:t>
            </w:r>
            <w:r>
              <w:rPr>
                <w:sz w:val="24"/>
              </w:rPr>
              <w:t>or</w:t>
            </w:r>
            <w:r>
              <w:rPr>
                <w:spacing w:val="5"/>
                <w:sz w:val="24"/>
              </w:rPr>
              <w:t xml:space="preserve"> </w:t>
            </w:r>
            <w:r>
              <w:rPr>
                <w:spacing w:val="-2"/>
                <w:sz w:val="24"/>
              </w:rPr>
              <w:t>higher</w:t>
            </w:r>
          </w:p>
        </w:tc>
      </w:tr>
      <w:tr w14:paraId="384CE582">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0" w:type="dxa"/>
            <w:bottom w:w="0" w:type="dxa"/>
            <w:right w:w="0" w:type="dxa"/>
          </w:tblCellMar>
        </w:tblPrEx>
        <w:trPr>
          <w:trHeight w:val="969" w:hRule="atLeast"/>
        </w:trPr>
        <w:tc>
          <w:tcPr>
            <w:tcW w:w="4509" w:type="dxa"/>
          </w:tcPr>
          <w:p w14:paraId="07543E1F">
            <w:pPr>
              <w:pStyle w:val="12"/>
              <w:spacing w:before="236"/>
              <w:ind w:left="110"/>
              <w:rPr>
                <w:b/>
                <w:sz w:val="24"/>
              </w:rPr>
            </w:pPr>
            <w:r>
              <w:rPr>
                <w:b/>
                <w:sz w:val="24"/>
              </w:rPr>
              <w:t>HTML,</w:t>
            </w:r>
            <w:r>
              <w:rPr>
                <w:b/>
                <w:spacing w:val="-3"/>
                <w:sz w:val="24"/>
              </w:rPr>
              <w:t xml:space="preserve"> </w:t>
            </w:r>
            <w:r>
              <w:rPr>
                <w:b/>
                <w:sz w:val="24"/>
              </w:rPr>
              <w:t>CSS,</w:t>
            </w:r>
            <w:r>
              <w:rPr>
                <w:b/>
                <w:spacing w:val="-7"/>
                <w:sz w:val="24"/>
              </w:rPr>
              <w:t xml:space="preserve"> </w:t>
            </w:r>
            <w:r>
              <w:rPr>
                <w:b/>
                <w:spacing w:val="-2"/>
                <w:sz w:val="24"/>
              </w:rPr>
              <w:t>JavaScript</w:t>
            </w:r>
          </w:p>
        </w:tc>
        <w:tc>
          <w:tcPr>
            <w:tcW w:w="4508" w:type="dxa"/>
          </w:tcPr>
          <w:p w14:paraId="0F0F038A">
            <w:pPr>
              <w:pStyle w:val="12"/>
              <w:spacing w:before="231"/>
              <w:ind w:left="110"/>
              <w:rPr>
                <w:sz w:val="24"/>
              </w:rPr>
            </w:pPr>
            <w:r>
              <w:rPr>
                <w:sz w:val="24"/>
              </w:rPr>
              <w:t>Builds</w:t>
            </w:r>
            <w:r>
              <w:rPr>
                <w:spacing w:val="-10"/>
                <w:sz w:val="24"/>
              </w:rPr>
              <w:t xml:space="preserve"> </w:t>
            </w:r>
            <w:r>
              <w:rPr>
                <w:sz w:val="24"/>
              </w:rPr>
              <w:t>a</w:t>
            </w:r>
            <w:r>
              <w:rPr>
                <w:spacing w:val="-4"/>
                <w:sz w:val="24"/>
              </w:rPr>
              <w:t xml:space="preserve"> </w:t>
            </w:r>
            <w:r>
              <w:rPr>
                <w:sz w:val="24"/>
              </w:rPr>
              <w:t>responsive</w:t>
            </w:r>
            <w:r>
              <w:rPr>
                <w:spacing w:val="-4"/>
                <w:sz w:val="24"/>
              </w:rPr>
              <w:t xml:space="preserve"> </w:t>
            </w:r>
            <w:r>
              <w:rPr>
                <w:sz w:val="24"/>
              </w:rPr>
              <w:t>user</w:t>
            </w:r>
            <w:r>
              <w:rPr>
                <w:spacing w:val="5"/>
                <w:sz w:val="24"/>
              </w:rPr>
              <w:t xml:space="preserve"> </w:t>
            </w:r>
            <w:r>
              <w:rPr>
                <w:spacing w:val="-2"/>
                <w:sz w:val="24"/>
              </w:rPr>
              <w:t>interface</w:t>
            </w:r>
          </w:p>
        </w:tc>
      </w:tr>
      <w:tr w14:paraId="0D4DAB41">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0" w:type="dxa"/>
            <w:bottom w:w="0" w:type="dxa"/>
            <w:right w:w="0" w:type="dxa"/>
          </w:tblCellMar>
        </w:tblPrEx>
        <w:trPr>
          <w:trHeight w:val="839" w:hRule="atLeast"/>
        </w:trPr>
        <w:tc>
          <w:tcPr>
            <w:tcW w:w="4509" w:type="dxa"/>
          </w:tcPr>
          <w:p w14:paraId="0D465D6A">
            <w:pPr>
              <w:pStyle w:val="12"/>
              <w:spacing w:before="236"/>
              <w:ind w:left="110"/>
              <w:rPr>
                <w:b/>
                <w:sz w:val="24"/>
              </w:rPr>
            </w:pPr>
            <w:r>
              <w:rPr>
                <w:b/>
                <w:spacing w:val="-2"/>
                <w:sz w:val="24"/>
              </w:rPr>
              <w:t>pandas</w:t>
            </w:r>
          </w:p>
        </w:tc>
        <w:tc>
          <w:tcPr>
            <w:tcW w:w="4508" w:type="dxa"/>
          </w:tcPr>
          <w:p w14:paraId="79DFDA82">
            <w:pPr>
              <w:pStyle w:val="12"/>
              <w:spacing w:before="231"/>
              <w:ind w:left="110"/>
              <w:rPr>
                <w:sz w:val="24"/>
              </w:rPr>
            </w:pPr>
            <w:r>
              <w:rPr>
                <w:sz w:val="24"/>
              </w:rPr>
              <w:t>Processes</w:t>
            </w:r>
            <w:r>
              <w:rPr>
                <w:spacing w:val="-5"/>
                <w:sz w:val="24"/>
              </w:rPr>
              <w:t xml:space="preserve"> </w:t>
            </w:r>
            <w:r>
              <w:rPr>
                <w:sz w:val="24"/>
              </w:rPr>
              <w:t>and</w:t>
            </w:r>
            <w:r>
              <w:rPr>
                <w:spacing w:val="-8"/>
                <w:sz w:val="24"/>
              </w:rPr>
              <w:t xml:space="preserve"> </w:t>
            </w:r>
            <w:r>
              <w:rPr>
                <w:sz w:val="24"/>
              </w:rPr>
              <w:t>cleans</w:t>
            </w:r>
            <w:r>
              <w:rPr>
                <w:spacing w:val="-1"/>
                <w:sz w:val="24"/>
              </w:rPr>
              <w:t xml:space="preserve"> </w:t>
            </w:r>
            <w:r>
              <w:rPr>
                <w:sz w:val="24"/>
              </w:rPr>
              <w:t>input</w:t>
            </w:r>
            <w:r>
              <w:rPr>
                <w:spacing w:val="-1"/>
                <w:sz w:val="24"/>
              </w:rPr>
              <w:t xml:space="preserve"> </w:t>
            </w:r>
            <w:r>
              <w:rPr>
                <w:spacing w:val="-4"/>
                <w:sz w:val="24"/>
              </w:rPr>
              <w:t>data</w:t>
            </w:r>
          </w:p>
        </w:tc>
      </w:tr>
      <w:tr w14:paraId="2F1F8166">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0" w:type="dxa"/>
            <w:bottom w:w="0" w:type="dxa"/>
            <w:right w:w="0" w:type="dxa"/>
          </w:tblCellMar>
        </w:tblPrEx>
        <w:trPr>
          <w:trHeight w:val="1324" w:hRule="atLeast"/>
        </w:trPr>
        <w:tc>
          <w:tcPr>
            <w:tcW w:w="4509" w:type="dxa"/>
          </w:tcPr>
          <w:p w14:paraId="51CF6E63">
            <w:pPr>
              <w:pStyle w:val="12"/>
              <w:spacing w:before="237"/>
              <w:ind w:left="110"/>
              <w:rPr>
                <w:b/>
                <w:sz w:val="24"/>
              </w:rPr>
            </w:pPr>
            <w:r>
              <w:rPr>
                <w:b/>
                <w:spacing w:val="-2"/>
                <w:sz w:val="24"/>
              </w:rPr>
              <w:t>scikit-learn</w:t>
            </w:r>
          </w:p>
        </w:tc>
        <w:tc>
          <w:tcPr>
            <w:tcW w:w="4508" w:type="dxa"/>
          </w:tcPr>
          <w:p w14:paraId="7DF1F12F">
            <w:pPr>
              <w:pStyle w:val="12"/>
              <w:spacing w:before="232" w:line="360" w:lineRule="auto"/>
              <w:ind w:left="110"/>
              <w:rPr>
                <w:sz w:val="24"/>
              </w:rPr>
            </w:pPr>
            <w:r>
              <w:rPr>
                <w:sz w:val="24"/>
              </w:rPr>
              <w:t>Implements</w:t>
            </w:r>
            <w:r>
              <w:rPr>
                <w:spacing w:val="-15"/>
                <w:sz w:val="24"/>
              </w:rPr>
              <w:t xml:space="preserve"> </w:t>
            </w:r>
            <w:r>
              <w:rPr>
                <w:sz w:val="24"/>
              </w:rPr>
              <w:t>Decision</w:t>
            </w:r>
            <w:r>
              <w:rPr>
                <w:spacing w:val="-15"/>
                <w:sz w:val="24"/>
              </w:rPr>
              <w:t xml:space="preserve"> </w:t>
            </w:r>
            <w:r>
              <w:rPr>
                <w:sz w:val="24"/>
              </w:rPr>
              <w:t>Tree,</w:t>
            </w:r>
            <w:r>
              <w:rPr>
                <w:spacing w:val="-15"/>
                <w:sz w:val="24"/>
              </w:rPr>
              <w:t xml:space="preserve"> </w:t>
            </w:r>
            <w:r>
              <w:rPr>
                <w:sz w:val="24"/>
              </w:rPr>
              <w:t>Random</w:t>
            </w:r>
            <w:r>
              <w:rPr>
                <w:spacing w:val="-15"/>
                <w:sz w:val="24"/>
              </w:rPr>
              <w:t xml:space="preserve"> </w:t>
            </w:r>
            <w:r>
              <w:rPr>
                <w:sz w:val="24"/>
              </w:rPr>
              <w:t>Forest, and SVM models</w:t>
            </w:r>
          </w:p>
        </w:tc>
      </w:tr>
    </w:tbl>
    <w:p w14:paraId="127C772C">
      <w:pPr>
        <w:pStyle w:val="12"/>
        <w:spacing w:after="0" w:line="360" w:lineRule="auto"/>
        <w:rPr>
          <w:sz w:val="24"/>
        </w:rPr>
        <w:sectPr>
          <w:type w:val="continuous"/>
          <w:pgSz w:w="12240" w:h="15840"/>
          <w:pgMar w:top="1400" w:right="360" w:bottom="1741" w:left="1080" w:header="0" w:footer="1159" w:gutter="0"/>
          <w:cols w:space="720" w:num="1"/>
        </w:sectPr>
      </w:pPr>
    </w:p>
    <w:tbl>
      <w:tblPr>
        <w:tblStyle w:val="8"/>
        <w:tblW w:w="0" w:type="auto"/>
        <w:tblInd w:w="538" w:type="dxa"/>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Layout w:type="fixed"/>
        <w:tblCellMar>
          <w:top w:w="0" w:type="dxa"/>
          <w:left w:w="0" w:type="dxa"/>
          <w:bottom w:w="0" w:type="dxa"/>
          <w:right w:w="0" w:type="dxa"/>
        </w:tblCellMar>
      </w:tblPr>
      <w:tblGrid>
        <w:gridCol w:w="4509"/>
        <w:gridCol w:w="4508"/>
      </w:tblGrid>
      <w:tr w14:paraId="2F910903">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0" w:type="dxa"/>
            <w:bottom w:w="0" w:type="dxa"/>
            <w:right w:w="0" w:type="dxa"/>
          </w:tblCellMar>
        </w:tblPrEx>
        <w:trPr>
          <w:trHeight w:val="1325" w:hRule="atLeast"/>
        </w:trPr>
        <w:tc>
          <w:tcPr>
            <w:tcW w:w="4509" w:type="dxa"/>
          </w:tcPr>
          <w:p w14:paraId="4D922A4B">
            <w:pPr>
              <w:pStyle w:val="12"/>
              <w:spacing w:before="236"/>
              <w:ind w:left="110"/>
              <w:rPr>
                <w:b/>
                <w:sz w:val="24"/>
              </w:rPr>
            </w:pPr>
            <w:r>
              <w:rPr>
                <w:b/>
                <w:sz w:val="24"/>
              </w:rPr>
              <w:t>Matplotlib</w:t>
            </w:r>
            <w:r>
              <w:rPr>
                <w:b/>
                <w:spacing w:val="-3"/>
                <w:sz w:val="24"/>
              </w:rPr>
              <w:t xml:space="preserve"> </w:t>
            </w:r>
            <w:r>
              <w:rPr>
                <w:b/>
                <w:sz w:val="24"/>
              </w:rPr>
              <w:t>&amp;</w:t>
            </w:r>
            <w:r>
              <w:rPr>
                <w:b/>
                <w:spacing w:val="-3"/>
                <w:sz w:val="24"/>
              </w:rPr>
              <w:t xml:space="preserve"> </w:t>
            </w:r>
            <w:r>
              <w:rPr>
                <w:b/>
                <w:spacing w:val="-2"/>
                <w:sz w:val="24"/>
              </w:rPr>
              <w:t>Seaborn</w:t>
            </w:r>
          </w:p>
        </w:tc>
        <w:tc>
          <w:tcPr>
            <w:tcW w:w="4508" w:type="dxa"/>
          </w:tcPr>
          <w:p w14:paraId="3AB61EFE">
            <w:pPr>
              <w:pStyle w:val="12"/>
              <w:spacing w:before="246" w:line="360" w:lineRule="auto"/>
              <w:ind w:left="124" w:right="272"/>
              <w:rPr>
                <w:sz w:val="24"/>
              </w:rPr>
            </w:pPr>
            <w:r>
              <w:rPr>
                <w:spacing w:val="-2"/>
                <w:sz w:val="24"/>
              </w:rPr>
              <w:t>Visualizes</w:t>
            </w:r>
            <w:r>
              <w:rPr>
                <w:spacing w:val="-4"/>
                <w:sz w:val="24"/>
              </w:rPr>
              <w:t xml:space="preserve"> </w:t>
            </w:r>
            <w:r>
              <w:rPr>
                <w:spacing w:val="-2"/>
                <w:sz w:val="24"/>
              </w:rPr>
              <w:t>model</w:t>
            </w:r>
            <w:r>
              <w:rPr>
                <w:spacing w:val="-18"/>
                <w:sz w:val="24"/>
              </w:rPr>
              <w:t xml:space="preserve"> </w:t>
            </w:r>
            <w:r>
              <w:rPr>
                <w:spacing w:val="-2"/>
                <w:sz w:val="24"/>
              </w:rPr>
              <w:t>performance</w:t>
            </w:r>
            <w:r>
              <w:rPr>
                <w:spacing w:val="-3"/>
                <w:sz w:val="24"/>
              </w:rPr>
              <w:t xml:space="preserve"> </w:t>
            </w:r>
            <w:r>
              <w:rPr>
                <w:spacing w:val="-2"/>
                <w:sz w:val="24"/>
              </w:rPr>
              <w:t xml:space="preserve">and </w:t>
            </w:r>
            <w:r>
              <w:rPr>
                <w:sz w:val="24"/>
              </w:rPr>
              <w:t>feedback trends</w:t>
            </w:r>
          </w:p>
        </w:tc>
      </w:tr>
      <w:tr w14:paraId="07AA9254">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0" w:type="dxa"/>
            <w:bottom w:w="0" w:type="dxa"/>
            <w:right w:w="0" w:type="dxa"/>
          </w:tblCellMar>
        </w:tblPrEx>
        <w:trPr>
          <w:trHeight w:val="916" w:hRule="atLeast"/>
        </w:trPr>
        <w:tc>
          <w:tcPr>
            <w:tcW w:w="4509" w:type="dxa"/>
          </w:tcPr>
          <w:p w14:paraId="0B6212FB">
            <w:pPr>
              <w:pStyle w:val="12"/>
              <w:spacing w:before="236"/>
              <w:ind w:left="110"/>
              <w:rPr>
                <w:b/>
                <w:sz w:val="24"/>
              </w:rPr>
            </w:pPr>
            <w:r>
              <w:rPr>
                <w:b/>
                <w:sz w:val="24"/>
              </w:rPr>
              <w:t>Google</w:t>
            </w:r>
            <w:r>
              <w:rPr>
                <w:b/>
                <w:spacing w:val="-5"/>
                <w:sz w:val="24"/>
              </w:rPr>
              <w:t xml:space="preserve"> </w:t>
            </w:r>
            <w:r>
              <w:rPr>
                <w:b/>
                <w:sz w:val="24"/>
              </w:rPr>
              <w:t>Colab</w:t>
            </w:r>
            <w:r>
              <w:rPr>
                <w:b/>
                <w:spacing w:val="2"/>
                <w:sz w:val="24"/>
              </w:rPr>
              <w:t xml:space="preserve"> </w:t>
            </w:r>
            <w:r>
              <w:rPr>
                <w:b/>
                <w:sz w:val="24"/>
              </w:rPr>
              <w:t>or</w:t>
            </w:r>
            <w:r>
              <w:rPr>
                <w:b/>
                <w:spacing w:val="-5"/>
                <w:sz w:val="24"/>
              </w:rPr>
              <w:t xml:space="preserve"> </w:t>
            </w:r>
            <w:r>
              <w:rPr>
                <w:b/>
                <w:sz w:val="24"/>
              </w:rPr>
              <w:t>VS</w:t>
            </w:r>
            <w:r>
              <w:rPr>
                <w:b/>
                <w:spacing w:val="2"/>
                <w:sz w:val="24"/>
              </w:rPr>
              <w:t xml:space="preserve"> </w:t>
            </w:r>
            <w:r>
              <w:rPr>
                <w:b/>
                <w:spacing w:val="-4"/>
                <w:sz w:val="24"/>
              </w:rPr>
              <w:t>Code</w:t>
            </w:r>
          </w:p>
        </w:tc>
        <w:tc>
          <w:tcPr>
            <w:tcW w:w="4508" w:type="dxa"/>
          </w:tcPr>
          <w:p w14:paraId="1CC4CC5B">
            <w:pPr>
              <w:pStyle w:val="12"/>
              <w:spacing w:before="231"/>
              <w:ind w:left="110"/>
              <w:rPr>
                <w:sz w:val="24"/>
              </w:rPr>
            </w:pPr>
            <w:r>
              <w:rPr>
                <w:sz w:val="24"/>
              </w:rPr>
              <w:t>Used</w:t>
            </w:r>
            <w:r>
              <w:rPr>
                <w:spacing w:val="-1"/>
                <w:sz w:val="24"/>
              </w:rPr>
              <w:t xml:space="preserve"> </w:t>
            </w:r>
            <w:r>
              <w:rPr>
                <w:sz w:val="24"/>
              </w:rPr>
              <w:t>for model</w:t>
            </w:r>
            <w:r>
              <w:rPr>
                <w:spacing w:val="-7"/>
                <w:sz w:val="24"/>
              </w:rPr>
              <w:t xml:space="preserve"> </w:t>
            </w:r>
            <w:r>
              <w:rPr>
                <w:sz w:val="24"/>
              </w:rPr>
              <w:t>training</w:t>
            </w:r>
            <w:r>
              <w:rPr>
                <w:spacing w:val="1"/>
                <w:sz w:val="24"/>
              </w:rPr>
              <w:t xml:space="preserve"> </w:t>
            </w:r>
            <w:r>
              <w:rPr>
                <w:sz w:val="24"/>
              </w:rPr>
              <w:t>and</w:t>
            </w:r>
            <w:r>
              <w:rPr>
                <w:spacing w:val="-1"/>
                <w:sz w:val="24"/>
              </w:rPr>
              <w:t xml:space="preserve"> </w:t>
            </w:r>
            <w:r>
              <w:rPr>
                <w:sz w:val="24"/>
              </w:rPr>
              <w:t>code</w:t>
            </w:r>
            <w:r>
              <w:rPr>
                <w:spacing w:val="-1"/>
                <w:sz w:val="24"/>
              </w:rPr>
              <w:t xml:space="preserve"> </w:t>
            </w:r>
            <w:r>
              <w:rPr>
                <w:spacing w:val="-2"/>
                <w:sz w:val="24"/>
              </w:rPr>
              <w:t>execution</w:t>
            </w:r>
          </w:p>
        </w:tc>
      </w:tr>
    </w:tbl>
    <w:p w14:paraId="7DE4CFC3">
      <w:pPr>
        <w:pStyle w:val="12"/>
        <w:spacing w:after="0"/>
        <w:rPr>
          <w:sz w:val="24"/>
        </w:rPr>
        <w:sectPr>
          <w:type w:val="continuous"/>
          <w:pgSz w:w="12240" w:h="15840"/>
          <w:pgMar w:top="1400" w:right="360" w:bottom="1340" w:left="1080" w:header="0" w:footer="1159" w:gutter="0"/>
          <w:cols w:space="720" w:num="1"/>
        </w:sectPr>
      </w:pPr>
    </w:p>
    <w:p w14:paraId="740491F5">
      <w:pPr>
        <w:pStyle w:val="3"/>
        <w:spacing w:before="59"/>
        <w:ind w:right="1197"/>
        <w:rPr>
          <w:sz w:val="32"/>
        </w:rPr>
      </w:pPr>
      <w:bookmarkStart w:id="34" w:name="CHAPTER 4"/>
      <w:bookmarkEnd w:id="34"/>
      <w:r>
        <w:t>CHAPTER</w:t>
      </w:r>
      <w:r>
        <w:rPr>
          <w:spacing w:val="-6"/>
        </w:rPr>
        <w:t xml:space="preserve"> </w:t>
      </w:r>
      <w:r>
        <w:rPr>
          <w:spacing w:val="-10"/>
          <w:sz w:val="32"/>
        </w:rPr>
        <w:t>4</w:t>
      </w:r>
    </w:p>
    <w:p w14:paraId="66500114">
      <w:pPr>
        <w:spacing w:before="260"/>
        <w:ind w:left="0" w:right="1202" w:firstLine="0"/>
        <w:jc w:val="center"/>
        <w:rPr>
          <w:b/>
          <w:sz w:val="28"/>
        </w:rPr>
      </w:pPr>
      <w:r>
        <w:rPr>
          <w:b/>
          <w:sz w:val="28"/>
        </w:rPr>
        <w:t>PROBLEM</w:t>
      </w:r>
      <w:r>
        <w:rPr>
          <w:b/>
          <w:spacing w:val="-15"/>
          <w:sz w:val="28"/>
        </w:rPr>
        <w:t xml:space="preserve"> </w:t>
      </w:r>
      <w:r>
        <w:rPr>
          <w:b/>
          <w:spacing w:val="-2"/>
          <w:sz w:val="28"/>
        </w:rPr>
        <w:t>STATEMENT</w:t>
      </w:r>
    </w:p>
    <w:p w14:paraId="6948F2FD">
      <w:pPr>
        <w:spacing w:before="238" w:line="360" w:lineRule="auto"/>
        <w:ind w:left="360" w:right="1072" w:firstLine="0"/>
        <w:jc w:val="both"/>
        <w:rPr>
          <w:sz w:val="22"/>
        </w:rPr>
      </w:pPr>
      <w:r>
        <w:rPr>
          <w:sz w:val="22"/>
        </w:rPr>
        <w:t>“As online transactions continue to grow in prevalence and complexity, the incidence of payment fraud has</w:t>
      </w:r>
      <w:r>
        <w:rPr>
          <w:spacing w:val="-3"/>
          <w:sz w:val="22"/>
        </w:rPr>
        <w:t xml:space="preserve"> </w:t>
      </w:r>
      <w:r>
        <w:rPr>
          <w:sz w:val="22"/>
        </w:rPr>
        <w:t>become</w:t>
      </w:r>
      <w:r>
        <w:rPr>
          <w:spacing w:val="-6"/>
          <w:sz w:val="22"/>
        </w:rPr>
        <w:t xml:space="preserve"> </w:t>
      </w:r>
      <w:r>
        <w:rPr>
          <w:sz w:val="22"/>
        </w:rPr>
        <w:t>a significant concern</w:t>
      </w:r>
      <w:r>
        <w:rPr>
          <w:spacing w:val="-7"/>
          <w:sz w:val="22"/>
        </w:rPr>
        <w:t xml:space="preserve"> </w:t>
      </w:r>
      <w:r>
        <w:rPr>
          <w:sz w:val="22"/>
        </w:rPr>
        <w:t>for businesses and</w:t>
      </w:r>
      <w:r>
        <w:rPr>
          <w:spacing w:val="-3"/>
          <w:sz w:val="22"/>
        </w:rPr>
        <w:t xml:space="preserve"> </w:t>
      </w:r>
      <w:r>
        <w:rPr>
          <w:sz w:val="22"/>
        </w:rPr>
        <w:t>consumers alike. Traditional</w:t>
      </w:r>
      <w:r>
        <w:rPr>
          <w:spacing w:val="-1"/>
          <w:sz w:val="22"/>
        </w:rPr>
        <w:t xml:space="preserve"> </w:t>
      </w:r>
      <w:r>
        <w:rPr>
          <w:sz w:val="22"/>
        </w:rPr>
        <w:t>fraud</w:t>
      </w:r>
      <w:r>
        <w:rPr>
          <w:spacing w:val="-7"/>
          <w:sz w:val="22"/>
        </w:rPr>
        <w:t xml:space="preserve"> </w:t>
      </w:r>
      <w:r>
        <w:rPr>
          <w:sz w:val="22"/>
        </w:rPr>
        <w:t>detection</w:t>
      </w:r>
      <w:r>
        <w:rPr>
          <w:spacing w:val="-3"/>
          <w:sz w:val="22"/>
        </w:rPr>
        <w:t xml:space="preserve"> </w:t>
      </w:r>
      <w:r>
        <w:rPr>
          <w:sz w:val="22"/>
        </w:rPr>
        <w:t>methods often struggle to keep pace with the evolving tactics employed by fraudsters, leading to increased</w:t>
      </w:r>
      <w:r>
        <w:rPr>
          <w:spacing w:val="40"/>
          <w:sz w:val="22"/>
        </w:rPr>
        <w:t xml:space="preserve"> </w:t>
      </w:r>
      <w:r>
        <w:rPr>
          <w:sz w:val="22"/>
        </w:rPr>
        <w:t>financial losses and a decline in consumer trust. This project aims to address the urgent need for more robust and effective online payment fraud detection systems. By leveraging advanced machine learning techniques, specifically XGBoost and Deep Neural Networks (DNN), combined with the Whale Optimization Algorithm (WOA) for feature selection and parameter tuning, this project seeks to enhance the accuracy and efficiency of fraud detection in real-time transactions.”</w:t>
      </w:r>
    </w:p>
    <w:p w14:paraId="6FE206C6">
      <w:pPr>
        <w:pStyle w:val="9"/>
        <w:rPr>
          <w:sz w:val="22"/>
        </w:rPr>
      </w:pPr>
    </w:p>
    <w:p w14:paraId="6D29DCAC">
      <w:pPr>
        <w:pStyle w:val="9"/>
        <w:spacing w:before="42"/>
        <w:rPr>
          <w:sz w:val="22"/>
        </w:rPr>
      </w:pPr>
    </w:p>
    <w:p w14:paraId="185C0242">
      <w:pPr>
        <w:pStyle w:val="4"/>
        <w:numPr>
          <w:ilvl w:val="1"/>
          <w:numId w:val="5"/>
        </w:numPr>
        <w:tabs>
          <w:tab w:val="left" w:pos="777"/>
        </w:tabs>
        <w:spacing w:before="0" w:after="0" w:line="240" w:lineRule="auto"/>
        <w:ind w:left="777" w:right="0" w:hanging="417"/>
        <w:jc w:val="left"/>
      </w:pPr>
      <w:bookmarkStart w:id="35" w:name="4.1 Objectives"/>
      <w:bookmarkEnd w:id="35"/>
      <w:r>
        <w:rPr>
          <w:spacing w:val="-2"/>
        </w:rPr>
        <w:t>Objectives</w:t>
      </w:r>
    </w:p>
    <w:p w14:paraId="1FC6FF98">
      <w:pPr>
        <w:pStyle w:val="9"/>
        <w:spacing w:before="75"/>
        <w:rPr>
          <w:b/>
          <w:sz w:val="28"/>
        </w:rPr>
      </w:pPr>
    </w:p>
    <w:p w14:paraId="17B63565">
      <w:pPr>
        <w:pStyle w:val="6"/>
        <w:numPr>
          <w:ilvl w:val="0"/>
          <w:numId w:val="9"/>
        </w:numPr>
        <w:tabs>
          <w:tab w:val="left" w:pos="600"/>
        </w:tabs>
        <w:spacing w:before="0" w:after="0" w:line="240" w:lineRule="auto"/>
        <w:ind w:left="600" w:right="0" w:hanging="240"/>
        <w:jc w:val="left"/>
      </w:pPr>
      <w:bookmarkStart w:id="36" w:name="1. Collecting and Preprocessing the Data"/>
      <w:bookmarkEnd w:id="36"/>
      <w:r>
        <w:t>Collecting</w:t>
      </w:r>
      <w:r>
        <w:rPr>
          <w:spacing w:val="-5"/>
        </w:rPr>
        <w:t xml:space="preserve"> </w:t>
      </w:r>
      <w:r>
        <w:t>and</w:t>
      </w:r>
      <w:r>
        <w:rPr>
          <w:spacing w:val="-4"/>
        </w:rPr>
        <w:t xml:space="preserve"> </w:t>
      </w:r>
      <w:r>
        <w:t>Preprocessing</w:t>
      </w:r>
      <w:r>
        <w:rPr>
          <w:spacing w:val="-1"/>
        </w:rPr>
        <w:t xml:space="preserve"> </w:t>
      </w:r>
      <w:r>
        <w:t>the</w:t>
      </w:r>
      <w:r>
        <w:rPr>
          <w:spacing w:val="-5"/>
        </w:rPr>
        <w:t xml:space="preserve"> </w:t>
      </w:r>
      <w:r>
        <w:rPr>
          <w:spacing w:val="-2"/>
        </w:rPr>
        <w:t>Dataset</w:t>
      </w:r>
    </w:p>
    <w:p w14:paraId="17EC3E8F">
      <w:pPr>
        <w:pStyle w:val="9"/>
        <w:spacing w:before="101"/>
        <w:rPr>
          <w:b/>
        </w:rPr>
      </w:pPr>
    </w:p>
    <w:p w14:paraId="24146BEB">
      <w:pPr>
        <w:pStyle w:val="9"/>
        <w:spacing w:line="360" w:lineRule="auto"/>
        <w:ind w:left="360" w:right="1070"/>
        <w:jc w:val="both"/>
      </w:pPr>
      <w:r>
        <w:t>The first objective centers on gathering a reliable and representative dataset of online payment transactions that includes both legitimate and fraudulent cases. Data collection may involve sourcing from</w:t>
      </w:r>
      <w:r>
        <w:rPr>
          <w:spacing w:val="-7"/>
        </w:rPr>
        <w:t xml:space="preserve"> </w:t>
      </w:r>
      <w:r>
        <w:t>publicly</w:t>
      </w:r>
      <w:r>
        <w:rPr>
          <w:spacing w:val="-3"/>
        </w:rPr>
        <w:t xml:space="preserve"> </w:t>
      </w:r>
      <w:r>
        <w:t>available repositories</w:t>
      </w:r>
      <w:r>
        <w:rPr>
          <w:spacing w:val="-1"/>
        </w:rPr>
        <w:t xml:space="preserve"> </w:t>
      </w:r>
      <w:r>
        <w:t>or</w:t>
      </w:r>
      <w:r>
        <w:rPr>
          <w:spacing w:val="-2"/>
        </w:rPr>
        <w:t xml:space="preserve"> </w:t>
      </w:r>
      <w:r>
        <w:t>collaborating with financial institutions to obtain real-world transaction logs. Once the dataset is acquired, preprocessing steps are essential to ensure data quality and integrity. This involves cleaning the data by handling missing values, outliers, and inconsistencies. Feature engineering techniques—such as normalization, encoding categorical variables, and generating new derived features—further refine the dataset. These</w:t>
      </w:r>
      <w:r>
        <w:rPr>
          <w:spacing w:val="40"/>
        </w:rPr>
        <w:t xml:space="preserve"> </w:t>
      </w:r>
      <w:r>
        <w:t>steps help capture the underlying patterns in transaction behavior, setting a solid foundation for accurate model training.</w:t>
      </w:r>
    </w:p>
    <w:p w14:paraId="7CDD010D">
      <w:pPr>
        <w:pStyle w:val="11"/>
        <w:numPr>
          <w:ilvl w:val="0"/>
          <w:numId w:val="9"/>
        </w:numPr>
        <w:tabs>
          <w:tab w:val="left" w:pos="580"/>
        </w:tabs>
        <w:spacing w:before="245" w:after="0" w:line="240" w:lineRule="auto"/>
        <w:ind w:left="580" w:right="0" w:hanging="220"/>
        <w:jc w:val="left"/>
        <w:rPr>
          <w:b/>
          <w:sz w:val="22"/>
        </w:rPr>
      </w:pPr>
      <w:r>
        <w:rPr>
          <w:b/>
          <w:sz w:val="22"/>
        </w:rPr>
        <w:t>Training</w:t>
      </w:r>
      <w:r>
        <w:rPr>
          <w:b/>
          <w:spacing w:val="-12"/>
          <w:sz w:val="22"/>
        </w:rPr>
        <w:t xml:space="preserve"> </w:t>
      </w:r>
      <w:r>
        <w:rPr>
          <w:b/>
          <w:sz w:val="22"/>
        </w:rPr>
        <w:t>the</w:t>
      </w:r>
      <w:r>
        <w:rPr>
          <w:b/>
          <w:spacing w:val="-10"/>
          <w:sz w:val="22"/>
        </w:rPr>
        <w:t xml:space="preserve"> </w:t>
      </w:r>
      <w:r>
        <w:rPr>
          <w:b/>
          <w:sz w:val="22"/>
        </w:rPr>
        <w:t>Model</w:t>
      </w:r>
      <w:r>
        <w:rPr>
          <w:b/>
          <w:spacing w:val="-11"/>
          <w:sz w:val="22"/>
        </w:rPr>
        <w:t xml:space="preserve"> </w:t>
      </w:r>
      <w:r>
        <w:rPr>
          <w:b/>
          <w:sz w:val="22"/>
        </w:rPr>
        <w:t>(XGBoost,</w:t>
      </w:r>
      <w:r>
        <w:rPr>
          <w:b/>
          <w:spacing w:val="-10"/>
          <w:sz w:val="22"/>
        </w:rPr>
        <w:t xml:space="preserve"> </w:t>
      </w:r>
      <w:r>
        <w:rPr>
          <w:b/>
          <w:sz w:val="22"/>
        </w:rPr>
        <w:t>DNN,</w:t>
      </w:r>
      <w:r>
        <w:rPr>
          <w:b/>
          <w:spacing w:val="-11"/>
          <w:sz w:val="22"/>
        </w:rPr>
        <w:t xml:space="preserve"> </w:t>
      </w:r>
      <w:r>
        <w:rPr>
          <w:b/>
          <w:sz w:val="22"/>
        </w:rPr>
        <w:t>and</w:t>
      </w:r>
      <w:r>
        <w:rPr>
          <w:b/>
          <w:spacing w:val="-10"/>
          <w:sz w:val="22"/>
        </w:rPr>
        <w:t xml:space="preserve"> </w:t>
      </w:r>
      <w:r>
        <w:rPr>
          <w:b/>
          <w:spacing w:val="-4"/>
          <w:sz w:val="22"/>
        </w:rPr>
        <w:t>WOA)</w:t>
      </w:r>
    </w:p>
    <w:p w14:paraId="5FBE9A6A">
      <w:pPr>
        <w:pStyle w:val="9"/>
        <w:spacing w:before="108"/>
        <w:rPr>
          <w:b/>
          <w:sz w:val="22"/>
        </w:rPr>
      </w:pPr>
    </w:p>
    <w:p w14:paraId="3D343778">
      <w:pPr>
        <w:pStyle w:val="9"/>
        <w:spacing w:before="1" w:line="360" w:lineRule="auto"/>
        <w:ind w:left="360" w:right="962"/>
      </w:pPr>
      <w:r>
        <w:t>After</w:t>
      </w:r>
      <w:r>
        <w:rPr>
          <w:spacing w:val="-2"/>
        </w:rPr>
        <w:t xml:space="preserve"> </w:t>
      </w:r>
      <w:r>
        <w:t>the</w:t>
      </w:r>
      <w:r>
        <w:rPr>
          <w:spacing w:val="-5"/>
        </w:rPr>
        <w:t xml:space="preserve"> </w:t>
      </w:r>
      <w:r>
        <w:t>dataset</w:t>
      </w:r>
      <w:r>
        <w:rPr>
          <w:spacing w:val="-3"/>
        </w:rPr>
        <w:t xml:space="preserve"> </w:t>
      </w:r>
      <w:r>
        <w:t>is</w:t>
      </w:r>
      <w:r>
        <w:rPr>
          <w:spacing w:val="-6"/>
        </w:rPr>
        <w:t xml:space="preserve"> </w:t>
      </w:r>
      <w:r>
        <w:t>preprocessed,</w:t>
      </w:r>
      <w:r>
        <w:rPr>
          <w:spacing w:val="-7"/>
        </w:rPr>
        <w:t xml:space="preserve"> </w:t>
      </w:r>
      <w:r>
        <w:t>the</w:t>
      </w:r>
      <w:r>
        <w:rPr>
          <w:spacing w:val="-7"/>
        </w:rPr>
        <w:t xml:space="preserve"> </w:t>
      </w:r>
      <w:r>
        <w:t>second</w:t>
      </w:r>
      <w:r>
        <w:rPr>
          <w:spacing w:val="-4"/>
        </w:rPr>
        <w:t xml:space="preserve"> </w:t>
      </w:r>
      <w:r>
        <w:t>objective focuses</w:t>
      </w:r>
      <w:r>
        <w:rPr>
          <w:spacing w:val="-6"/>
        </w:rPr>
        <w:t xml:space="preserve"> </w:t>
      </w:r>
      <w:r>
        <w:t>on</w:t>
      </w:r>
      <w:r>
        <w:rPr>
          <w:spacing w:val="-10"/>
        </w:rPr>
        <w:t xml:space="preserve"> </w:t>
      </w:r>
      <w:r>
        <w:t>training</w:t>
      </w:r>
      <w:r>
        <w:rPr>
          <w:spacing w:val="-4"/>
        </w:rPr>
        <w:t xml:space="preserve"> </w:t>
      </w:r>
      <w:r>
        <w:t>the</w:t>
      </w:r>
      <w:r>
        <w:rPr>
          <w:spacing w:val="-7"/>
        </w:rPr>
        <w:t xml:space="preserve"> </w:t>
      </w:r>
      <w:r>
        <w:t>hybrid model. First, XGBoost</w:t>
      </w:r>
      <w:r>
        <w:rPr>
          <w:spacing w:val="28"/>
        </w:rPr>
        <w:t xml:space="preserve"> </w:t>
      </w:r>
      <w:r>
        <w:t>is</w:t>
      </w:r>
      <w:r>
        <w:rPr>
          <w:spacing w:val="20"/>
        </w:rPr>
        <w:t xml:space="preserve"> </w:t>
      </w:r>
      <w:r>
        <w:t>employed</w:t>
      </w:r>
      <w:r>
        <w:rPr>
          <w:spacing w:val="37"/>
        </w:rPr>
        <w:t xml:space="preserve"> </w:t>
      </w:r>
      <w:r>
        <w:t>for</w:t>
      </w:r>
      <w:r>
        <w:rPr>
          <w:spacing w:val="24"/>
        </w:rPr>
        <w:t xml:space="preserve"> </w:t>
      </w:r>
      <w:r>
        <w:t>its</w:t>
      </w:r>
      <w:r>
        <w:rPr>
          <w:spacing w:val="25"/>
        </w:rPr>
        <w:t xml:space="preserve"> </w:t>
      </w:r>
      <w:r>
        <w:t>efficiency</w:t>
      </w:r>
      <w:r>
        <w:rPr>
          <w:spacing w:val="24"/>
        </w:rPr>
        <w:t xml:space="preserve"> </w:t>
      </w:r>
      <w:r>
        <w:t>in</w:t>
      </w:r>
      <w:r>
        <w:rPr>
          <w:spacing w:val="27"/>
        </w:rPr>
        <w:t xml:space="preserve"> </w:t>
      </w:r>
      <w:r>
        <w:t>handling</w:t>
      </w:r>
      <w:r>
        <w:rPr>
          <w:spacing w:val="28"/>
        </w:rPr>
        <w:t xml:space="preserve"> </w:t>
      </w:r>
      <w:r>
        <w:t>structured</w:t>
      </w:r>
      <w:r>
        <w:rPr>
          <w:spacing w:val="28"/>
        </w:rPr>
        <w:t xml:space="preserve"> </w:t>
      </w:r>
      <w:r>
        <w:t>data</w:t>
      </w:r>
      <w:r>
        <w:rPr>
          <w:spacing w:val="21"/>
        </w:rPr>
        <w:t xml:space="preserve"> </w:t>
      </w:r>
      <w:r>
        <w:t>and</w:t>
      </w:r>
      <w:r>
        <w:rPr>
          <w:spacing w:val="32"/>
        </w:rPr>
        <w:t xml:space="preserve"> </w:t>
      </w:r>
      <w:r>
        <w:t>its</w:t>
      </w:r>
      <w:r>
        <w:rPr>
          <w:spacing w:val="20"/>
        </w:rPr>
        <w:t xml:space="preserve"> </w:t>
      </w:r>
      <w:r>
        <w:t>ability to</w:t>
      </w:r>
      <w:r>
        <w:rPr>
          <w:spacing w:val="27"/>
        </w:rPr>
        <w:t xml:space="preserve"> </w:t>
      </w:r>
      <w:r>
        <w:t>deal with imbalanced</w:t>
      </w:r>
      <w:r>
        <w:rPr>
          <w:spacing w:val="-4"/>
        </w:rPr>
        <w:t xml:space="preserve"> </w:t>
      </w:r>
      <w:r>
        <w:t>classes—a frequent scenario in</w:t>
      </w:r>
      <w:r>
        <w:rPr>
          <w:spacing w:val="-4"/>
        </w:rPr>
        <w:t xml:space="preserve"> </w:t>
      </w:r>
      <w:r>
        <w:t>fraud</w:t>
      </w:r>
      <w:r>
        <w:rPr>
          <w:spacing w:val="-4"/>
        </w:rPr>
        <w:t xml:space="preserve"> </w:t>
      </w:r>
      <w:r>
        <w:t>detection.</w:t>
      </w:r>
      <w:r>
        <w:rPr>
          <w:spacing w:val="-2"/>
        </w:rPr>
        <w:t xml:space="preserve"> </w:t>
      </w:r>
      <w:r>
        <w:t>Next,</w:t>
      </w:r>
      <w:r>
        <w:rPr>
          <w:spacing w:val="-7"/>
        </w:rPr>
        <w:t xml:space="preserve"> </w:t>
      </w:r>
      <w:r>
        <w:t>a Deep</w:t>
      </w:r>
      <w:r>
        <w:rPr>
          <w:spacing w:val="-4"/>
        </w:rPr>
        <w:t xml:space="preserve"> </w:t>
      </w:r>
      <w:r>
        <w:t>Neural</w:t>
      </w:r>
      <w:r>
        <w:rPr>
          <w:spacing w:val="-12"/>
        </w:rPr>
        <w:t xml:space="preserve"> </w:t>
      </w:r>
      <w:r>
        <w:t>Network</w:t>
      </w:r>
      <w:r>
        <w:rPr>
          <w:spacing w:val="-8"/>
        </w:rPr>
        <w:t xml:space="preserve"> </w:t>
      </w:r>
      <w:r>
        <w:t>(DNN) is introduced to learn more complex, non-linear relationships that might be missed by</w:t>
      </w:r>
      <w:r>
        <w:rPr>
          <w:spacing w:val="-5"/>
        </w:rPr>
        <w:t xml:space="preserve"> </w:t>
      </w:r>
      <w:r>
        <w:t>tree-based methods</w:t>
      </w:r>
      <w:r>
        <w:rPr>
          <w:spacing w:val="38"/>
        </w:rPr>
        <w:t xml:space="preserve"> </w:t>
      </w:r>
      <w:r>
        <w:t>alone.</w:t>
      </w:r>
      <w:r>
        <w:rPr>
          <w:spacing w:val="40"/>
        </w:rPr>
        <w:t xml:space="preserve"> </w:t>
      </w:r>
      <w:r>
        <w:t>Finally,</w:t>
      </w:r>
      <w:r>
        <w:rPr>
          <w:spacing w:val="40"/>
        </w:rPr>
        <w:t xml:space="preserve"> </w:t>
      </w:r>
      <w:r>
        <w:t>the</w:t>
      </w:r>
      <w:r>
        <w:rPr>
          <w:spacing w:val="40"/>
        </w:rPr>
        <w:t xml:space="preserve"> </w:t>
      </w:r>
      <w:r>
        <w:t>Whale</w:t>
      </w:r>
      <w:r>
        <w:rPr>
          <w:spacing w:val="39"/>
        </w:rPr>
        <w:t xml:space="preserve"> </w:t>
      </w:r>
      <w:r>
        <w:t>Optimization</w:t>
      </w:r>
      <w:r>
        <w:rPr>
          <w:spacing w:val="40"/>
        </w:rPr>
        <w:t xml:space="preserve"> </w:t>
      </w:r>
      <w:r>
        <w:t>Algorithm</w:t>
      </w:r>
      <w:r>
        <w:rPr>
          <w:spacing w:val="36"/>
        </w:rPr>
        <w:t xml:space="preserve"> </w:t>
      </w:r>
      <w:r>
        <w:t>(WOA)</w:t>
      </w:r>
      <w:r>
        <w:rPr>
          <w:spacing w:val="40"/>
        </w:rPr>
        <w:t xml:space="preserve"> </w:t>
      </w:r>
      <w:r>
        <w:t>is</w:t>
      </w:r>
      <w:r>
        <w:rPr>
          <w:spacing w:val="40"/>
        </w:rPr>
        <w:t xml:space="preserve"> </w:t>
      </w:r>
      <w:r>
        <w:t>integrated</w:t>
      </w:r>
      <w:r>
        <w:rPr>
          <w:spacing w:val="35"/>
        </w:rPr>
        <w:t xml:space="preserve"> </w:t>
      </w:r>
      <w:r>
        <w:t>to</w:t>
      </w:r>
      <w:r>
        <w:rPr>
          <w:spacing w:val="40"/>
        </w:rPr>
        <w:t xml:space="preserve"> </w:t>
      </w:r>
      <w:r>
        <w:t>fine-tune</w:t>
      </w:r>
    </w:p>
    <w:p w14:paraId="235D4DAB">
      <w:pPr>
        <w:pStyle w:val="9"/>
        <w:spacing w:after="0" w:line="360" w:lineRule="auto"/>
        <w:sectPr>
          <w:pgSz w:w="12240" w:h="15840"/>
          <w:pgMar w:top="1380" w:right="360" w:bottom="1340" w:left="1080" w:header="0" w:footer="1159" w:gutter="0"/>
          <w:cols w:space="720" w:num="1"/>
        </w:sectPr>
      </w:pPr>
    </w:p>
    <w:p w14:paraId="348D5247">
      <w:pPr>
        <w:pStyle w:val="9"/>
        <w:spacing w:before="77" w:line="360" w:lineRule="auto"/>
        <w:ind w:left="360" w:right="1078"/>
        <w:jc w:val="both"/>
      </w:pPr>
      <w:r>
        <w:t>hyperparameters for both XGBoost and DNN, ensuring that the final model achieves optimal performance. Inspired by the bubble-net hunting strategy of humpback whales, WOA navigates the parameter space systematically, balancing exploration and exploitation to arrive at the best combination of parameters for accurate and robust fraud detection.</w:t>
      </w:r>
    </w:p>
    <w:p w14:paraId="476A115F">
      <w:pPr>
        <w:pStyle w:val="6"/>
        <w:numPr>
          <w:ilvl w:val="0"/>
          <w:numId w:val="9"/>
        </w:numPr>
        <w:tabs>
          <w:tab w:val="left" w:pos="600"/>
        </w:tabs>
        <w:spacing w:before="241" w:after="0" w:line="240" w:lineRule="auto"/>
        <w:ind w:left="600" w:right="0" w:hanging="240"/>
        <w:jc w:val="left"/>
      </w:pPr>
      <w:bookmarkStart w:id="37" w:name="3. Evaluating Model Performance"/>
      <w:bookmarkEnd w:id="37"/>
      <w:r>
        <w:t>Evaluating</w:t>
      </w:r>
      <w:r>
        <w:rPr>
          <w:spacing w:val="-4"/>
        </w:rPr>
        <w:t xml:space="preserve"> </w:t>
      </w:r>
      <w:r>
        <w:t>Model</w:t>
      </w:r>
      <w:r>
        <w:rPr>
          <w:spacing w:val="-2"/>
        </w:rPr>
        <w:t xml:space="preserve"> Performance</w:t>
      </w:r>
    </w:p>
    <w:p w14:paraId="755A0A45">
      <w:pPr>
        <w:pStyle w:val="9"/>
        <w:spacing w:before="96"/>
        <w:rPr>
          <w:b/>
        </w:rPr>
      </w:pPr>
    </w:p>
    <w:p w14:paraId="0C84E757">
      <w:pPr>
        <w:pStyle w:val="9"/>
        <w:spacing w:line="360" w:lineRule="auto"/>
        <w:ind w:left="360" w:right="1073"/>
        <w:jc w:val="both"/>
      </w:pPr>
      <w:r>
        <w:t>The third objective is to thoroughly assess how well the trained model performs. Standard evaluation metrics</w:t>
      </w:r>
      <w:r>
        <w:rPr>
          <w:spacing w:val="-1"/>
        </w:rPr>
        <w:t xml:space="preserve"> </w:t>
      </w:r>
      <w:r>
        <w:t>such</w:t>
      </w:r>
      <w:r>
        <w:rPr>
          <w:spacing w:val="-2"/>
        </w:rPr>
        <w:t xml:space="preserve"> </w:t>
      </w:r>
      <w:r>
        <w:t>as</w:t>
      </w:r>
      <w:r>
        <w:rPr>
          <w:spacing w:val="-1"/>
        </w:rPr>
        <w:t xml:space="preserve"> </w:t>
      </w:r>
      <w:r>
        <w:t>Confusion</w:t>
      </w:r>
      <w:r>
        <w:rPr>
          <w:spacing w:val="-2"/>
        </w:rPr>
        <w:t xml:space="preserve"> </w:t>
      </w:r>
      <w:r>
        <w:t>Matrix, Precision, Recall, F1-score, and Accuracy</w:t>
      </w:r>
      <w:r>
        <w:rPr>
          <w:spacing w:val="-2"/>
        </w:rPr>
        <w:t xml:space="preserve"> </w:t>
      </w:r>
      <w:r>
        <w:t>are used to gauge the model’s ability to correctly identify fraudulent transactions while minimizing false positives. The confusion matrix provides a detailed breakdown of predictions (true positives, false positives, true negatives, and false negatives), helping pinpoint specific areas for improvement. Metrics like</w:t>
      </w:r>
      <w:r>
        <w:rPr>
          <w:spacing w:val="-4"/>
        </w:rPr>
        <w:t xml:space="preserve"> </w:t>
      </w:r>
      <w:r>
        <w:t>precision</w:t>
      </w:r>
      <w:r>
        <w:rPr>
          <w:spacing w:val="-2"/>
        </w:rPr>
        <w:t xml:space="preserve"> </w:t>
      </w:r>
      <w:r>
        <w:t>and recall</w:t>
      </w:r>
      <w:r>
        <w:rPr>
          <w:spacing w:val="-6"/>
        </w:rPr>
        <w:t xml:space="preserve"> </w:t>
      </w:r>
      <w:r>
        <w:t>offer insights into</w:t>
      </w:r>
      <w:r>
        <w:rPr>
          <w:spacing w:val="-3"/>
        </w:rPr>
        <w:t xml:space="preserve"> </w:t>
      </w:r>
      <w:r>
        <w:t>the</w:t>
      </w:r>
      <w:r>
        <w:rPr>
          <w:spacing w:val="-4"/>
        </w:rPr>
        <w:t xml:space="preserve"> </w:t>
      </w:r>
      <w:r>
        <w:t>trade-offs</w:t>
      </w:r>
      <w:r>
        <w:rPr>
          <w:spacing w:val="-2"/>
        </w:rPr>
        <w:t xml:space="preserve"> </w:t>
      </w:r>
      <w:r>
        <w:t>between</w:t>
      </w:r>
      <w:r>
        <w:rPr>
          <w:spacing w:val="-3"/>
        </w:rPr>
        <w:t xml:space="preserve"> </w:t>
      </w:r>
      <w:r>
        <w:t>catching all fraudulent activities and avoiding excessive false alarms, while the F1-score balances these two concerns. Accuracy</w:t>
      </w:r>
      <w:r>
        <w:rPr>
          <w:spacing w:val="-3"/>
        </w:rPr>
        <w:t xml:space="preserve"> </w:t>
      </w:r>
      <w:r>
        <w:t>indicates the</w:t>
      </w:r>
      <w:r>
        <w:rPr>
          <w:spacing w:val="-3"/>
        </w:rPr>
        <w:t xml:space="preserve"> </w:t>
      </w:r>
      <w:r>
        <w:t>overall</w:t>
      </w:r>
      <w:r>
        <w:rPr>
          <w:spacing w:val="-5"/>
        </w:rPr>
        <w:t xml:space="preserve"> </w:t>
      </w:r>
      <w:r>
        <w:t>percentage</w:t>
      </w:r>
      <w:r>
        <w:rPr>
          <w:spacing w:val="-3"/>
        </w:rPr>
        <w:t xml:space="preserve"> </w:t>
      </w:r>
      <w:r>
        <w:t>of</w:t>
      </w:r>
      <w:r>
        <w:rPr>
          <w:spacing w:val="-5"/>
        </w:rPr>
        <w:t xml:space="preserve"> </w:t>
      </w:r>
      <w:r>
        <w:t>correct predictions, and error</w:t>
      </w:r>
      <w:r>
        <w:rPr>
          <w:spacing w:val="-2"/>
        </w:rPr>
        <w:t xml:space="preserve"> </w:t>
      </w:r>
      <w:r>
        <w:t>rate can highlight how often the model misclassifies transactions. Collectively, these metrics paint a comprehensive picture of the system’s effectiveness.</w:t>
      </w:r>
    </w:p>
    <w:p w14:paraId="4C06A101">
      <w:pPr>
        <w:pStyle w:val="11"/>
        <w:numPr>
          <w:ilvl w:val="0"/>
          <w:numId w:val="9"/>
        </w:numPr>
        <w:tabs>
          <w:tab w:val="left" w:pos="580"/>
        </w:tabs>
        <w:spacing w:before="248" w:after="0" w:line="240" w:lineRule="auto"/>
        <w:ind w:left="580" w:right="0" w:hanging="220"/>
        <w:jc w:val="left"/>
        <w:rPr>
          <w:b/>
          <w:sz w:val="22"/>
        </w:rPr>
      </w:pPr>
      <w:r>
        <w:rPr>
          <w:b/>
          <w:sz w:val="22"/>
        </w:rPr>
        <w:t>Comparing</w:t>
      </w:r>
      <w:r>
        <w:rPr>
          <w:b/>
          <w:spacing w:val="-14"/>
          <w:sz w:val="22"/>
        </w:rPr>
        <w:t xml:space="preserve"> </w:t>
      </w:r>
      <w:r>
        <w:rPr>
          <w:b/>
          <w:sz w:val="22"/>
        </w:rPr>
        <w:t>Model</w:t>
      </w:r>
      <w:r>
        <w:rPr>
          <w:b/>
          <w:spacing w:val="-14"/>
          <w:sz w:val="22"/>
        </w:rPr>
        <w:t xml:space="preserve"> </w:t>
      </w:r>
      <w:r>
        <w:rPr>
          <w:b/>
          <w:sz w:val="22"/>
        </w:rPr>
        <w:t>Accuracy</w:t>
      </w:r>
      <w:r>
        <w:rPr>
          <w:b/>
          <w:spacing w:val="-12"/>
          <w:sz w:val="22"/>
        </w:rPr>
        <w:t xml:space="preserve"> </w:t>
      </w:r>
      <w:r>
        <w:rPr>
          <w:b/>
          <w:sz w:val="22"/>
        </w:rPr>
        <w:t>with</w:t>
      </w:r>
      <w:r>
        <w:rPr>
          <w:b/>
          <w:spacing w:val="-13"/>
          <w:sz w:val="22"/>
        </w:rPr>
        <w:t xml:space="preserve"> </w:t>
      </w:r>
      <w:r>
        <w:rPr>
          <w:b/>
          <w:spacing w:val="-2"/>
          <w:sz w:val="22"/>
        </w:rPr>
        <w:t>Efficiency</w:t>
      </w:r>
    </w:p>
    <w:p w14:paraId="5506DF33">
      <w:pPr>
        <w:pStyle w:val="9"/>
        <w:spacing w:before="104"/>
        <w:rPr>
          <w:b/>
          <w:sz w:val="22"/>
        </w:rPr>
      </w:pPr>
    </w:p>
    <w:p w14:paraId="6910493A">
      <w:pPr>
        <w:pStyle w:val="9"/>
        <w:spacing w:before="1" w:line="360" w:lineRule="auto"/>
        <w:ind w:left="360" w:right="1069"/>
        <w:jc w:val="both"/>
      </w:pPr>
      <w:r>
        <w:t>The final</w:t>
      </w:r>
      <w:r>
        <w:rPr>
          <w:spacing w:val="-6"/>
        </w:rPr>
        <w:t xml:space="preserve"> </w:t>
      </w:r>
      <w:r>
        <w:t>objective involves</w:t>
      </w:r>
      <w:r>
        <w:rPr>
          <w:spacing w:val="-5"/>
        </w:rPr>
        <w:t xml:space="preserve"> </w:t>
      </w:r>
      <w:r>
        <w:t>comparing the</w:t>
      </w:r>
      <w:r>
        <w:rPr>
          <w:spacing w:val="-4"/>
        </w:rPr>
        <w:t xml:space="preserve"> </w:t>
      </w:r>
      <w:r>
        <w:t>model’s accuracy</w:t>
      </w:r>
      <w:r>
        <w:rPr>
          <w:spacing w:val="-6"/>
        </w:rPr>
        <w:t xml:space="preserve"> </w:t>
      </w:r>
      <w:r>
        <w:t>with</w:t>
      </w:r>
      <w:r>
        <w:rPr>
          <w:spacing w:val="-3"/>
        </w:rPr>
        <w:t xml:space="preserve"> </w:t>
      </w:r>
      <w:r>
        <w:t>its</w:t>
      </w:r>
      <w:r>
        <w:rPr>
          <w:spacing w:val="-5"/>
        </w:rPr>
        <w:t xml:space="preserve"> </w:t>
      </w:r>
      <w:r>
        <w:t>efficiency, often referred</w:t>
      </w:r>
      <w:r>
        <w:rPr>
          <w:spacing w:val="-2"/>
        </w:rPr>
        <w:t xml:space="preserve"> </w:t>
      </w:r>
      <w:r>
        <w:t>to as the trade-off between performance and computational cost. While a highly complex model may</w:t>
      </w:r>
      <w:r>
        <w:rPr>
          <w:spacing w:val="-4"/>
        </w:rPr>
        <w:t xml:space="preserve"> </w:t>
      </w:r>
      <w:r>
        <w:t>yield marginally better accuracy, it can</w:t>
      </w:r>
      <w:r>
        <w:rPr>
          <w:spacing w:val="-4"/>
        </w:rPr>
        <w:t xml:space="preserve"> </w:t>
      </w:r>
      <w:r>
        <w:t>also be more resource-intensive and slower</w:t>
      </w:r>
      <w:r>
        <w:rPr>
          <w:spacing w:val="-3"/>
        </w:rPr>
        <w:t xml:space="preserve"> </w:t>
      </w:r>
      <w:r>
        <w:t>to run in real-world environments where rapid transaction approvals are crucial. By benchmarking the hybrid model’s performance against simpler or more conventional methods, developers can evaluate whether the gains in accuracy justify the additional computational overhead. This comparison helps stakeholders decide on the most practical approach for deployment—one that strikes an optimal balance between detection capability and operational feasibility, ensuring that the fraud detection system remains both effective and efficient.</w:t>
      </w:r>
    </w:p>
    <w:p w14:paraId="6F80F143">
      <w:pPr>
        <w:pStyle w:val="9"/>
        <w:spacing w:after="0" w:line="360" w:lineRule="auto"/>
        <w:jc w:val="both"/>
        <w:sectPr>
          <w:pgSz w:w="12240" w:h="15840"/>
          <w:pgMar w:top="1360" w:right="360" w:bottom="1340" w:left="1080" w:header="0" w:footer="1159" w:gutter="0"/>
          <w:cols w:space="720" w:num="1"/>
        </w:sectPr>
      </w:pPr>
    </w:p>
    <w:p w14:paraId="4924C515">
      <w:pPr>
        <w:pStyle w:val="2"/>
        <w:spacing w:after="3" w:line="516" w:lineRule="auto"/>
        <w:ind w:left="4134" w:right="4843" w:hanging="8"/>
        <w:jc w:val="center"/>
      </w:pPr>
      <w:bookmarkStart w:id="38" w:name="CHAPTER 5 DESIGNING"/>
      <w:bookmarkEnd w:id="38"/>
      <w:r>
        <w:t>CHAPTER</w:t>
      </w:r>
      <w:r>
        <w:rPr>
          <w:spacing w:val="-14"/>
        </w:rPr>
        <w:t xml:space="preserve"> </w:t>
      </w:r>
      <w:r>
        <w:t xml:space="preserve">5 </w:t>
      </w:r>
      <w:r>
        <w:rPr>
          <w:spacing w:val="-4"/>
        </w:rPr>
        <w:t>DESIGNING</w:t>
      </w:r>
    </w:p>
    <w:p w14:paraId="2A46AAC6">
      <w:pPr>
        <w:pStyle w:val="9"/>
        <w:ind w:left="360"/>
        <w:rPr>
          <w:sz w:val="20"/>
        </w:rPr>
      </w:pPr>
      <w:r>
        <w:rPr>
          <w:sz w:val="20"/>
        </w:rPr>
        <w:drawing>
          <wp:inline distT="0" distB="0" distL="0" distR="0">
            <wp:extent cx="5932170" cy="3090545"/>
            <wp:effectExtent l="0" t="0" r="0" b="0"/>
            <wp:docPr id="7" name="Image 7"/>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4" cstate="print"/>
                    <a:stretch>
                      <a:fillRect/>
                    </a:stretch>
                  </pic:blipFill>
                  <pic:spPr>
                    <a:xfrm>
                      <a:off x="0" y="0"/>
                      <a:ext cx="5932671" cy="3091053"/>
                    </a:xfrm>
                    <a:prstGeom prst="rect">
                      <a:avLst/>
                    </a:prstGeom>
                  </pic:spPr>
                </pic:pic>
              </a:graphicData>
            </a:graphic>
          </wp:inline>
        </w:drawing>
      </w:r>
    </w:p>
    <w:p w14:paraId="03579215">
      <w:pPr>
        <w:pStyle w:val="9"/>
        <w:spacing w:before="57"/>
        <w:rPr>
          <w:b/>
          <w:sz w:val="32"/>
        </w:rPr>
      </w:pPr>
    </w:p>
    <w:p w14:paraId="308D0F2C">
      <w:pPr>
        <w:pStyle w:val="9"/>
        <w:ind w:right="745"/>
        <w:jc w:val="center"/>
      </w:pPr>
      <w:r>
        <w:t>Fig</w:t>
      </w:r>
      <w:r>
        <w:rPr>
          <w:spacing w:val="-8"/>
        </w:rPr>
        <w:t xml:space="preserve"> </w:t>
      </w:r>
      <w:r>
        <w:t>.1</w:t>
      </w:r>
      <w:r>
        <w:rPr>
          <w:b/>
        </w:rPr>
        <w:t>.</w:t>
      </w:r>
      <w:r>
        <w:rPr>
          <w:b/>
          <w:spacing w:val="-4"/>
        </w:rPr>
        <w:t xml:space="preserve"> </w:t>
      </w:r>
      <w:r>
        <w:t>Block</w:t>
      </w:r>
      <w:r>
        <w:rPr>
          <w:spacing w:val="-2"/>
        </w:rPr>
        <w:t xml:space="preserve"> </w:t>
      </w:r>
      <w:r>
        <w:t>diagram</w:t>
      </w:r>
      <w:r>
        <w:rPr>
          <w:spacing w:val="-6"/>
        </w:rPr>
        <w:t xml:space="preserve"> </w:t>
      </w:r>
      <w:r>
        <w:t>of</w:t>
      </w:r>
      <w:r>
        <w:rPr>
          <w:spacing w:val="-8"/>
        </w:rPr>
        <w:t xml:space="preserve"> </w:t>
      </w:r>
      <w:r>
        <w:t>Online</w:t>
      </w:r>
      <w:r>
        <w:rPr>
          <w:spacing w:val="-7"/>
        </w:rPr>
        <w:t xml:space="preserve"> </w:t>
      </w:r>
      <w:r>
        <w:t>Payment</w:t>
      </w:r>
      <w:r>
        <w:rPr>
          <w:spacing w:val="4"/>
        </w:rPr>
        <w:t xml:space="preserve"> </w:t>
      </w:r>
      <w:r>
        <w:t>Fraud</w:t>
      </w:r>
      <w:r>
        <w:rPr>
          <w:spacing w:val="-1"/>
        </w:rPr>
        <w:t xml:space="preserve"> </w:t>
      </w:r>
      <w:r>
        <w:t>Detection</w:t>
      </w:r>
      <w:r>
        <w:rPr>
          <w:spacing w:val="-4"/>
        </w:rPr>
        <w:t xml:space="preserve"> </w:t>
      </w:r>
      <w:r>
        <w:rPr>
          <w:spacing w:val="-2"/>
        </w:rPr>
        <w:t>System.</w:t>
      </w:r>
    </w:p>
    <w:p w14:paraId="7ED732E3">
      <w:pPr>
        <w:pStyle w:val="9"/>
        <w:spacing w:before="107"/>
      </w:pPr>
    </w:p>
    <w:p w14:paraId="3FAE44F6">
      <w:pPr>
        <w:pStyle w:val="4"/>
        <w:numPr>
          <w:ilvl w:val="1"/>
          <w:numId w:val="10"/>
        </w:numPr>
        <w:tabs>
          <w:tab w:val="left" w:pos="777"/>
        </w:tabs>
        <w:spacing w:before="0" w:after="0" w:line="240" w:lineRule="auto"/>
        <w:ind w:left="777" w:right="0" w:hanging="417"/>
        <w:jc w:val="left"/>
      </w:pPr>
      <w:bookmarkStart w:id="39" w:name="5.1 System Architecture"/>
      <w:bookmarkEnd w:id="39"/>
      <w:r>
        <w:t>System</w:t>
      </w:r>
      <w:r>
        <w:rPr>
          <w:spacing w:val="-16"/>
        </w:rPr>
        <w:t xml:space="preserve"> </w:t>
      </w:r>
      <w:r>
        <w:rPr>
          <w:spacing w:val="-2"/>
        </w:rPr>
        <w:t>Architecture</w:t>
      </w:r>
    </w:p>
    <w:p w14:paraId="21FB19D1">
      <w:pPr>
        <w:pStyle w:val="9"/>
        <w:spacing w:before="239"/>
        <w:ind w:left="360"/>
      </w:pPr>
      <w:r>
        <w:t>Fig.</w:t>
      </w:r>
      <w:r>
        <w:rPr>
          <w:spacing w:val="-7"/>
        </w:rPr>
        <w:t xml:space="preserve"> </w:t>
      </w:r>
      <w:r>
        <w:t>1.</w:t>
      </w:r>
      <w:r>
        <w:rPr>
          <w:spacing w:val="-5"/>
        </w:rPr>
        <w:t xml:space="preserve"> </w:t>
      </w:r>
      <w:r>
        <w:t>Block</w:t>
      </w:r>
      <w:r>
        <w:rPr>
          <w:spacing w:val="-3"/>
        </w:rPr>
        <w:t xml:space="preserve"> </w:t>
      </w:r>
      <w:r>
        <w:t>diagram</w:t>
      </w:r>
      <w:r>
        <w:rPr>
          <w:spacing w:val="-5"/>
        </w:rPr>
        <w:t xml:space="preserve"> </w:t>
      </w:r>
      <w:r>
        <w:t>for</w:t>
      </w:r>
      <w:r>
        <w:rPr>
          <w:spacing w:val="-1"/>
        </w:rPr>
        <w:t xml:space="preserve"> </w:t>
      </w:r>
      <w:r>
        <w:t>Online</w:t>
      </w:r>
      <w:r>
        <w:rPr>
          <w:spacing w:val="-7"/>
        </w:rPr>
        <w:t xml:space="preserve"> </w:t>
      </w:r>
      <w:r>
        <w:t>payment</w:t>
      </w:r>
      <w:r>
        <w:rPr>
          <w:spacing w:val="1"/>
        </w:rPr>
        <w:t xml:space="preserve"> </w:t>
      </w:r>
      <w:r>
        <w:t xml:space="preserve">fraud </w:t>
      </w:r>
      <w:r>
        <w:rPr>
          <w:spacing w:val="-2"/>
        </w:rPr>
        <w:t>detection</w:t>
      </w:r>
    </w:p>
    <w:p w14:paraId="2588F55D">
      <w:pPr>
        <w:pStyle w:val="9"/>
        <w:spacing w:before="137"/>
        <w:ind w:left="360"/>
      </w:pPr>
      <w:r>
        <w:t>Data</w:t>
      </w:r>
      <w:r>
        <w:rPr>
          <w:spacing w:val="-10"/>
        </w:rPr>
        <w:t xml:space="preserve"> </w:t>
      </w:r>
      <w:r>
        <w:t>Preprocessing: The</w:t>
      </w:r>
      <w:r>
        <w:rPr>
          <w:spacing w:val="-4"/>
        </w:rPr>
        <w:t xml:space="preserve"> </w:t>
      </w:r>
      <w:r>
        <w:t>data</w:t>
      </w:r>
      <w:r>
        <w:rPr>
          <w:spacing w:val="-7"/>
        </w:rPr>
        <w:t xml:space="preserve"> </w:t>
      </w:r>
      <w:r>
        <w:t>is</w:t>
      </w:r>
      <w:r>
        <w:rPr>
          <w:spacing w:val="-4"/>
        </w:rPr>
        <w:t xml:space="preserve"> </w:t>
      </w:r>
      <w:r>
        <w:t>preprocessed</w:t>
      </w:r>
      <w:r>
        <w:rPr>
          <w:spacing w:val="-3"/>
        </w:rPr>
        <w:t xml:space="preserve"> </w:t>
      </w:r>
      <w:r>
        <w:t>by</w:t>
      </w:r>
      <w:r>
        <w:rPr>
          <w:spacing w:val="-6"/>
        </w:rPr>
        <w:t xml:space="preserve"> </w:t>
      </w:r>
      <w:r>
        <w:t>normalizing</w:t>
      </w:r>
      <w:r>
        <w:rPr>
          <w:spacing w:val="-5"/>
        </w:rPr>
        <w:t xml:space="preserve"> </w:t>
      </w:r>
      <w:r>
        <w:t>and</w:t>
      </w:r>
      <w:r>
        <w:rPr>
          <w:spacing w:val="-3"/>
        </w:rPr>
        <w:t xml:space="preserve"> </w:t>
      </w:r>
      <w:r>
        <w:t>scaling</w:t>
      </w:r>
      <w:r>
        <w:rPr>
          <w:spacing w:val="4"/>
        </w:rPr>
        <w:t xml:space="preserve"> </w:t>
      </w:r>
      <w:r>
        <w:rPr>
          <w:spacing w:val="-5"/>
        </w:rPr>
        <w:t>it.</w:t>
      </w:r>
    </w:p>
    <w:p w14:paraId="2821EF87">
      <w:pPr>
        <w:pStyle w:val="9"/>
        <w:spacing w:before="137" w:line="360" w:lineRule="auto"/>
        <w:ind w:left="360" w:right="1273"/>
      </w:pPr>
      <w:r>
        <w:t>Feature</w:t>
      </w:r>
      <w:r>
        <w:rPr>
          <w:spacing w:val="-5"/>
        </w:rPr>
        <w:t xml:space="preserve"> </w:t>
      </w:r>
      <w:r>
        <w:t>Selection:</w:t>
      </w:r>
      <w:r>
        <w:rPr>
          <w:spacing w:val="-4"/>
        </w:rPr>
        <w:t xml:space="preserve"> </w:t>
      </w:r>
      <w:r>
        <w:t>The</w:t>
      </w:r>
      <w:r>
        <w:rPr>
          <w:spacing w:val="24"/>
        </w:rPr>
        <w:t xml:space="preserve"> </w:t>
      </w:r>
      <w:r>
        <w:t>relevant features</w:t>
      </w:r>
      <w:r>
        <w:rPr>
          <w:spacing w:val="-6"/>
        </w:rPr>
        <w:t xml:space="preserve"> </w:t>
      </w:r>
      <w:r>
        <w:t>are</w:t>
      </w:r>
      <w:r>
        <w:rPr>
          <w:spacing w:val="24"/>
        </w:rPr>
        <w:t xml:space="preserve"> </w:t>
      </w:r>
      <w:r>
        <w:t>selected</w:t>
      </w:r>
      <w:r>
        <w:rPr>
          <w:spacing w:val="-4"/>
        </w:rPr>
        <w:t xml:space="preserve"> </w:t>
      </w:r>
      <w:r>
        <w:t>using</w:t>
      </w:r>
      <w:r>
        <w:rPr>
          <w:spacing w:val="-4"/>
        </w:rPr>
        <w:t xml:space="preserve"> </w:t>
      </w:r>
      <w:r>
        <w:t>the</w:t>
      </w:r>
      <w:r>
        <w:rPr>
          <w:spacing w:val="-5"/>
        </w:rPr>
        <w:t xml:space="preserve"> </w:t>
      </w:r>
      <w:r>
        <w:t>Whale</w:t>
      </w:r>
      <w:r>
        <w:rPr>
          <w:spacing w:val="-5"/>
        </w:rPr>
        <w:t xml:space="preserve"> </w:t>
      </w:r>
      <w:r>
        <w:t>Optimization</w:t>
      </w:r>
      <w:r>
        <w:rPr>
          <w:spacing w:val="-8"/>
        </w:rPr>
        <w:t xml:space="preserve"> </w:t>
      </w:r>
      <w:r>
        <w:t xml:space="preserve">Algorithm </w:t>
      </w:r>
      <w:r>
        <w:rPr>
          <w:spacing w:val="-2"/>
        </w:rPr>
        <w:t>(WOA).</w:t>
      </w:r>
    </w:p>
    <w:p w14:paraId="495C1C0B">
      <w:pPr>
        <w:pStyle w:val="9"/>
        <w:spacing w:line="362" w:lineRule="auto"/>
        <w:ind w:left="360" w:right="1903"/>
      </w:pPr>
      <w:r>
        <w:t>Data Visualization: The data is visualized to get a</w:t>
      </w:r>
      <w:r>
        <w:rPr>
          <w:spacing w:val="-1"/>
        </w:rPr>
        <w:t xml:space="preserve"> </w:t>
      </w:r>
      <w:r>
        <w:t>better understanding of the data. Model</w:t>
      </w:r>
      <w:r>
        <w:rPr>
          <w:spacing w:val="-14"/>
        </w:rPr>
        <w:t xml:space="preserve"> </w:t>
      </w:r>
      <w:r>
        <w:t>Training:</w:t>
      </w:r>
      <w:r>
        <w:rPr>
          <w:spacing w:val="-6"/>
        </w:rPr>
        <w:t xml:space="preserve"> </w:t>
      </w:r>
      <w:r>
        <w:t>The</w:t>
      </w:r>
      <w:r>
        <w:rPr>
          <w:spacing w:val="-7"/>
        </w:rPr>
        <w:t xml:space="preserve"> </w:t>
      </w:r>
      <w:r>
        <w:t>data</w:t>
      </w:r>
      <w:r>
        <w:rPr>
          <w:spacing w:val="-7"/>
        </w:rPr>
        <w:t xml:space="preserve"> </w:t>
      </w:r>
      <w:r>
        <w:t>is</w:t>
      </w:r>
      <w:r>
        <w:rPr>
          <w:spacing w:val="-9"/>
        </w:rPr>
        <w:t xml:space="preserve"> </w:t>
      </w:r>
      <w:r>
        <w:t>trained</w:t>
      </w:r>
      <w:r>
        <w:rPr>
          <w:spacing w:val="-6"/>
        </w:rPr>
        <w:t xml:space="preserve"> </w:t>
      </w:r>
      <w:r>
        <w:t>using</w:t>
      </w:r>
      <w:r>
        <w:rPr>
          <w:spacing w:val="-7"/>
        </w:rPr>
        <w:t xml:space="preserve"> </w:t>
      </w:r>
      <w:r>
        <w:t>XGBoost</w:t>
      </w:r>
      <w:r>
        <w:rPr>
          <w:spacing w:val="-1"/>
        </w:rPr>
        <w:t xml:space="preserve"> </w:t>
      </w:r>
      <w:r>
        <w:t>and</w:t>
      </w:r>
      <w:r>
        <w:rPr>
          <w:spacing w:val="-7"/>
        </w:rPr>
        <w:t xml:space="preserve"> </w:t>
      </w:r>
      <w:r>
        <w:t>Deep</w:t>
      </w:r>
      <w:r>
        <w:rPr>
          <w:spacing w:val="-2"/>
        </w:rPr>
        <w:t xml:space="preserve"> </w:t>
      </w:r>
      <w:r>
        <w:t>Neural</w:t>
      </w:r>
      <w:r>
        <w:rPr>
          <w:spacing w:val="-15"/>
        </w:rPr>
        <w:t xml:space="preserve"> </w:t>
      </w:r>
      <w:r>
        <w:t>Networks</w:t>
      </w:r>
      <w:r>
        <w:rPr>
          <w:spacing w:val="-3"/>
        </w:rPr>
        <w:t xml:space="preserve"> </w:t>
      </w:r>
      <w:r>
        <w:t>(DNN).</w:t>
      </w:r>
    </w:p>
    <w:p w14:paraId="55845F52">
      <w:pPr>
        <w:pStyle w:val="9"/>
        <w:spacing w:line="360" w:lineRule="auto"/>
        <w:ind w:left="360" w:right="1273"/>
      </w:pPr>
      <w:r>
        <w:t>Model</w:t>
      </w:r>
      <w:r>
        <w:rPr>
          <w:spacing w:val="28"/>
        </w:rPr>
        <w:t xml:space="preserve"> </w:t>
      </w:r>
      <w:r>
        <w:t>Evaluation:</w:t>
      </w:r>
      <w:r>
        <w:rPr>
          <w:spacing w:val="38"/>
        </w:rPr>
        <w:t xml:space="preserve"> </w:t>
      </w:r>
      <w:r>
        <w:t>The</w:t>
      </w:r>
      <w:r>
        <w:rPr>
          <w:spacing w:val="39"/>
        </w:rPr>
        <w:t xml:space="preserve"> </w:t>
      </w:r>
      <w:r>
        <w:t>model</w:t>
      </w:r>
      <w:r>
        <w:rPr>
          <w:spacing w:val="38"/>
        </w:rPr>
        <w:t xml:space="preserve"> </w:t>
      </w:r>
      <w:r>
        <w:t>is</w:t>
      </w:r>
      <w:r>
        <w:rPr>
          <w:spacing w:val="34"/>
        </w:rPr>
        <w:t xml:space="preserve"> </w:t>
      </w:r>
      <w:r>
        <w:t>evaluated</w:t>
      </w:r>
      <w:r>
        <w:rPr>
          <w:spacing w:val="38"/>
        </w:rPr>
        <w:t xml:space="preserve"> </w:t>
      </w:r>
      <w:r>
        <w:t>using</w:t>
      </w:r>
      <w:r>
        <w:rPr>
          <w:spacing w:val="40"/>
        </w:rPr>
        <w:t xml:space="preserve"> </w:t>
      </w:r>
      <w:r>
        <w:t>various</w:t>
      </w:r>
      <w:r>
        <w:rPr>
          <w:spacing w:val="39"/>
        </w:rPr>
        <w:t xml:space="preserve"> </w:t>
      </w:r>
      <w:r>
        <w:t>metrics</w:t>
      </w:r>
      <w:r>
        <w:rPr>
          <w:spacing w:val="35"/>
        </w:rPr>
        <w:t xml:space="preserve"> </w:t>
      </w:r>
      <w:r>
        <w:t>such</w:t>
      </w:r>
      <w:r>
        <w:rPr>
          <w:spacing w:val="32"/>
        </w:rPr>
        <w:t xml:space="preserve"> </w:t>
      </w:r>
      <w:r>
        <w:t>as</w:t>
      </w:r>
      <w:r>
        <w:rPr>
          <w:spacing w:val="34"/>
        </w:rPr>
        <w:t xml:space="preserve"> </w:t>
      </w:r>
      <w:r>
        <w:t>precision,</w:t>
      </w:r>
      <w:r>
        <w:rPr>
          <w:spacing w:val="39"/>
        </w:rPr>
        <w:t xml:space="preserve"> </w:t>
      </w:r>
      <w:r>
        <w:t>recall, accuracy, and F1-score.</w:t>
      </w:r>
    </w:p>
    <w:p w14:paraId="797DF566">
      <w:pPr>
        <w:pStyle w:val="9"/>
        <w:spacing w:after="0" w:line="360" w:lineRule="auto"/>
        <w:sectPr>
          <w:pgSz w:w="12240" w:h="15840"/>
          <w:pgMar w:top="1380" w:right="360" w:bottom="1340" w:left="1080" w:header="0" w:footer="1159" w:gutter="0"/>
          <w:cols w:space="720" w:num="1"/>
        </w:sectPr>
      </w:pPr>
    </w:p>
    <w:p w14:paraId="7928CB75">
      <w:pPr>
        <w:pStyle w:val="9"/>
        <w:ind w:left="360"/>
        <w:rPr>
          <w:sz w:val="20"/>
        </w:rPr>
      </w:pPr>
      <w:r>
        <w:rPr>
          <w:sz w:val="20"/>
        </w:rPr>
        <w:drawing>
          <wp:inline distT="0" distB="0" distL="0" distR="0">
            <wp:extent cx="5938520" cy="4098925"/>
            <wp:effectExtent l="0" t="0" r="0" b="0"/>
            <wp:docPr id="8" name="Image 8"/>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5" cstate="print"/>
                    <a:stretch>
                      <a:fillRect/>
                    </a:stretch>
                  </pic:blipFill>
                  <pic:spPr>
                    <a:xfrm>
                      <a:off x="0" y="0"/>
                      <a:ext cx="5938633" cy="4099179"/>
                    </a:xfrm>
                    <a:prstGeom prst="rect">
                      <a:avLst/>
                    </a:prstGeom>
                  </pic:spPr>
                </pic:pic>
              </a:graphicData>
            </a:graphic>
          </wp:inline>
        </w:drawing>
      </w:r>
    </w:p>
    <w:p w14:paraId="3BF98C46">
      <w:pPr>
        <w:pStyle w:val="9"/>
        <w:ind w:left="2084"/>
      </w:pPr>
      <w:r>
        <w:t>Fig.</w:t>
      </w:r>
      <w:r>
        <w:rPr>
          <w:spacing w:val="-5"/>
        </w:rPr>
        <w:t xml:space="preserve"> </w:t>
      </w:r>
      <w:r>
        <w:t>2.</w:t>
      </w:r>
      <w:r>
        <w:rPr>
          <w:spacing w:val="1"/>
        </w:rPr>
        <w:t xml:space="preserve"> </w:t>
      </w:r>
      <w:r>
        <w:t>Usecase</w:t>
      </w:r>
      <w:r>
        <w:rPr>
          <w:spacing w:val="-1"/>
        </w:rPr>
        <w:t xml:space="preserve"> </w:t>
      </w:r>
      <w:r>
        <w:t>Diagram</w:t>
      </w:r>
      <w:r>
        <w:rPr>
          <w:spacing w:val="-13"/>
        </w:rPr>
        <w:t xml:space="preserve"> </w:t>
      </w:r>
      <w:r>
        <w:t>of</w:t>
      </w:r>
      <w:r>
        <w:rPr>
          <w:spacing w:val="-12"/>
        </w:rPr>
        <w:t xml:space="preserve"> </w:t>
      </w:r>
      <w:r>
        <w:t>Online</w:t>
      </w:r>
      <w:r>
        <w:rPr>
          <w:spacing w:val="-2"/>
        </w:rPr>
        <w:t xml:space="preserve"> </w:t>
      </w:r>
      <w:r>
        <w:t>Payment</w:t>
      </w:r>
      <w:r>
        <w:rPr>
          <w:spacing w:val="5"/>
        </w:rPr>
        <w:t xml:space="preserve"> </w:t>
      </w:r>
      <w:r>
        <w:t>Fraud</w:t>
      </w:r>
      <w:r>
        <w:rPr>
          <w:spacing w:val="-5"/>
        </w:rPr>
        <w:t xml:space="preserve"> </w:t>
      </w:r>
      <w:r>
        <w:rPr>
          <w:spacing w:val="-2"/>
        </w:rPr>
        <w:t>Detection.</w:t>
      </w:r>
    </w:p>
    <w:p w14:paraId="24D43891">
      <w:pPr>
        <w:pStyle w:val="9"/>
        <w:spacing w:before="95"/>
      </w:pPr>
    </w:p>
    <w:p w14:paraId="6F299F85">
      <w:pPr>
        <w:pStyle w:val="9"/>
        <w:spacing w:line="360" w:lineRule="auto"/>
        <w:ind w:left="360" w:right="1072"/>
        <w:jc w:val="both"/>
      </w:pPr>
      <w:r>
        <w:t>Fig.2. This diagram is a Use Case Diagram representing the flow of an Online Payment Fraud Detection System using XGBoost, Deep Neural Networks (DNN), and Whale Optimization Algorithm</w:t>
      </w:r>
      <w:r>
        <w:rPr>
          <w:spacing w:val="-11"/>
        </w:rPr>
        <w:t xml:space="preserve"> </w:t>
      </w:r>
      <w:r>
        <w:t>(WOA). It showcases interactions between</w:t>
      </w:r>
      <w:r>
        <w:rPr>
          <w:spacing w:val="-4"/>
        </w:rPr>
        <w:t xml:space="preserve"> </w:t>
      </w:r>
      <w:r>
        <w:t>different entities</w:t>
      </w:r>
      <w:r>
        <w:rPr>
          <w:spacing w:val="-1"/>
        </w:rPr>
        <w:t xml:space="preserve"> </w:t>
      </w:r>
      <w:r>
        <w:t>(actors)</w:t>
      </w:r>
      <w:r>
        <w:rPr>
          <w:spacing w:val="-1"/>
        </w:rPr>
        <w:t xml:space="preserve"> </w:t>
      </w:r>
      <w:r>
        <w:t>and</w:t>
      </w:r>
      <w:r>
        <w:rPr>
          <w:spacing w:val="-4"/>
        </w:rPr>
        <w:t xml:space="preserve"> </w:t>
      </w:r>
      <w:r>
        <w:t>the</w:t>
      </w:r>
      <w:r>
        <w:rPr>
          <w:spacing w:val="-4"/>
        </w:rPr>
        <w:t xml:space="preserve"> </w:t>
      </w:r>
      <w:r>
        <w:t>processes involved in detecting fraudulent transactions.This diagram effectively shows the fraud detection workflow in an online payment system and how machine learning models assist in identifying fraudulent transactions. The system involves multiple stakeholders, including the User, Fraud Detection System, Banking Payment Gateway, and Admin, each playing a crucial role in ensuring secure and legitimate transactions.</w:t>
      </w:r>
    </w:p>
    <w:p w14:paraId="63FF8C7B">
      <w:pPr>
        <w:pStyle w:val="9"/>
        <w:spacing w:before="241" w:line="360" w:lineRule="auto"/>
        <w:ind w:left="360" w:right="1076"/>
        <w:jc w:val="both"/>
      </w:pPr>
      <w:r>
        <w:t>The process begins when a User initiates a payment, entering transaction details such as the payment amount, location, and account information. The system then captures transaction data, extracting relevant attributes like past transaction history, device information, and behavioral patterns. This data undergoes feature extraction, where key fraud indicators, including unusual spending behavior and suspicious login locations, are identified.</w:t>
      </w:r>
    </w:p>
    <w:p w14:paraId="38B81409">
      <w:pPr>
        <w:pStyle w:val="9"/>
        <w:spacing w:after="0" w:line="360" w:lineRule="auto"/>
        <w:jc w:val="both"/>
        <w:sectPr>
          <w:pgSz w:w="12240" w:h="15840"/>
          <w:pgMar w:top="1440" w:right="360" w:bottom="1340" w:left="1080" w:header="0" w:footer="1159" w:gutter="0"/>
          <w:cols w:space="720" w:num="1"/>
        </w:sectPr>
      </w:pPr>
    </w:p>
    <w:p w14:paraId="2551A3C9">
      <w:pPr>
        <w:pStyle w:val="9"/>
        <w:spacing w:before="77" w:line="360" w:lineRule="auto"/>
        <w:ind w:left="360" w:right="1077"/>
        <w:jc w:val="both"/>
      </w:pPr>
      <w:r>
        <w:t>To detect fraudulent activities, the system employs a combination of machine learning models, including</w:t>
      </w:r>
      <w:r>
        <w:rPr>
          <w:spacing w:val="-3"/>
        </w:rPr>
        <w:t xml:space="preserve"> </w:t>
      </w:r>
      <w:r>
        <w:t>XGBoost, Deep Neural</w:t>
      </w:r>
      <w:r>
        <w:rPr>
          <w:spacing w:val="-6"/>
        </w:rPr>
        <w:t xml:space="preserve"> </w:t>
      </w:r>
      <w:r>
        <w:t>Networks</w:t>
      </w:r>
      <w:r>
        <w:rPr>
          <w:spacing w:val="-2"/>
        </w:rPr>
        <w:t xml:space="preserve"> </w:t>
      </w:r>
      <w:r>
        <w:t>(DNN), and Whale</w:t>
      </w:r>
      <w:r>
        <w:rPr>
          <w:spacing w:val="-4"/>
        </w:rPr>
        <w:t xml:space="preserve"> </w:t>
      </w:r>
      <w:r>
        <w:t>Optimization</w:t>
      </w:r>
      <w:r>
        <w:rPr>
          <w:spacing w:val="-2"/>
        </w:rPr>
        <w:t xml:space="preserve"> </w:t>
      </w:r>
      <w:r>
        <w:t>Algorithm</w:t>
      </w:r>
      <w:r>
        <w:rPr>
          <w:spacing w:val="-6"/>
        </w:rPr>
        <w:t xml:space="preserve"> </w:t>
      </w:r>
      <w:r>
        <w:t>(WOA). These models analyze the extracted features and assign a probability score to determine whether the transaction is genuine or potentially fraudulent. Based on this analysis, the system makes a decision on the transaction’s legitimacy. If flagged as suspicious, the transaction is temporarily held for further scrutiny.</w:t>
      </w:r>
    </w:p>
    <w:p w14:paraId="27A85040">
      <w:pPr>
        <w:pStyle w:val="9"/>
        <w:spacing w:before="234" w:line="360" w:lineRule="auto"/>
        <w:ind w:left="360" w:right="1082"/>
        <w:jc w:val="both"/>
      </w:pPr>
      <w:r>
        <w:t>The flagged transaction is then sent for admin review, where a human analyst assesses the risk and verifies whether it is an actual fraud attempt or a false positive. If the transaction is confirmed as fraudulent, the system</w:t>
      </w:r>
      <w:r>
        <w:rPr>
          <w:spacing w:val="-7"/>
        </w:rPr>
        <w:t xml:space="preserve"> </w:t>
      </w:r>
      <w:r>
        <w:t>updates the database to refine its detection models for future transactions. Otherwise, legitimate transactions proceed through the Banking Payment Gateway for final processing.</w:t>
      </w:r>
    </w:p>
    <w:p w14:paraId="057C166E">
      <w:pPr>
        <w:pStyle w:val="9"/>
        <w:spacing w:before="239" w:line="362" w:lineRule="auto"/>
        <w:ind w:left="360" w:right="1080"/>
        <w:jc w:val="both"/>
      </w:pPr>
      <w:r>
        <w:t>This fraud detection framework ensures real-time security, automated learning, and human-in- the-loop verification, effectively reducing fraudulent activities while minimizing disruptions to legitimate users.</w:t>
      </w:r>
    </w:p>
    <w:p w14:paraId="3E249536">
      <w:pPr>
        <w:pStyle w:val="4"/>
        <w:numPr>
          <w:ilvl w:val="1"/>
          <w:numId w:val="10"/>
        </w:numPr>
        <w:tabs>
          <w:tab w:val="left" w:pos="777"/>
        </w:tabs>
        <w:spacing w:before="240" w:after="0" w:line="240" w:lineRule="auto"/>
        <w:ind w:left="777" w:right="0" w:hanging="417"/>
        <w:jc w:val="left"/>
      </w:pPr>
      <w:bookmarkStart w:id="40" w:name="5.2 Methodology"/>
      <w:bookmarkEnd w:id="40"/>
      <w:r>
        <w:rPr>
          <w:spacing w:val="-2"/>
        </w:rPr>
        <w:t>Methodology</w:t>
      </w:r>
    </w:p>
    <w:p w14:paraId="18719587">
      <w:pPr>
        <w:pStyle w:val="9"/>
        <w:spacing w:before="75"/>
        <w:rPr>
          <w:b/>
          <w:sz w:val="28"/>
        </w:rPr>
      </w:pPr>
    </w:p>
    <w:p w14:paraId="277D1E19">
      <w:pPr>
        <w:pStyle w:val="6"/>
        <w:numPr>
          <w:ilvl w:val="2"/>
          <w:numId w:val="10"/>
        </w:numPr>
        <w:tabs>
          <w:tab w:val="left" w:pos="902"/>
        </w:tabs>
        <w:spacing w:before="0" w:after="0" w:line="240" w:lineRule="auto"/>
        <w:ind w:left="902" w:right="0" w:hanging="542"/>
        <w:jc w:val="left"/>
      </w:pPr>
      <w:bookmarkStart w:id="41" w:name="5.2.1 XGBoost"/>
      <w:bookmarkEnd w:id="41"/>
      <w:r>
        <w:rPr>
          <w:spacing w:val="-2"/>
        </w:rPr>
        <w:t>XGBoost</w:t>
      </w:r>
    </w:p>
    <w:p w14:paraId="01B36EC8">
      <w:pPr>
        <w:pStyle w:val="9"/>
        <w:spacing w:before="96"/>
        <w:rPr>
          <w:b/>
        </w:rPr>
      </w:pPr>
    </w:p>
    <w:p w14:paraId="530E4AC6">
      <w:pPr>
        <w:pStyle w:val="11"/>
        <w:numPr>
          <w:ilvl w:val="3"/>
          <w:numId w:val="10"/>
        </w:numPr>
        <w:tabs>
          <w:tab w:val="left" w:pos="1081"/>
        </w:tabs>
        <w:spacing w:before="0" w:after="0" w:line="362" w:lineRule="auto"/>
        <w:ind w:left="1081" w:right="1226" w:hanging="361"/>
        <w:jc w:val="left"/>
        <w:rPr>
          <w:sz w:val="24"/>
        </w:rPr>
      </w:pPr>
      <w:r>
        <w:rPr>
          <w:sz w:val="24"/>
        </w:rPr>
        <w:t>Constructs</w:t>
      </w:r>
      <w:r>
        <w:rPr>
          <w:spacing w:val="-4"/>
          <w:sz w:val="24"/>
        </w:rPr>
        <w:t xml:space="preserve"> </w:t>
      </w:r>
      <w:r>
        <w:rPr>
          <w:sz w:val="24"/>
        </w:rPr>
        <w:t>multiple</w:t>
      </w:r>
      <w:r>
        <w:rPr>
          <w:spacing w:val="-3"/>
          <w:sz w:val="24"/>
        </w:rPr>
        <w:t xml:space="preserve"> </w:t>
      </w:r>
      <w:r>
        <w:rPr>
          <w:sz w:val="24"/>
        </w:rPr>
        <w:t>decision</w:t>
      </w:r>
      <w:r>
        <w:rPr>
          <w:spacing w:val="-7"/>
          <w:sz w:val="24"/>
        </w:rPr>
        <w:t xml:space="preserve"> </w:t>
      </w:r>
      <w:r>
        <w:rPr>
          <w:sz w:val="24"/>
        </w:rPr>
        <w:t>trees</w:t>
      </w:r>
      <w:r>
        <w:rPr>
          <w:spacing w:val="-4"/>
          <w:sz w:val="24"/>
        </w:rPr>
        <w:t xml:space="preserve"> </w:t>
      </w:r>
      <w:r>
        <w:rPr>
          <w:sz w:val="24"/>
        </w:rPr>
        <w:t>in</w:t>
      </w:r>
      <w:r>
        <w:rPr>
          <w:spacing w:val="-7"/>
          <w:sz w:val="24"/>
        </w:rPr>
        <w:t xml:space="preserve"> </w:t>
      </w:r>
      <w:r>
        <w:rPr>
          <w:sz w:val="24"/>
        </w:rPr>
        <w:t>sequence, where</w:t>
      </w:r>
      <w:r>
        <w:rPr>
          <w:spacing w:val="-3"/>
          <w:sz w:val="24"/>
        </w:rPr>
        <w:t xml:space="preserve"> </w:t>
      </w:r>
      <w:r>
        <w:rPr>
          <w:sz w:val="24"/>
        </w:rPr>
        <w:t>each</w:t>
      </w:r>
      <w:r>
        <w:rPr>
          <w:spacing w:val="-2"/>
          <w:sz w:val="24"/>
        </w:rPr>
        <w:t xml:space="preserve"> </w:t>
      </w:r>
      <w:r>
        <w:rPr>
          <w:sz w:val="24"/>
        </w:rPr>
        <w:t>new</w:t>
      </w:r>
      <w:r>
        <w:rPr>
          <w:spacing w:val="-3"/>
          <w:sz w:val="24"/>
        </w:rPr>
        <w:t xml:space="preserve"> </w:t>
      </w:r>
      <w:r>
        <w:rPr>
          <w:sz w:val="24"/>
        </w:rPr>
        <w:t>tree</w:t>
      </w:r>
      <w:r>
        <w:rPr>
          <w:spacing w:val="-3"/>
          <w:sz w:val="24"/>
        </w:rPr>
        <w:t xml:space="preserve"> </w:t>
      </w:r>
      <w:r>
        <w:rPr>
          <w:sz w:val="24"/>
        </w:rPr>
        <w:t>corrects</w:t>
      </w:r>
      <w:r>
        <w:rPr>
          <w:spacing w:val="-9"/>
          <w:sz w:val="24"/>
        </w:rPr>
        <w:t xml:space="preserve"> </w:t>
      </w:r>
      <w:r>
        <w:rPr>
          <w:sz w:val="24"/>
        </w:rPr>
        <w:t>errors</w:t>
      </w:r>
      <w:r>
        <w:rPr>
          <w:spacing w:val="-4"/>
          <w:sz w:val="24"/>
        </w:rPr>
        <w:t xml:space="preserve"> </w:t>
      </w:r>
      <w:r>
        <w:rPr>
          <w:sz w:val="24"/>
        </w:rPr>
        <w:t>from the previous ones.</w:t>
      </w:r>
    </w:p>
    <w:p w14:paraId="574EBBE1">
      <w:pPr>
        <w:pStyle w:val="11"/>
        <w:numPr>
          <w:ilvl w:val="3"/>
          <w:numId w:val="10"/>
        </w:numPr>
        <w:tabs>
          <w:tab w:val="left" w:pos="1080"/>
        </w:tabs>
        <w:spacing w:before="0" w:after="0" w:line="273" w:lineRule="exact"/>
        <w:ind w:left="1080" w:right="0" w:hanging="360"/>
        <w:jc w:val="left"/>
        <w:rPr>
          <w:sz w:val="24"/>
        </w:rPr>
      </w:pPr>
      <w:r>
        <w:rPr>
          <w:sz w:val="24"/>
        </w:rPr>
        <w:t>Excels</w:t>
      </w:r>
      <w:r>
        <w:rPr>
          <w:spacing w:val="-10"/>
          <w:sz w:val="24"/>
        </w:rPr>
        <w:t xml:space="preserve"> </w:t>
      </w:r>
      <w:r>
        <w:rPr>
          <w:sz w:val="24"/>
        </w:rPr>
        <w:t>at</w:t>
      </w:r>
      <w:r>
        <w:rPr>
          <w:spacing w:val="-2"/>
          <w:sz w:val="24"/>
        </w:rPr>
        <w:t xml:space="preserve"> </w:t>
      </w:r>
      <w:r>
        <w:rPr>
          <w:sz w:val="24"/>
        </w:rPr>
        <w:t>handling</w:t>
      </w:r>
      <w:r>
        <w:rPr>
          <w:spacing w:val="-2"/>
          <w:sz w:val="24"/>
        </w:rPr>
        <w:t xml:space="preserve"> </w:t>
      </w:r>
      <w:r>
        <w:rPr>
          <w:sz w:val="24"/>
        </w:rPr>
        <w:t>structured,</w:t>
      </w:r>
      <w:r>
        <w:rPr>
          <w:spacing w:val="-4"/>
          <w:sz w:val="24"/>
        </w:rPr>
        <w:t xml:space="preserve"> </w:t>
      </w:r>
      <w:r>
        <w:rPr>
          <w:sz w:val="24"/>
        </w:rPr>
        <w:t>imbalanced</w:t>
      </w:r>
      <w:r>
        <w:rPr>
          <w:spacing w:val="-3"/>
          <w:sz w:val="24"/>
        </w:rPr>
        <w:t xml:space="preserve"> </w:t>
      </w:r>
      <w:r>
        <w:rPr>
          <w:sz w:val="24"/>
        </w:rPr>
        <w:t>datasets</w:t>
      </w:r>
      <w:r>
        <w:rPr>
          <w:spacing w:val="-8"/>
          <w:sz w:val="24"/>
        </w:rPr>
        <w:t xml:space="preserve"> </w:t>
      </w:r>
      <w:r>
        <w:rPr>
          <w:sz w:val="24"/>
        </w:rPr>
        <w:t>common</w:t>
      </w:r>
      <w:r>
        <w:rPr>
          <w:spacing w:val="2"/>
          <w:sz w:val="24"/>
        </w:rPr>
        <w:t xml:space="preserve"> </w:t>
      </w:r>
      <w:r>
        <w:rPr>
          <w:sz w:val="24"/>
        </w:rPr>
        <w:t>in</w:t>
      </w:r>
      <w:r>
        <w:rPr>
          <w:spacing w:val="-6"/>
          <w:sz w:val="24"/>
        </w:rPr>
        <w:t xml:space="preserve"> </w:t>
      </w:r>
      <w:r>
        <w:rPr>
          <w:sz w:val="24"/>
        </w:rPr>
        <w:t>fraud</w:t>
      </w:r>
      <w:r>
        <w:rPr>
          <w:spacing w:val="-2"/>
          <w:sz w:val="24"/>
        </w:rPr>
        <w:t xml:space="preserve"> </w:t>
      </w:r>
      <w:r>
        <w:rPr>
          <w:sz w:val="24"/>
        </w:rPr>
        <w:t>detection</w:t>
      </w:r>
      <w:r>
        <w:rPr>
          <w:spacing w:val="-5"/>
          <w:sz w:val="24"/>
        </w:rPr>
        <w:t xml:space="preserve"> </w:t>
      </w:r>
      <w:r>
        <w:rPr>
          <w:spacing w:val="-2"/>
          <w:sz w:val="24"/>
        </w:rPr>
        <w:t>scenarios.</w:t>
      </w:r>
    </w:p>
    <w:p w14:paraId="006CBBB0">
      <w:pPr>
        <w:pStyle w:val="11"/>
        <w:numPr>
          <w:ilvl w:val="3"/>
          <w:numId w:val="10"/>
        </w:numPr>
        <w:tabs>
          <w:tab w:val="left" w:pos="1081"/>
        </w:tabs>
        <w:spacing w:before="137" w:after="0" w:line="360" w:lineRule="auto"/>
        <w:ind w:left="1081" w:right="1354" w:hanging="361"/>
        <w:jc w:val="left"/>
        <w:rPr>
          <w:sz w:val="24"/>
        </w:rPr>
      </w:pPr>
      <w:r>
        <w:rPr>
          <w:sz w:val="24"/>
        </w:rPr>
        <w:t>Features</w:t>
      </w:r>
      <w:r>
        <w:rPr>
          <w:spacing w:val="-5"/>
          <w:sz w:val="24"/>
        </w:rPr>
        <w:t xml:space="preserve"> </w:t>
      </w:r>
      <w:r>
        <w:rPr>
          <w:sz w:val="24"/>
        </w:rPr>
        <w:t>built-in</w:t>
      </w:r>
      <w:r>
        <w:rPr>
          <w:spacing w:val="-8"/>
          <w:sz w:val="24"/>
        </w:rPr>
        <w:t xml:space="preserve"> </w:t>
      </w:r>
      <w:r>
        <w:rPr>
          <w:sz w:val="24"/>
        </w:rPr>
        <w:t>regularization</w:t>
      </w:r>
      <w:r>
        <w:rPr>
          <w:spacing w:val="-8"/>
          <w:sz w:val="24"/>
        </w:rPr>
        <w:t xml:space="preserve"> </w:t>
      </w:r>
      <w:r>
        <w:rPr>
          <w:sz w:val="24"/>
        </w:rPr>
        <w:t>to</w:t>
      </w:r>
      <w:r>
        <w:rPr>
          <w:spacing w:val="-3"/>
          <w:sz w:val="24"/>
        </w:rPr>
        <w:t xml:space="preserve"> </w:t>
      </w:r>
      <w:r>
        <w:rPr>
          <w:sz w:val="24"/>
        </w:rPr>
        <w:t>minimize</w:t>
      </w:r>
      <w:r>
        <w:rPr>
          <w:spacing w:val="-4"/>
          <w:sz w:val="24"/>
        </w:rPr>
        <w:t xml:space="preserve"> </w:t>
      </w:r>
      <w:r>
        <w:rPr>
          <w:sz w:val="24"/>
        </w:rPr>
        <w:t>overfitting,</w:t>
      </w:r>
      <w:r>
        <w:rPr>
          <w:spacing w:val="-2"/>
          <w:sz w:val="24"/>
        </w:rPr>
        <w:t xml:space="preserve"> </w:t>
      </w:r>
      <w:r>
        <w:rPr>
          <w:sz w:val="24"/>
        </w:rPr>
        <w:t>a</w:t>
      </w:r>
      <w:r>
        <w:rPr>
          <w:spacing w:val="-4"/>
          <w:sz w:val="24"/>
        </w:rPr>
        <w:t xml:space="preserve"> </w:t>
      </w:r>
      <w:r>
        <w:rPr>
          <w:sz w:val="24"/>
        </w:rPr>
        <w:t>crucial factor</w:t>
      </w:r>
      <w:r>
        <w:rPr>
          <w:spacing w:val="-6"/>
          <w:sz w:val="24"/>
        </w:rPr>
        <w:t xml:space="preserve"> </w:t>
      </w:r>
      <w:r>
        <w:rPr>
          <w:sz w:val="24"/>
        </w:rPr>
        <w:t>when</w:t>
      </w:r>
      <w:r>
        <w:rPr>
          <w:spacing w:val="-3"/>
          <w:sz w:val="24"/>
        </w:rPr>
        <w:t xml:space="preserve"> </w:t>
      </w:r>
      <w:r>
        <w:rPr>
          <w:sz w:val="24"/>
        </w:rPr>
        <w:t>modeling rare events like fraud.</w:t>
      </w:r>
    </w:p>
    <w:p w14:paraId="5641F935">
      <w:pPr>
        <w:pStyle w:val="6"/>
        <w:numPr>
          <w:ilvl w:val="2"/>
          <w:numId w:val="10"/>
        </w:numPr>
        <w:tabs>
          <w:tab w:val="left" w:pos="902"/>
        </w:tabs>
        <w:spacing w:before="243" w:after="0" w:line="240" w:lineRule="auto"/>
        <w:ind w:left="902" w:right="0" w:hanging="542"/>
        <w:jc w:val="left"/>
      </w:pPr>
      <w:bookmarkStart w:id="42" w:name="5.2.2 Deep Neural Network"/>
      <w:bookmarkEnd w:id="42"/>
      <w:r>
        <w:t>Deep</w:t>
      </w:r>
      <w:r>
        <w:rPr>
          <w:spacing w:val="-6"/>
        </w:rPr>
        <w:t xml:space="preserve"> </w:t>
      </w:r>
      <w:r>
        <w:t>Neural</w:t>
      </w:r>
      <w:r>
        <w:rPr>
          <w:spacing w:val="-4"/>
        </w:rPr>
        <w:t xml:space="preserve"> </w:t>
      </w:r>
      <w:r>
        <w:rPr>
          <w:spacing w:val="-2"/>
        </w:rPr>
        <w:t>Network</w:t>
      </w:r>
    </w:p>
    <w:p w14:paraId="7150E3A8">
      <w:pPr>
        <w:pStyle w:val="9"/>
        <w:spacing w:before="101"/>
        <w:rPr>
          <w:b/>
        </w:rPr>
      </w:pPr>
    </w:p>
    <w:p w14:paraId="512DE97C">
      <w:pPr>
        <w:pStyle w:val="11"/>
        <w:numPr>
          <w:ilvl w:val="3"/>
          <w:numId w:val="10"/>
        </w:numPr>
        <w:tabs>
          <w:tab w:val="left" w:pos="1080"/>
        </w:tabs>
        <w:spacing w:before="0" w:after="0" w:line="240" w:lineRule="auto"/>
        <w:ind w:left="1080" w:right="0" w:hanging="360"/>
        <w:jc w:val="left"/>
        <w:rPr>
          <w:sz w:val="24"/>
        </w:rPr>
      </w:pPr>
      <w:r>
        <w:rPr>
          <w:sz w:val="24"/>
        </w:rPr>
        <w:t>Adds</w:t>
      </w:r>
      <w:r>
        <w:rPr>
          <w:spacing w:val="-11"/>
          <w:sz w:val="24"/>
        </w:rPr>
        <w:t xml:space="preserve"> </w:t>
      </w:r>
      <w:r>
        <w:rPr>
          <w:sz w:val="24"/>
        </w:rPr>
        <w:t>a</w:t>
      </w:r>
      <w:r>
        <w:rPr>
          <w:spacing w:val="-3"/>
          <w:sz w:val="24"/>
        </w:rPr>
        <w:t xml:space="preserve"> </w:t>
      </w:r>
      <w:r>
        <w:rPr>
          <w:sz w:val="24"/>
        </w:rPr>
        <w:t>layer of</w:t>
      </w:r>
      <w:r>
        <w:rPr>
          <w:spacing w:val="-9"/>
          <w:sz w:val="24"/>
        </w:rPr>
        <w:t xml:space="preserve"> </w:t>
      </w:r>
      <w:r>
        <w:rPr>
          <w:sz w:val="24"/>
        </w:rPr>
        <w:t>complexity</w:t>
      </w:r>
      <w:r>
        <w:rPr>
          <w:spacing w:val="-9"/>
          <w:sz w:val="24"/>
        </w:rPr>
        <w:t xml:space="preserve"> </w:t>
      </w:r>
      <w:r>
        <w:rPr>
          <w:sz w:val="24"/>
        </w:rPr>
        <w:t>by</w:t>
      </w:r>
      <w:r>
        <w:rPr>
          <w:spacing w:val="-2"/>
          <w:sz w:val="24"/>
        </w:rPr>
        <w:t xml:space="preserve"> </w:t>
      </w:r>
      <w:r>
        <w:rPr>
          <w:sz w:val="24"/>
        </w:rPr>
        <w:t>learning</w:t>
      </w:r>
      <w:r>
        <w:rPr>
          <w:spacing w:val="-1"/>
          <w:sz w:val="24"/>
        </w:rPr>
        <w:t xml:space="preserve"> </w:t>
      </w:r>
      <w:r>
        <w:rPr>
          <w:sz w:val="24"/>
        </w:rPr>
        <w:t>deeper,</w:t>
      </w:r>
      <w:r>
        <w:rPr>
          <w:spacing w:val="1"/>
          <w:sz w:val="24"/>
        </w:rPr>
        <w:t xml:space="preserve"> </w:t>
      </w:r>
      <w:r>
        <w:rPr>
          <w:sz w:val="24"/>
        </w:rPr>
        <w:t>non-linear</w:t>
      </w:r>
      <w:r>
        <w:rPr>
          <w:spacing w:val="-1"/>
          <w:sz w:val="24"/>
        </w:rPr>
        <w:t xml:space="preserve"> </w:t>
      </w:r>
      <w:r>
        <w:rPr>
          <w:sz w:val="24"/>
        </w:rPr>
        <w:t>relationships in</w:t>
      </w:r>
      <w:r>
        <w:rPr>
          <w:spacing w:val="-9"/>
          <w:sz w:val="24"/>
        </w:rPr>
        <w:t xml:space="preserve"> </w:t>
      </w:r>
      <w:r>
        <w:rPr>
          <w:sz w:val="24"/>
        </w:rPr>
        <w:t>the</w:t>
      </w:r>
      <w:r>
        <w:rPr>
          <w:spacing w:val="-2"/>
          <w:sz w:val="24"/>
        </w:rPr>
        <w:t xml:space="preserve"> data.</w:t>
      </w:r>
    </w:p>
    <w:p w14:paraId="03A30103">
      <w:pPr>
        <w:pStyle w:val="11"/>
        <w:numPr>
          <w:ilvl w:val="3"/>
          <w:numId w:val="10"/>
        </w:numPr>
        <w:tabs>
          <w:tab w:val="left" w:pos="1081"/>
        </w:tabs>
        <w:spacing w:before="137" w:after="0" w:line="360" w:lineRule="auto"/>
        <w:ind w:left="1081" w:right="1349" w:hanging="361"/>
        <w:jc w:val="left"/>
        <w:rPr>
          <w:sz w:val="24"/>
        </w:rPr>
      </w:pPr>
      <w:r>
        <w:rPr>
          <w:sz w:val="24"/>
        </w:rPr>
        <w:t>Processes</w:t>
      </w:r>
      <w:r>
        <w:rPr>
          <w:spacing w:val="-5"/>
          <w:sz w:val="24"/>
        </w:rPr>
        <w:t xml:space="preserve"> </w:t>
      </w:r>
      <w:r>
        <w:rPr>
          <w:sz w:val="24"/>
        </w:rPr>
        <w:t>the</w:t>
      </w:r>
      <w:r>
        <w:rPr>
          <w:spacing w:val="-4"/>
          <w:sz w:val="24"/>
        </w:rPr>
        <w:t xml:space="preserve"> </w:t>
      </w:r>
      <w:r>
        <w:rPr>
          <w:sz w:val="24"/>
        </w:rPr>
        <w:t>outputs</w:t>
      </w:r>
      <w:r>
        <w:rPr>
          <w:spacing w:val="-9"/>
          <w:sz w:val="24"/>
        </w:rPr>
        <w:t xml:space="preserve"> </w:t>
      </w:r>
      <w:r>
        <w:rPr>
          <w:sz w:val="24"/>
        </w:rPr>
        <w:t>of</w:t>
      </w:r>
      <w:r>
        <w:rPr>
          <w:spacing w:val="-10"/>
          <w:sz w:val="24"/>
        </w:rPr>
        <w:t xml:space="preserve"> </w:t>
      </w:r>
      <w:r>
        <w:rPr>
          <w:sz w:val="24"/>
        </w:rPr>
        <w:t>XGBoost and</w:t>
      </w:r>
      <w:r>
        <w:rPr>
          <w:spacing w:val="-3"/>
          <w:sz w:val="24"/>
        </w:rPr>
        <w:t xml:space="preserve"> </w:t>
      </w:r>
      <w:r>
        <w:rPr>
          <w:sz w:val="24"/>
        </w:rPr>
        <w:t>raw</w:t>
      </w:r>
      <w:r>
        <w:rPr>
          <w:spacing w:val="-4"/>
          <w:sz w:val="24"/>
        </w:rPr>
        <w:t xml:space="preserve"> </w:t>
      </w:r>
      <w:r>
        <w:rPr>
          <w:sz w:val="24"/>
        </w:rPr>
        <w:t>features</w:t>
      </w:r>
      <w:r>
        <w:rPr>
          <w:spacing w:val="-5"/>
          <w:sz w:val="24"/>
        </w:rPr>
        <w:t xml:space="preserve"> </w:t>
      </w:r>
      <w:r>
        <w:rPr>
          <w:sz w:val="24"/>
        </w:rPr>
        <w:t>to</w:t>
      </w:r>
      <w:r>
        <w:rPr>
          <w:spacing w:val="-3"/>
          <w:sz w:val="24"/>
        </w:rPr>
        <w:t xml:space="preserve"> </w:t>
      </w:r>
      <w:r>
        <w:rPr>
          <w:sz w:val="24"/>
        </w:rPr>
        <w:t>capture</w:t>
      </w:r>
      <w:r>
        <w:rPr>
          <w:spacing w:val="-4"/>
          <w:sz w:val="24"/>
        </w:rPr>
        <w:t xml:space="preserve"> </w:t>
      </w:r>
      <w:r>
        <w:rPr>
          <w:sz w:val="24"/>
        </w:rPr>
        <w:t>subtle fraud</w:t>
      </w:r>
      <w:r>
        <w:rPr>
          <w:spacing w:val="-3"/>
          <w:sz w:val="24"/>
        </w:rPr>
        <w:t xml:space="preserve"> </w:t>
      </w:r>
      <w:r>
        <w:rPr>
          <w:sz w:val="24"/>
        </w:rPr>
        <w:t>patterns</w:t>
      </w:r>
      <w:r>
        <w:rPr>
          <w:spacing w:val="-9"/>
          <w:sz w:val="24"/>
        </w:rPr>
        <w:t xml:space="preserve"> </w:t>
      </w:r>
      <w:r>
        <w:rPr>
          <w:sz w:val="24"/>
        </w:rPr>
        <w:t>that may not be apparent to tree-based methods alone.</w:t>
      </w:r>
    </w:p>
    <w:p w14:paraId="4502376F">
      <w:pPr>
        <w:pStyle w:val="11"/>
        <w:spacing w:after="0" w:line="360" w:lineRule="auto"/>
        <w:jc w:val="left"/>
        <w:rPr>
          <w:sz w:val="24"/>
        </w:rPr>
        <w:sectPr>
          <w:pgSz w:w="12240" w:h="15840"/>
          <w:pgMar w:top="1360" w:right="360" w:bottom="1340" w:left="1080" w:header="0" w:footer="1159" w:gutter="0"/>
          <w:cols w:space="720" w:num="1"/>
        </w:sectPr>
      </w:pPr>
    </w:p>
    <w:p w14:paraId="4C4063A0">
      <w:pPr>
        <w:pStyle w:val="6"/>
        <w:numPr>
          <w:ilvl w:val="2"/>
          <w:numId w:val="10"/>
        </w:numPr>
        <w:tabs>
          <w:tab w:val="left" w:pos="902"/>
        </w:tabs>
        <w:spacing w:before="77" w:after="0" w:line="240" w:lineRule="auto"/>
        <w:ind w:left="902" w:right="0" w:hanging="542"/>
        <w:jc w:val="left"/>
      </w:pPr>
      <w:bookmarkStart w:id="43" w:name="5.2.3 Whale Optimization Algorithm"/>
      <w:bookmarkEnd w:id="43"/>
      <w:r>
        <w:t>Whale</w:t>
      </w:r>
      <w:r>
        <w:rPr>
          <w:spacing w:val="-10"/>
        </w:rPr>
        <w:t xml:space="preserve"> </w:t>
      </w:r>
      <w:r>
        <w:t xml:space="preserve">Optimization </w:t>
      </w:r>
      <w:r>
        <w:rPr>
          <w:spacing w:val="-2"/>
        </w:rPr>
        <w:t>Algorithm</w:t>
      </w:r>
    </w:p>
    <w:p w14:paraId="030233A4">
      <w:pPr>
        <w:pStyle w:val="9"/>
        <w:spacing w:before="96"/>
        <w:rPr>
          <w:b/>
        </w:rPr>
      </w:pPr>
    </w:p>
    <w:p w14:paraId="4DE2EDBC">
      <w:pPr>
        <w:pStyle w:val="11"/>
        <w:numPr>
          <w:ilvl w:val="3"/>
          <w:numId w:val="10"/>
        </w:numPr>
        <w:tabs>
          <w:tab w:val="left" w:pos="1081"/>
        </w:tabs>
        <w:spacing w:before="0" w:after="0" w:line="360" w:lineRule="auto"/>
        <w:ind w:left="1081" w:right="1497" w:hanging="361"/>
        <w:jc w:val="left"/>
        <w:rPr>
          <w:sz w:val="24"/>
        </w:rPr>
      </w:pPr>
      <w:r>
        <w:rPr>
          <w:sz w:val="24"/>
        </w:rPr>
        <w:t>A</w:t>
      </w:r>
      <w:r>
        <w:rPr>
          <w:spacing w:val="-9"/>
          <w:sz w:val="24"/>
        </w:rPr>
        <w:t xml:space="preserve"> </w:t>
      </w:r>
      <w:r>
        <w:rPr>
          <w:sz w:val="24"/>
        </w:rPr>
        <w:t>nature-inspired</w:t>
      </w:r>
      <w:r>
        <w:rPr>
          <w:spacing w:val="-4"/>
          <w:sz w:val="24"/>
        </w:rPr>
        <w:t xml:space="preserve"> </w:t>
      </w:r>
      <w:r>
        <w:rPr>
          <w:sz w:val="24"/>
        </w:rPr>
        <w:t>metaheuristic</w:t>
      </w:r>
      <w:r>
        <w:rPr>
          <w:spacing w:val="-8"/>
          <w:sz w:val="24"/>
        </w:rPr>
        <w:t xml:space="preserve"> </w:t>
      </w:r>
      <w:r>
        <w:rPr>
          <w:sz w:val="24"/>
        </w:rPr>
        <w:t>that</w:t>
      </w:r>
      <w:r>
        <w:rPr>
          <w:spacing w:val="-8"/>
          <w:sz w:val="24"/>
        </w:rPr>
        <w:t xml:space="preserve"> </w:t>
      </w:r>
      <w:r>
        <w:rPr>
          <w:sz w:val="24"/>
        </w:rPr>
        <w:t>optimizes</w:t>
      </w:r>
      <w:r>
        <w:rPr>
          <w:spacing w:val="-10"/>
          <w:sz w:val="24"/>
        </w:rPr>
        <w:t xml:space="preserve"> </w:t>
      </w:r>
      <w:r>
        <w:rPr>
          <w:sz w:val="24"/>
        </w:rPr>
        <w:t>the</w:t>
      </w:r>
      <w:r>
        <w:rPr>
          <w:spacing w:val="-10"/>
          <w:sz w:val="24"/>
        </w:rPr>
        <w:t xml:space="preserve"> </w:t>
      </w:r>
      <w:r>
        <w:rPr>
          <w:sz w:val="24"/>
        </w:rPr>
        <w:t>hyperparameters</w:t>
      </w:r>
      <w:r>
        <w:rPr>
          <w:spacing w:val="-9"/>
          <w:sz w:val="24"/>
        </w:rPr>
        <w:t xml:space="preserve"> </w:t>
      </w:r>
      <w:r>
        <w:rPr>
          <w:sz w:val="24"/>
        </w:rPr>
        <w:t>for</w:t>
      </w:r>
      <w:r>
        <w:rPr>
          <w:spacing w:val="-8"/>
          <w:sz w:val="24"/>
        </w:rPr>
        <w:t xml:space="preserve"> </w:t>
      </w:r>
      <w:r>
        <w:rPr>
          <w:sz w:val="24"/>
        </w:rPr>
        <w:t>both</w:t>
      </w:r>
      <w:r>
        <w:rPr>
          <w:spacing w:val="-13"/>
          <w:sz w:val="24"/>
        </w:rPr>
        <w:t xml:space="preserve"> </w:t>
      </w:r>
      <w:r>
        <w:rPr>
          <w:sz w:val="24"/>
        </w:rPr>
        <w:t>XGBoost and the DNN.</w:t>
      </w:r>
    </w:p>
    <w:p w14:paraId="549BC9F6">
      <w:pPr>
        <w:pStyle w:val="11"/>
        <w:numPr>
          <w:ilvl w:val="3"/>
          <w:numId w:val="10"/>
        </w:numPr>
        <w:tabs>
          <w:tab w:val="left" w:pos="1081"/>
        </w:tabs>
        <w:spacing w:before="3" w:after="0" w:line="360" w:lineRule="auto"/>
        <w:ind w:left="1081" w:right="1487" w:hanging="361"/>
        <w:jc w:val="left"/>
        <w:rPr>
          <w:sz w:val="24"/>
        </w:rPr>
      </w:pPr>
      <w:r>
        <w:rPr>
          <w:sz w:val="24"/>
        </w:rPr>
        <w:t>Iteratively</w:t>
      </w:r>
      <w:r>
        <w:rPr>
          <w:spacing w:val="-7"/>
          <w:sz w:val="24"/>
        </w:rPr>
        <w:t xml:space="preserve"> </w:t>
      </w:r>
      <w:r>
        <w:rPr>
          <w:sz w:val="24"/>
        </w:rPr>
        <w:t>fine-tunes</w:t>
      </w:r>
      <w:r>
        <w:rPr>
          <w:spacing w:val="-11"/>
          <w:sz w:val="24"/>
        </w:rPr>
        <w:t xml:space="preserve"> </w:t>
      </w:r>
      <w:r>
        <w:rPr>
          <w:sz w:val="24"/>
        </w:rPr>
        <w:t>parameters</w:t>
      </w:r>
      <w:r>
        <w:rPr>
          <w:spacing w:val="-9"/>
          <w:sz w:val="24"/>
        </w:rPr>
        <w:t xml:space="preserve"> </w:t>
      </w:r>
      <w:r>
        <w:rPr>
          <w:sz w:val="24"/>
        </w:rPr>
        <w:t>(e.g.,</w:t>
      </w:r>
      <w:r>
        <w:rPr>
          <w:spacing w:val="-5"/>
          <w:sz w:val="24"/>
        </w:rPr>
        <w:t xml:space="preserve"> </w:t>
      </w:r>
      <w:r>
        <w:rPr>
          <w:sz w:val="24"/>
        </w:rPr>
        <w:t>learning</w:t>
      </w:r>
      <w:r>
        <w:rPr>
          <w:spacing w:val="-8"/>
          <w:sz w:val="24"/>
        </w:rPr>
        <w:t xml:space="preserve"> </w:t>
      </w:r>
      <w:r>
        <w:rPr>
          <w:sz w:val="24"/>
        </w:rPr>
        <w:t>rates,</w:t>
      </w:r>
      <w:r>
        <w:rPr>
          <w:spacing w:val="-10"/>
          <w:sz w:val="24"/>
        </w:rPr>
        <w:t xml:space="preserve"> </w:t>
      </w:r>
      <w:r>
        <w:rPr>
          <w:sz w:val="24"/>
        </w:rPr>
        <w:t>tree</w:t>
      </w:r>
      <w:r>
        <w:rPr>
          <w:spacing w:val="-9"/>
          <w:sz w:val="24"/>
        </w:rPr>
        <w:t xml:space="preserve"> </w:t>
      </w:r>
      <w:r>
        <w:rPr>
          <w:sz w:val="24"/>
        </w:rPr>
        <w:t>depth,</w:t>
      </w:r>
      <w:r>
        <w:rPr>
          <w:spacing w:val="-6"/>
          <w:sz w:val="24"/>
        </w:rPr>
        <w:t xml:space="preserve"> </w:t>
      </w:r>
      <w:r>
        <w:rPr>
          <w:sz w:val="24"/>
        </w:rPr>
        <w:t>number</w:t>
      </w:r>
      <w:r>
        <w:rPr>
          <w:spacing w:val="-6"/>
          <w:sz w:val="24"/>
        </w:rPr>
        <w:t xml:space="preserve"> </w:t>
      </w:r>
      <w:r>
        <w:rPr>
          <w:sz w:val="24"/>
        </w:rPr>
        <w:t>of</w:t>
      </w:r>
      <w:r>
        <w:rPr>
          <w:spacing w:val="-15"/>
          <w:sz w:val="24"/>
        </w:rPr>
        <w:t xml:space="preserve"> </w:t>
      </w:r>
      <w:r>
        <w:rPr>
          <w:sz w:val="24"/>
        </w:rPr>
        <w:t>neurons</w:t>
      </w:r>
      <w:r>
        <w:rPr>
          <w:spacing w:val="-5"/>
          <w:sz w:val="24"/>
        </w:rPr>
        <w:t xml:space="preserve"> </w:t>
      </w:r>
      <w:r>
        <w:rPr>
          <w:sz w:val="24"/>
        </w:rPr>
        <w:t>in each layer) to enhance model performance and accuracy.</w:t>
      </w:r>
    </w:p>
    <w:p w14:paraId="7957B516">
      <w:pPr>
        <w:pStyle w:val="11"/>
        <w:spacing w:after="0" w:line="360" w:lineRule="auto"/>
        <w:jc w:val="left"/>
        <w:rPr>
          <w:sz w:val="24"/>
        </w:rPr>
        <w:sectPr>
          <w:pgSz w:w="12240" w:h="15840"/>
          <w:pgMar w:top="1360" w:right="360" w:bottom="1340" w:left="1080" w:header="0" w:footer="1159" w:gutter="0"/>
          <w:cols w:space="720" w:num="1"/>
        </w:sectPr>
      </w:pPr>
    </w:p>
    <w:p w14:paraId="23A712FE">
      <w:pPr>
        <w:pStyle w:val="3"/>
        <w:spacing w:before="73" w:line="540" w:lineRule="auto"/>
        <w:ind w:left="3128" w:right="3839"/>
      </w:pPr>
      <w:bookmarkStart w:id="44" w:name="CHAPTER 6 IMPLEMENTATION"/>
      <w:bookmarkEnd w:id="44"/>
      <w:r>
        <w:t xml:space="preserve">CHAPTER 6 </w:t>
      </w:r>
      <w:r>
        <w:rPr>
          <w:spacing w:val="-4"/>
        </w:rPr>
        <w:t>IMPLEMENTATION</w:t>
      </w:r>
    </w:p>
    <w:p w14:paraId="07E64F1F">
      <w:pPr>
        <w:pStyle w:val="9"/>
        <w:spacing w:line="360" w:lineRule="auto"/>
        <w:ind w:left="360" w:right="1074"/>
        <w:jc w:val="both"/>
      </w:pPr>
      <w:r>
        <w:t>The dataset consists of 10,010 rows and 10 columns, capturing various attributes related to</w:t>
      </w:r>
      <w:r>
        <w:rPr>
          <w:spacing w:val="40"/>
        </w:rPr>
        <w:t xml:space="preserve"> </w:t>
      </w:r>
      <w:r>
        <w:t>online payment transactions. Each transaction is uniquely identified by a Transaction ID, which</w:t>
      </w:r>
      <w:r>
        <w:rPr>
          <w:spacing w:val="40"/>
        </w:rPr>
        <w:t xml:space="preserve"> </w:t>
      </w:r>
      <w:r>
        <w:t>is categorical and will be excluded during modeling. The dataset includes several numerical features, such as Amount (representing the transaction amount), Time Since Last Transaction (indicating the time elapsed since the previous transaction), User Age, and Account Tenure (which represents the duration for which the user’s account has been active). Additionally, there are binary indicators like Location Match and Device Match, which signify whether the transaction’s location and device match the expected ones (with values of 0 or 1). Categorical features include Transaction Channel, specifying whether the transaction was made via Mobile</w:t>
      </w:r>
      <w:r>
        <w:rPr>
          <w:spacing w:val="40"/>
        </w:rPr>
        <w:t xml:space="preserve"> </w:t>
      </w:r>
      <w:r>
        <w:t>or Web, and Merchant Category, indicating the type of merchant involved. The dataset also contains</w:t>
      </w:r>
      <w:r>
        <w:rPr>
          <w:spacing w:val="-3"/>
        </w:rPr>
        <w:t xml:space="preserve"> </w:t>
      </w:r>
      <w:r>
        <w:t>the Fraud</w:t>
      </w:r>
      <w:r>
        <w:rPr>
          <w:spacing w:val="-1"/>
        </w:rPr>
        <w:t xml:space="preserve"> </w:t>
      </w:r>
      <w:r>
        <w:t>Label, the</w:t>
      </w:r>
      <w:r>
        <w:rPr>
          <w:spacing w:val="-1"/>
        </w:rPr>
        <w:t xml:space="preserve"> </w:t>
      </w:r>
      <w:r>
        <w:t>target variable</w:t>
      </w:r>
      <w:r>
        <w:rPr>
          <w:spacing w:val="-1"/>
        </w:rPr>
        <w:t xml:space="preserve"> </w:t>
      </w:r>
      <w:r>
        <w:t>that classifies</w:t>
      </w:r>
      <w:r>
        <w:rPr>
          <w:spacing w:val="-3"/>
        </w:rPr>
        <w:t xml:space="preserve"> </w:t>
      </w:r>
      <w:r>
        <w:t>transactions as</w:t>
      </w:r>
      <w:r>
        <w:rPr>
          <w:spacing w:val="-3"/>
        </w:rPr>
        <w:t xml:space="preserve"> </w:t>
      </w:r>
      <w:r>
        <w:t>either fraudulent (1)</w:t>
      </w:r>
      <w:r>
        <w:rPr>
          <w:spacing w:val="-3"/>
        </w:rPr>
        <w:t xml:space="preserve"> </w:t>
      </w:r>
      <w:r>
        <w:t xml:space="preserve">or legitimate (0). This dataset will be preprocessed to handle categorical variables, scale numerical features, and address class imbalances before applying machine learning models for fraud </w:t>
      </w:r>
      <w:r>
        <w:rPr>
          <w:spacing w:val="-2"/>
        </w:rPr>
        <w:t>detection.</w:t>
      </w:r>
    </w:p>
    <w:p w14:paraId="79ED488C">
      <w:pPr>
        <w:pStyle w:val="4"/>
        <w:numPr>
          <w:ilvl w:val="1"/>
          <w:numId w:val="11"/>
        </w:numPr>
        <w:tabs>
          <w:tab w:val="left" w:pos="777"/>
        </w:tabs>
        <w:spacing w:before="241" w:after="0" w:line="240" w:lineRule="auto"/>
        <w:ind w:left="777" w:right="0" w:hanging="417"/>
        <w:jc w:val="left"/>
      </w:pPr>
      <w:bookmarkStart w:id="45" w:name="6.1 Data Preprocessing"/>
      <w:bookmarkEnd w:id="45"/>
      <w:r>
        <w:t>Data</w:t>
      </w:r>
      <w:r>
        <w:rPr>
          <w:spacing w:val="-10"/>
        </w:rPr>
        <w:t xml:space="preserve"> </w:t>
      </w:r>
      <w:r>
        <w:rPr>
          <w:spacing w:val="-2"/>
        </w:rPr>
        <w:t>Preprocessing</w:t>
      </w:r>
    </w:p>
    <w:p w14:paraId="40ABACA1">
      <w:pPr>
        <w:pStyle w:val="9"/>
        <w:spacing w:before="70"/>
        <w:rPr>
          <w:b/>
          <w:sz w:val="28"/>
        </w:rPr>
      </w:pPr>
    </w:p>
    <w:p w14:paraId="5E41016D">
      <w:pPr>
        <w:spacing w:before="1"/>
        <w:ind w:left="360" w:right="0" w:firstLine="0"/>
        <w:jc w:val="left"/>
        <w:rPr>
          <w:sz w:val="24"/>
        </w:rPr>
      </w:pPr>
      <w:r>
        <w:rPr>
          <w:b/>
          <w:sz w:val="24"/>
        </w:rPr>
        <w:t>Packages/Libraries:</w:t>
      </w:r>
      <w:r>
        <w:rPr>
          <w:b/>
          <w:spacing w:val="-8"/>
          <w:sz w:val="24"/>
        </w:rPr>
        <w:t xml:space="preserve"> </w:t>
      </w:r>
      <w:r>
        <w:rPr>
          <w:sz w:val="24"/>
        </w:rPr>
        <w:t>pandas,</w:t>
      </w:r>
      <w:r>
        <w:rPr>
          <w:spacing w:val="-3"/>
          <w:sz w:val="24"/>
        </w:rPr>
        <w:t xml:space="preserve"> </w:t>
      </w:r>
      <w:r>
        <w:rPr>
          <w:spacing w:val="-2"/>
          <w:sz w:val="24"/>
        </w:rPr>
        <w:t>sklearn.preprocessing</w:t>
      </w:r>
    </w:p>
    <w:p w14:paraId="3B77C92E">
      <w:pPr>
        <w:pStyle w:val="9"/>
        <w:spacing w:before="105"/>
      </w:pPr>
    </w:p>
    <w:p w14:paraId="2A5F72A1">
      <w:pPr>
        <w:spacing w:before="0"/>
        <w:ind w:left="360" w:right="0" w:firstLine="0"/>
        <w:jc w:val="left"/>
        <w:rPr>
          <w:sz w:val="24"/>
        </w:rPr>
      </w:pPr>
      <w:r>
        <w:rPr>
          <w:b/>
          <w:sz w:val="24"/>
        </w:rPr>
        <w:t>Classes:</w:t>
      </w:r>
      <w:r>
        <w:rPr>
          <w:b/>
          <w:spacing w:val="-6"/>
          <w:sz w:val="24"/>
        </w:rPr>
        <w:t xml:space="preserve"> </w:t>
      </w:r>
      <w:r>
        <w:rPr>
          <w:sz w:val="24"/>
        </w:rPr>
        <w:t>Pandas,</w:t>
      </w:r>
      <w:r>
        <w:rPr>
          <w:spacing w:val="-1"/>
          <w:sz w:val="24"/>
        </w:rPr>
        <w:t xml:space="preserve"> </w:t>
      </w:r>
      <w:r>
        <w:rPr>
          <w:spacing w:val="-2"/>
          <w:sz w:val="24"/>
        </w:rPr>
        <w:t>LabelEncoder</w:t>
      </w:r>
    </w:p>
    <w:p w14:paraId="63142A06">
      <w:pPr>
        <w:pStyle w:val="9"/>
        <w:spacing w:before="97"/>
      </w:pPr>
    </w:p>
    <w:p w14:paraId="7DC1B6D1">
      <w:pPr>
        <w:pStyle w:val="9"/>
        <w:ind w:left="360"/>
      </w:pPr>
      <w:r>
        <w:rPr>
          <w:b/>
        </w:rPr>
        <w:t>Methods:</w:t>
      </w:r>
      <w:r>
        <w:rPr>
          <w:b/>
          <w:spacing w:val="-16"/>
        </w:rPr>
        <w:t xml:space="preserve"> </w:t>
      </w:r>
      <w:r>
        <w:t>pd.read_csv(), str.split,</w:t>
      </w:r>
      <w:r>
        <w:rPr>
          <w:spacing w:val="-4"/>
        </w:rPr>
        <w:t xml:space="preserve"> </w:t>
      </w:r>
      <w:r>
        <w:t>drop(),</w:t>
      </w:r>
      <w:r>
        <w:rPr>
          <w:spacing w:val="-5"/>
        </w:rPr>
        <w:t xml:space="preserve"> </w:t>
      </w:r>
      <w:r>
        <w:t>LabelEncoder,</w:t>
      </w:r>
      <w:r>
        <w:rPr>
          <w:spacing w:val="-3"/>
        </w:rPr>
        <w:t xml:space="preserve"> </w:t>
      </w:r>
      <w:r>
        <w:rPr>
          <w:spacing w:val="-2"/>
        </w:rPr>
        <w:t>fit_transform()</w:t>
      </w:r>
    </w:p>
    <w:p w14:paraId="3BB5BF59">
      <w:pPr>
        <w:pStyle w:val="9"/>
        <w:spacing w:before="106"/>
      </w:pPr>
    </w:p>
    <w:p w14:paraId="77BCEBE8">
      <w:pPr>
        <w:pStyle w:val="5"/>
      </w:pPr>
      <w:bookmarkStart w:id="46" w:name="Data Collection and Inspection"/>
      <w:bookmarkEnd w:id="46"/>
      <w:r>
        <w:t>Data</w:t>
      </w:r>
      <w:r>
        <w:rPr>
          <w:spacing w:val="-10"/>
        </w:rPr>
        <w:t xml:space="preserve"> </w:t>
      </w:r>
      <w:r>
        <w:t>Collection</w:t>
      </w:r>
      <w:r>
        <w:rPr>
          <w:spacing w:val="-13"/>
        </w:rPr>
        <w:t xml:space="preserve"> </w:t>
      </w:r>
      <w:r>
        <w:t>and</w:t>
      </w:r>
      <w:r>
        <w:rPr>
          <w:spacing w:val="-13"/>
        </w:rPr>
        <w:t xml:space="preserve"> </w:t>
      </w:r>
      <w:r>
        <w:rPr>
          <w:spacing w:val="-2"/>
        </w:rPr>
        <w:t>Inspection</w:t>
      </w:r>
    </w:p>
    <w:p w14:paraId="6C5112B6">
      <w:pPr>
        <w:pStyle w:val="9"/>
        <w:spacing w:before="93"/>
        <w:rPr>
          <w:b/>
          <w:sz w:val="26"/>
        </w:rPr>
      </w:pPr>
    </w:p>
    <w:p w14:paraId="6B1F4D36">
      <w:pPr>
        <w:pStyle w:val="6"/>
        <w:ind w:left="1081" w:firstLine="0"/>
      </w:pPr>
      <w:bookmarkStart w:id="47" w:name="Data Source:"/>
      <w:bookmarkEnd w:id="47"/>
      <w:r>
        <w:t>Data</w:t>
      </w:r>
      <w:r>
        <w:rPr>
          <w:spacing w:val="-3"/>
        </w:rPr>
        <w:t xml:space="preserve"> </w:t>
      </w:r>
      <w:r>
        <w:rPr>
          <w:spacing w:val="-2"/>
        </w:rPr>
        <w:t>Source:</w:t>
      </w:r>
    </w:p>
    <w:p w14:paraId="40A6E8F9">
      <w:pPr>
        <w:pStyle w:val="9"/>
        <w:spacing w:before="96"/>
        <w:rPr>
          <w:b/>
        </w:rPr>
      </w:pPr>
    </w:p>
    <w:p w14:paraId="19685C8D">
      <w:pPr>
        <w:pStyle w:val="11"/>
        <w:numPr>
          <w:ilvl w:val="2"/>
          <w:numId w:val="11"/>
        </w:numPr>
        <w:tabs>
          <w:tab w:val="left" w:pos="1081"/>
        </w:tabs>
        <w:spacing w:before="0" w:after="0" w:line="360" w:lineRule="auto"/>
        <w:ind w:left="1081" w:right="1121" w:hanging="361"/>
        <w:jc w:val="left"/>
        <w:rPr>
          <w:sz w:val="24"/>
        </w:rPr>
      </w:pPr>
      <w:r>
        <w:rPr>
          <w:sz w:val="24"/>
        </w:rPr>
        <w:t>The</w:t>
      </w:r>
      <w:r>
        <w:rPr>
          <w:spacing w:val="-2"/>
          <w:sz w:val="24"/>
        </w:rPr>
        <w:t xml:space="preserve"> </w:t>
      </w:r>
      <w:r>
        <w:rPr>
          <w:sz w:val="24"/>
        </w:rPr>
        <w:t>dataset</w:t>
      </w:r>
      <w:r>
        <w:rPr>
          <w:spacing w:val="-1"/>
          <w:sz w:val="24"/>
        </w:rPr>
        <w:t xml:space="preserve"> </w:t>
      </w:r>
      <w:r>
        <w:rPr>
          <w:sz w:val="24"/>
        </w:rPr>
        <w:t>(often</w:t>
      </w:r>
      <w:r>
        <w:rPr>
          <w:spacing w:val="-1"/>
          <w:sz w:val="24"/>
        </w:rPr>
        <w:t xml:space="preserve"> </w:t>
      </w:r>
      <w:r>
        <w:rPr>
          <w:sz w:val="24"/>
        </w:rPr>
        <w:t>in</w:t>
      </w:r>
      <w:r>
        <w:rPr>
          <w:spacing w:val="-4"/>
          <w:sz w:val="24"/>
        </w:rPr>
        <w:t xml:space="preserve"> </w:t>
      </w:r>
      <w:r>
        <w:rPr>
          <w:sz w:val="24"/>
        </w:rPr>
        <w:t>CSV format) may</w:t>
      </w:r>
      <w:r>
        <w:rPr>
          <w:spacing w:val="-5"/>
          <w:sz w:val="24"/>
        </w:rPr>
        <w:t xml:space="preserve"> </w:t>
      </w:r>
      <w:r>
        <w:rPr>
          <w:sz w:val="24"/>
        </w:rPr>
        <w:t>come from</w:t>
      </w:r>
      <w:r>
        <w:rPr>
          <w:spacing w:val="-5"/>
          <w:sz w:val="24"/>
        </w:rPr>
        <w:t xml:space="preserve"> </w:t>
      </w:r>
      <w:r>
        <w:rPr>
          <w:sz w:val="24"/>
        </w:rPr>
        <w:t>publicly</w:t>
      </w:r>
      <w:r>
        <w:rPr>
          <w:spacing w:val="-5"/>
          <w:sz w:val="24"/>
        </w:rPr>
        <w:t xml:space="preserve"> </w:t>
      </w:r>
      <w:r>
        <w:rPr>
          <w:sz w:val="24"/>
        </w:rPr>
        <w:t>available</w:t>
      </w:r>
      <w:r>
        <w:rPr>
          <w:spacing w:val="-2"/>
          <w:sz w:val="24"/>
        </w:rPr>
        <w:t xml:space="preserve"> </w:t>
      </w:r>
      <w:r>
        <w:rPr>
          <w:sz w:val="24"/>
        </w:rPr>
        <w:t>repositories</w:t>
      </w:r>
      <w:r>
        <w:rPr>
          <w:spacing w:val="-3"/>
          <w:sz w:val="24"/>
        </w:rPr>
        <w:t xml:space="preserve"> </w:t>
      </w:r>
      <w:r>
        <w:rPr>
          <w:sz w:val="24"/>
        </w:rPr>
        <w:t>such</w:t>
      </w:r>
      <w:r>
        <w:rPr>
          <w:spacing w:val="-5"/>
          <w:sz w:val="24"/>
        </w:rPr>
        <w:t xml:space="preserve"> </w:t>
      </w:r>
      <w:r>
        <w:rPr>
          <w:sz w:val="24"/>
        </w:rPr>
        <w:t>as Kaggle</w:t>
      </w:r>
      <w:r>
        <w:rPr>
          <w:spacing w:val="72"/>
          <w:sz w:val="24"/>
        </w:rPr>
        <w:t xml:space="preserve"> </w:t>
      </w:r>
      <w:r>
        <w:rPr>
          <w:sz w:val="24"/>
        </w:rPr>
        <w:t>or</w:t>
      </w:r>
      <w:r>
        <w:rPr>
          <w:spacing w:val="80"/>
          <w:sz w:val="24"/>
        </w:rPr>
        <w:t xml:space="preserve"> </w:t>
      </w:r>
      <w:r>
        <w:rPr>
          <w:sz w:val="24"/>
        </w:rPr>
        <w:t>from</w:t>
      </w:r>
      <w:r>
        <w:rPr>
          <w:spacing w:val="70"/>
          <w:sz w:val="24"/>
        </w:rPr>
        <w:t xml:space="preserve"> </w:t>
      </w:r>
      <w:r>
        <w:rPr>
          <w:sz w:val="24"/>
        </w:rPr>
        <w:t>internal</w:t>
      </w:r>
      <w:r>
        <w:rPr>
          <w:spacing w:val="75"/>
          <w:sz w:val="24"/>
        </w:rPr>
        <w:t xml:space="preserve"> </w:t>
      </w:r>
      <w:r>
        <w:rPr>
          <w:sz w:val="24"/>
        </w:rPr>
        <w:t>financial</w:t>
      </w:r>
      <w:r>
        <w:rPr>
          <w:spacing w:val="70"/>
          <w:sz w:val="24"/>
        </w:rPr>
        <w:t xml:space="preserve"> </w:t>
      </w:r>
      <w:r>
        <w:rPr>
          <w:sz w:val="24"/>
        </w:rPr>
        <w:t>transaction</w:t>
      </w:r>
      <w:r>
        <w:rPr>
          <w:spacing w:val="74"/>
          <w:sz w:val="24"/>
        </w:rPr>
        <w:t xml:space="preserve"> </w:t>
      </w:r>
      <w:r>
        <w:rPr>
          <w:sz w:val="24"/>
        </w:rPr>
        <w:t>logs.</w:t>
      </w:r>
      <w:r>
        <w:rPr>
          <w:spacing w:val="76"/>
          <w:sz w:val="24"/>
        </w:rPr>
        <w:t xml:space="preserve"> </w:t>
      </w:r>
      <w:r>
        <w:rPr>
          <w:sz w:val="24"/>
        </w:rPr>
        <w:t>Typical</w:t>
      </w:r>
      <w:r>
        <w:rPr>
          <w:spacing w:val="75"/>
          <w:sz w:val="24"/>
        </w:rPr>
        <w:t xml:space="preserve"> </w:t>
      </w:r>
      <w:r>
        <w:rPr>
          <w:sz w:val="24"/>
        </w:rPr>
        <w:t>features</w:t>
      </w:r>
      <w:r>
        <w:rPr>
          <w:spacing w:val="76"/>
          <w:sz w:val="24"/>
        </w:rPr>
        <w:t xml:space="preserve"> </w:t>
      </w:r>
      <w:r>
        <w:rPr>
          <w:sz w:val="24"/>
        </w:rPr>
        <w:t>might</w:t>
      </w:r>
      <w:r>
        <w:rPr>
          <w:spacing w:val="79"/>
          <w:sz w:val="24"/>
        </w:rPr>
        <w:t xml:space="preserve"> </w:t>
      </w:r>
      <w:r>
        <w:rPr>
          <w:sz w:val="24"/>
        </w:rPr>
        <w:t>include</w:t>
      </w:r>
    </w:p>
    <w:p w14:paraId="4EF7C3DC">
      <w:pPr>
        <w:pStyle w:val="11"/>
        <w:spacing w:after="0" w:line="360" w:lineRule="auto"/>
        <w:jc w:val="left"/>
        <w:rPr>
          <w:sz w:val="24"/>
        </w:rPr>
        <w:sectPr>
          <w:pgSz w:w="12240" w:h="15840"/>
          <w:pgMar w:top="1360" w:right="360" w:bottom="1340" w:left="1080" w:header="0" w:footer="1159" w:gutter="0"/>
          <w:cols w:space="720" w:num="1"/>
        </w:sectPr>
      </w:pPr>
    </w:p>
    <w:p w14:paraId="68E07A3E">
      <w:pPr>
        <w:pStyle w:val="9"/>
        <w:tabs>
          <w:tab w:val="left" w:pos="7644"/>
        </w:tabs>
        <w:spacing w:before="77" w:line="355" w:lineRule="auto"/>
        <w:ind w:left="1081" w:right="1134"/>
      </w:pPr>
      <w:r>
        <w:t>transaction amount, timestamp, user device, location, merchant</w:t>
      </w:r>
      <w:r>
        <w:tab/>
      </w:r>
      <w:r>
        <w:t>category,</w:t>
      </w:r>
      <w:r>
        <w:rPr>
          <w:spacing w:val="-15"/>
        </w:rPr>
        <w:t xml:space="preserve"> </w:t>
      </w:r>
      <w:r>
        <w:t>and</w:t>
      </w:r>
      <w:r>
        <w:rPr>
          <w:spacing w:val="-15"/>
        </w:rPr>
        <w:t xml:space="preserve"> </w:t>
      </w:r>
      <w:r>
        <w:t>a</w:t>
      </w:r>
      <w:r>
        <w:rPr>
          <w:spacing w:val="-14"/>
        </w:rPr>
        <w:t xml:space="preserve"> </w:t>
      </w:r>
      <w:r>
        <w:t>fraud label indicating whether the transaction was fraudulent</w:t>
      </w:r>
    </w:p>
    <w:p w14:paraId="7CC64AF0">
      <w:pPr>
        <w:pStyle w:val="5"/>
        <w:spacing w:before="250"/>
        <w:ind w:left="1081"/>
      </w:pPr>
      <w:bookmarkStart w:id="48" w:name="Initial Inspection"/>
      <w:bookmarkEnd w:id="48"/>
      <w:r>
        <w:t>Initial</w:t>
      </w:r>
      <w:r>
        <w:rPr>
          <w:spacing w:val="-15"/>
        </w:rPr>
        <w:t xml:space="preserve"> </w:t>
      </w:r>
      <w:r>
        <w:rPr>
          <w:spacing w:val="-2"/>
        </w:rPr>
        <w:t>Inspection</w:t>
      </w:r>
    </w:p>
    <w:p w14:paraId="4B51622D">
      <w:pPr>
        <w:pStyle w:val="9"/>
        <w:spacing w:before="87"/>
        <w:rPr>
          <w:b/>
          <w:sz w:val="26"/>
        </w:rPr>
      </w:pPr>
    </w:p>
    <w:p w14:paraId="48FF93F2">
      <w:pPr>
        <w:pStyle w:val="11"/>
        <w:numPr>
          <w:ilvl w:val="0"/>
          <w:numId w:val="12"/>
        </w:numPr>
        <w:tabs>
          <w:tab w:val="left" w:pos="1080"/>
        </w:tabs>
        <w:spacing w:before="1" w:after="0" w:line="240" w:lineRule="auto"/>
        <w:ind w:left="1080" w:right="0" w:hanging="360"/>
        <w:jc w:val="left"/>
        <w:rPr>
          <w:sz w:val="24"/>
        </w:rPr>
      </w:pPr>
      <w:r>
        <w:rPr>
          <w:sz w:val="24"/>
        </w:rPr>
        <w:t>Load</w:t>
      </w:r>
      <w:r>
        <w:rPr>
          <w:spacing w:val="-12"/>
          <w:sz w:val="24"/>
        </w:rPr>
        <w:t xml:space="preserve"> </w:t>
      </w:r>
      <w:r>
        <w:rPr>
          <w:sz w:val="24"/>
        </w:rPr>
        <w:t>the</w:t>
      </w:r>
      <w:r>
        <w:rPr>
          <w:spacing w:val="-3"/>
          <w:sz w:val="24"/>
        </w:rPr>
        <w:t xml:space="preserve"> </w:t>
      </w:r>
      <w:r>
        <w:rPr>
          <w:sz w:val="24"/>
        </w:rPr>
        <w:t>dataset</w:t>
      </w:r>
      <w:r>
        <w:rPr>
          <w:spacing w:val="4"/>
          <w:sz w:val="24"/>
        </w:rPr>
        <w:t xml:space="preserve"> </w:t>
      </w:r>
      <w:r>
        <w:rPr>
          <w:sz w:val="24"/>
        </w:rPr>
        <w:t>into a</w:t>
      </w:r>
      <w:r>
        <w:rPr>
          <w:spacing w:val="-7"/>
          <w:sz w:val="24"/>
        </w:rPr>
        <w:t xml:space="preserve"> </w:t>
      </w:r>
      <w:r>
        <w:rPr>
          <w:sz w:val="24"/>
        </w:rPr>
        <w:t>Pandas</w:t>
      </w:r>
      <w:r>
        <w:rPr>
          <w:spacing w:val="-2"/>
          <w:sz w:val="24"/>
        </w:rPr>
        <w:t xml:space="preserve"> </w:t>
      </w:r>
      <w:r>
        <w:rPr>
          <w:sz w:val="24"/>
        </w:rPr>
        <w:t>DataFrame</w:t>
      </w:r>
      <w:r>
        <w:rPr>
          <w:spacing w:val="-6"/>
          <w:sz w:val="24"/>
        </w:rPr>
        <w:t xml:space="preserve"> </w:t>
      </w:r>
      <w:r>
        <w:rPr>
          <w:sz w:val="24"/>
        </w:rPr>
        <w:t>(pd.read_csv()</w:t>
      </w:r>
      <w:r>
        <w:rPr>
          <w:spacing w:val="-1"/>
          <w:sz w:val="24"/>
        </w:rPr>
        <w:t xml:space="preserve"> </w:t>
      </w:r>
      <w:r>
        <w:rPr>
          <w:sz w:val="24"/>
        </w:rPr>
        <w:t>for</w:t>
      </w:r>
      <w:r>
        <w:rPr>
          <w:spacing w:val="3"/>
          <w:sz w:val="24"/>
        </w:rPr>
        <w:t xml:space="preserve"> </w:t>
      </w:r>
      <w:r>
        <w:rPr>
          <w:sz w:val="24"/>
        </w:rPr>
        <w:t>CSV</w:t>
      </w:r>
      <w:r>
        <w:rPr>
          <w:spacing w:val="-6"/>
          <w:sz w:val="24"/>
        </w:rPr>
        <w:t xml:space="preserve"> </w:t>
      </w:r>
      <w:r>
        <w:rPr>
          <w:spacing w:val="-2"/>
          <w:sz w:val="24"/>
        </w:rPr>
        <w:t>files).</w:t>
      </w:r>
    </w:p>
    <w:p w14:paraId="361C79BB">
      <w:pPr>
        <w:pStyle w:val="11"/>
        <w:numPr>
          <w:ilvl w:val="0"/>
          <w:numId w:val="12"/>
        </w:numPr>
        <w:tabs>
          <w:tab w:val="left" w:pos="1081"/>
        </w:tabs>
        <w:spacing w:before="141" w:after="0" w:line="355" w:lineRule="auto"/>
        <w:ind w:left="1081" w:right="1711" w:hanging="361"/>
        <w:jc w:val="left"/>
        <w:rPr>
          <w:sz w:val="24"/>
        </w:rPr>
      </w:pPr>
      <w:r>
        <w:rPr>
          <w:sz w:val="24"/>
        </w:rPr>
        <w:t>Print</w:t>
      </w:r>
      <w:r>
        <w:rPr>
          <w:spacing w:val="-8"/>
          <w:sz w:val="24"/>
        </w:rPr>
        <w:t xml:space="preserve"> </w:t>
      </w:r>
      <w:r>
        <w:rPr>
          <w:sz w:val="24"/>
        </w:rPr>
        <w:t>the</w:t>
      </w:r>
      <w:r>
        <w:rPr>
          <w:spacing w:val="-5"/>
          <w:sz w:val="24"/>
        </w:rPr>
        <w:t xml:space="preserve"> </w:t>
      </w:r>
      <w:r>
        <w:rPr>
          <w:sz w:val="24"/>
        </w:rPr>
        <w:t>first</w:t>
      </w:r>
      <w:r>
        <w:rPr>
          <w:spacing w:val="-4"/>
          <w:sz w:val="24"/>
        </w:rPr>
        <w:t xml:space="preserve"> </w:t>
      </w:r>
      <w:r>
        <w:rPr>
          <w:sz w:val="24"/>
        </w:rPr>
        <w:t>few</w:t>
      </w:r>
      <w:r>
        <w:rPr>
          <w:spacing w:val="-9"/>
          <w:sz w:val="24"/>
        </w:rPr>
        <w:t xml:space="preserve"> </w:t>
      </w:r>
      <w:r>
        <w:rPr>
          <w:sz w:val="24"/>
        </w:rPr>
        <w:t>rows</w:t>
      </w:r>
      <w:r>
        <w:rPr>
          <w:spacing w:val="-6"/>
          <w:sz w:val="24"/>
        </w:rPr>
        <w:t xml:space="preserve"> </w:t>
      </w:r>
      <w:r>
        <w:rPr>
          <w:sz w:val="24"/>
        </w:rPr>
        <w:t>df.head()</w:t>
      </w:r>
      <w:r>
        <w:rPr>
          <w:spacing w:val="-6"/>
          <w:sz w:val="24"/>
        </w:rPr>
        <w:t xml:space="preserve"> </w:t>
      </w:r>
      <w:r>
        <w:rPr>
          <w:sz w:val="24"/>
        </w:rPr>
        <w:t>and</w:t>
      </w:r>
      <w:r>
        <w:rPr>
          <w:spacing w:val="-5"/>
          <w:sz w:val="24"/>
        </w:rPr>
        <w:t xml:space="preserve"> </w:t>
      </w:r>
      <w:r>
        <w:rPr>
          <w:sz w:val="24"/>
        </w:rPr>
        <w:t>use</w:t>
      </w:r>
      <w:r>
        <w:rPr>
          <w:spacing w:val="-9"/>
          <w:sz w:val="24"/>
        </w:rPr>
        <w:t xml:space="preserve"> </w:t>
      </w:r>
      <w:r>
        <w:rPr>
          <w:sz w:val="24"/>
        </w:rPr>
        <w:t>df.info()</w:t>
      </w:r>
      <w:r>
        <w:rPr>
          <w:spacing w:val="-6"/>
          <w:sz w:val="24"/>
        </w:rPr>
        <w:t xml:space="preserve"> </w:t>
      </w:r>
      <w:r>
        <w:rPr>
          <w:sz w:val="24"/>
        </w:rPr>
        <w:t>or</w:t>
      </w:r>
      <w:r>
        <w:rPr>
          <w:spacing w:val="-12"/>
          <w:sz w:val="24"/>
        </w:rPr>
        <w:t xml:space="preserve"> </w:t>
      </w:r>
      <w:r>
        <w:rPr>
          <w:sz w:val="24"/>
        </w:rPr>
        <w:t>df.describe()</w:t>
      </w:r>
      <w:r>
        <w:rPr>
          <w:spacing w:val="-6"/>
          <w:sz w:val="24"/>
        </w:rPr>
        <w:t xml:space="preserve"> </w:t>
      </w:r>
      <w:r>
        <w:rPr>
          <w:sz w:val="24"/>
        </w:rPr>
        <w:t>to</w:t>
      </w:r>
      <w:r>
        <w:rPr>
          <w:spacing w:val="-5"/>
          <w:sz w:val="24"/>
        </w:rPr>
        <w:t xml:space="preserve"> </w:t>
      </w:r>
      <w:r>
        <w:rPr>
          <w:sz w:val="24"/>
        </w:rPr>
        <w:t>understand</w:t>
      </w:r>
      <w:r>
        <w:rPr>
          <w:spacing w:val="-8"/>
          <w:sz w:val="24"/>
        </w:rPr>
        <w:t xml:space="preserve"> </w:t>
      </w:r>
      <w:r>
        <w:rPr>
          <w:sz w:val="24"/>
        </w:rPr>
        <w:t>the overall structure, data types, and basic statistics (count, mean, min, max, etc.).</w:t>
      </w:r>
    </w:p>
    <w:p w14:paraId="32CB4BD6">
      <w:pPr>
        <w:pStyle w:val="4"/>
        <w:numPr>
          <w:ilvl w:val="1"/>
          <w:numId w:val="11"/>
        </w:numPr>
        <w:tabs>
          <w:tab w:val="left" w:pos="849"/>
        </w:tabs>
        <w:spacing w:before="250" w:after="0" w:line="240" w:lineRule="auto"/>
        <w:ind w:left="849" w:right="0" w:hanging="489"/>
        <w:jc w:val="left"/>
      </w:pPr>
      <w:bookmarkStart w:id="49" w:name="6.2 Data Cleaning"/>
      <w:bookmarkEnd w:id="49"/>
      <w:r>
        <w:t>Data</w:t>
      </w:r>
      <w:r>
        <w:rPr>
          <w:spacing w:val="-10"/>
        </w:rPr>
        <w:t xml:space="preserve"> </w:t>
      </w:r>
      <w:r>
        <w:rPr>
          <w:spacing w:val="-2"/>
        </w:rPr>
        <w:t>Cleaning</w:t>
      </w:r>
    </w:p>
    <w:p w14:paraId="222C4EB5">
      <w:pPr>
        <w:pStyle w:val="9"/>
        <w:spacing w:before="75"/>
        <w:rPr>
          <w:b/>
          <w:sz w:val="28"/>
        </w:rPr>
      </w:pPr>
    </w:p>
    <w:p w14:paraId="7754D9AA">
      <w:pPr>
        <w:spacing w:before="0"/>
        <w:ind w:left="360" w:right="0" w:firstLine="0"/>
        <w:jc w:val="left"/>
        <w:rPr>
          <w:sz w:val="24"/>
        </w:rPr>
      </w:pPr>
      <w:r>
        <w:rPr>
          <w:b/>
          <w:sz w:val="24"/>
        </w:rPr>
        <w:t>Packages/Libraries:</w:t>
      </w:r>
      <w:r>
        <w:rPr>
          <w:b/>
          <w:spacing w:val="-10"/>
          <w:sz w:val="24"/>
        </w:rPr>
        <w:t xml:space="preserve"> </w:t>
      </w:r>
      <w:r>
        <w:rPr>
          <w:spacing w:val="-2"/>
          <w:sz w:val="24"/>
        </w:rPr>
        <w:t>sklearn.model_selection</w:t>
      </w:r>
    </w:p>
    <w:p w14:paraId="0604FA81">
      <w:pPr>
        <w:pStyle w:val="9"/>
        <w:spacing w:before="102"/>
      </w:pPr>
    </w:p>
    <w:p w14:paraId="539564C6">
      <w:pPr>
        <w:spacing w:before="0"/>
        <w:ind w:left="360" w:right="0" w:firstLine="0"/>
        <w:jc w:val="left"/>
        <w:rPr>
          <w:sz w:val="24"/>
        </w:rPr>
      </w:pPr>
      <w:r>
        <w:rPr>
          <w:b/>
          <w:sz w:val="24"/>
        </w:rPr>
        <w:t>Classes:</w:t>
      </w:r>
      <w:r>
        <w:rPr>
          <w:b/>
          <w:spacing w:val="-6"/>
          <w:sz w:val="24"/>
        </w:rPr>
        <w:t xml:space="preserve"> </w:t>
      </w:r>
      <w:r>
        <w:rPr>
          <w:spacing w:val="-2"/>
          <w:sz w:val="24"/>
        </w:rPr>
        <w:t>train_test_split</w:t>
      </w:r>
    </w:p>
    <w:p w14:paraId="2A8E8570">
      <w:pPr>
        <w:pStyle w:val="9"/>
        <w:spacing w:before="100"/>
      </w:pPr>
    </w:p>
    <w:p w14:paraId="025602B1">
      <w:pPr>
        <w:pStyle w:val="9"/>
        <w:spacing w:before="1"/>
        <w:ind w:left="360"/>
      </w:pPr>
      <w:r>
        <w:rPr>
          <w:b/>
        </w:rPr>
        <w:t>Methods:</w:t>
      </w:r>
      <w:r>
        <w:rPr>
          <w:b/>
          <w:spacing w:val="-17"/>
        </w:rPr>
        <w:t xml:space="preserve"> </w:t>
      </w:r>
      <w:r>
        <w:t>train_test_split(X,</w:t>
      </w:r>
      <w:r>
        <w:rPr>
          <w:spacing w:val="-8"/>
        </w:rPr>
        <w:t xml:space="preserve"> </w:t>
      </w:r>
      <w:r>
        <w:t>y,</w:t>
      </w:r>
      <w:r>
        <w:rPr>
          <w:spacing w:val="-2"/>
        </w:rPr>
        <w:t xml:space="preserve"> </w:t>
      </w:r>
      <w:r>
        <w:t>test_size=0.2,</w:t>
      </w:r>
      <w:r>
        <w:rPr>
          <w:spacing w:val="-3"/>
        </w:rPr>
        <w:t xml:space="preserve"> </w:t>
      </w:r>
      <w:r>
        <w:rPr>
          <w:spacing w:val="-2"/>
        </w:rPr>
        <w:t>random_state=42)</w:t>
      </w:r>
    </w:p>
    <w:p w14:paraId="41523EF1">
      <w:pPr>
        <w:pStyle w:val="9"/>
        <w:spacing w:before="106"/>
      </w:pPr>
    </w:p>
    <w:p w14:paraId="2481B43A">
      <w:pPr>
        <w:pStyle w:val="6"/>
        <w:ind w:left="1081" w:firstLine="0"/>
      </w:pPr>
      <w:bookmarkStart w:id="50" w:name="Dropping Unnecessary Columns"/>
      <w:bookmarkEnd w:id="50"/>
      <w:r>
        <w:t>Dropping</w:t>
      </w:r>
      <w:r>
        <w:rPr>
          <w:spacing w:val="-10"/>
        </w:rPr>
        <w:t xml:space="preserve"> </w:t>
      </w:r>
      <w:r>
        <w:t>Unnecessary</w:t>
      </w:r>
      <w:r>
        <w:rPr>
          <w:spacing w:val="-5"/>
        </w:rPr>
        <w:t xml:space="preserve"> </w:t>
      </w:r>
      <w:r>
        <w:rPr>
          <w:spacing w:val="-2"/>
        </w:rPr>
        <w:t>Columns</w:t>
      </w:r>
    </w:p>
    <w:p w14:paraId="799E26C0">
      <w:pPr>
        <w:pStyle w:val="9"/>
        <w:spacing w:before="96"/>
        <w:rPr>
          <w:b/>
        </w:rPr>
      </w:pPr>
    </w:p>
    <w:p w14:paraId="263B6C1E">
      <w:pPr>
        <w:pStyle w:val="11"/>
        <w:numPr>
          <w:ilvl w:val="2"/>
          <w:numId w:val="11"/>
        </w:numPr>
        <w:tabs>
          <w:tab w:val="left" w:pos="1081"/>
        </w:tabs>
        <w:spacing w:before="0" w:after="0" w:line="362" w:lineRule="auto"/>
        <w:ind w:left="1081" w:right="1354" w:hanging="361"/>
        <w:jc w:val="left"/>
        <w:rPr>
          <w:sz w:val="24"/>
        </w:rPr>
      </w:pPr>
      <w:r>
        <w:rPr>
          <w:sz w:val="24"/>
        </w:rPr>
        <w:t>Identify</w:t>
      </w:r>
      <w:r>
        <w:rPr>
          <w:spacing w:val="-11"/>
          <w:sz w:val="24"/>
        </w:rPr>
        <w:t xml:space="preserve"> </w:t>
      </w:r>
      <w:r>
        <w:rPr>
          <w:sz w:val="24"/>
        </w:rPr>
        <w:t>columns</w:t>
      </w:r>
      <w:r>
        <w:rPr>
          <w:spacing w:val="-9"/>
          <w:sz w:val="24"/>
        </w:rPr>
        <w:t xml:space="preserve"> </w:t>
      </w:r>
      <w:r>
        <w:rPr>
          <w:sz w:val="24"/>
        </w:rPr>
        <w:t>that</w:t>
      </w:r>
      <w:r>
        <w:rPr>
          <w:spacing w:val="-2"/>
          <w:sz w:val="24"/>
        </w:rPr>
        <w:t xml:space="preserve"> </w:t>
      </w:r>
      <w:r>
        <w:rPr>
          <w:sz w:val="24"/>
        </w:rPr>
        <w:t>do</w:t>
      </w:r>
      <w:r>
        <w:rPr>
          <w:spacing w:val="-2"/>
          <w:sz w:val="24"/>
        </w:rPr>
        <w:t xml:space="preserve"> </w:t>
      </w:r>
      <w:r>
        <w:rPr>
          <w:sz w:val="24"/>
        </w:rPr>
        <w:t>not</w:t>
      </w:r>
      <w:r>
        <w:rPr>
          <w:spacing w:val="-3"/>
          <w:sz w:val="24"/>
        </w:rPr>
        <w:t xml:space="preserve"> </w:t>
      </w:r>
      <w:r>
        <w:rPr>
          <w:sz w:val="24"/>
        </w:rPr>
        <w:t>contribute</w:t>
      </w:r>
      <w:r>
        <w:rPr>
          <w:spacing w:val="-7"/>
          <w:sz w:val="24"/>
        </w:rPr>
        <w:t xml:space="preserve"> </w:t>
      </w:r>
      <w:r>
        <w:rPr>
          <w:sz w:val="24"/>
        </w:rPr>
        <w:t>to</w:t>
      </w:r>
      <w:r>
        <w:rPr>
          <w:spacing w:val="-8"/>
          <w:sz w:val="24"/>
        </w:rPr>
        <w:t xml:space="preserve"> </w:t>
      </w:r>
      <w:r>
        <w:rPr>
          <w:sz w:val="24"/>
        </w:rPr>
        <w:t>the</w:t>
      </w:r>
      <w:r>
        <w:rPr>
          <w:spacing w:val="-9"/>
          <w:sz w:val="24"/>
        </w:rPr>
        <w:t xml:space="preserve"> </w:t>
      </w:r>
      <w:r>
        <w:rPr>
          <w:sz w:val="24"/>
        </w:rPr>
        <w:t>predictive</w:t>
      </w:r>
      <w:r>
        <w:rPr>
          <w:spacing w:val="-8"/>
          <w:sz w:val="24"/>
        </w:rPr>
        <w:t xml:space="preserve"> </w:t>
      </w:r>
      <w:r>
        <w:rPr>
          <w:sz w:val="24"/>
        </w:rPr>
        <w:t>task</w:t>
      </w:r>
      <w:r>
        <w:rPr>
          <w:spacing w:val="-8"/>
          <w:sz w:val="24"/>
        </w:rPr>
        <w:t xml:space="preserve"> </w:t>
      </w:r>
      <w:r>
        <w:rPr>
          <w:sz w:val="24"/>
        </w:rPr>
        <w:t>(e.g.,</w:t>
      </w:r>
      <w:r>
        <w:rPr>
          <w:spacing w:val="-9"/>
          <w:sz w:val="24"/>
        </w:rPr>
        <w:t xml:space="preserve"> </w:t>
      </w:r>
      <w:r>
        <w:rPr>
          <w:sz w:val="24"/>
        </w:rPr>
        <w:t>transaction</w:t>
      </w:r>
      <w:r>
        <w:rPr>
          <w:spacing w:val="-11"/>
          <w:sz w:val="24"/>
        </w:rPr>
        <w:t xml:space="preserve"> </w:t>
      </w:r>
      <w:r>
        <w:rPr>
          <w:sz w:val="24"/>
        </w:rPr>
        <w:t>IDs, user names, or purely administrative fields).</w:t>
      </w:r>
    </w:p>
    <w:p w14:paraId="59B6BF2F">
      <w:pPr>
        <w:pStyle w:val="11"/>
        <w:numPr>
          <w:ilvl w:val="2"/>
          <w:numId w:val="11"/>
        </w:numPr>
        <w:tabs>
          <w:tab w:val="left" w:pos="1080"/>
        </w:tabs>
        <w:spacing w:before="0" w:after="0" w:line="273" w:lineRule="exact"/>
        <w:ind w:left="1080" w:right="0" w:hanging="360"/>
        <w:jc w:val="left"/>
        <w:rPr>
          <w:sz w:val="24"/>
        </w:rPr>
      </w:pPr>
      <w:r>
        <w:rPr>
          <w:sz w:val="24"/>
        </w:rPr>
        <w:t>Drop</w:t>
      </w:r>
      <w:r>
        <w:rPr>
          <w:spacing w:val="-17"/>
          <w:sz w:val="24"/>
        </w:rPr>
        <w:t xml:space="preserve"> </w:t>
      </w:r>
      <w:r>
        <w:rPr>
          <w:sz w:val="24"/>
        </w:rPr>
        <w:t>these</w:t>
      </w:r>
      <w:r>
        <w:rPr>
          <w:spacing w:val="-3"/>
          <w:sz w:val="24"/>
        </w:rPr>
        <w:t xml:space="preserve"> </w:t>
      </w:r>
      <w:r>
        <w:rPr>
          <w:sz w:val="24"/>
        </w:rPr>
        <w:t>columns</w:t>
      </w:r>
      <w:r>
        <w:rPr>
          <w:spacing w:val="-5"/>
          <w:sz w:val="24"/>
        </w:rPr>
        <w:t xml:space="preserve"> </w:t>
      </w:r>
      <w:r>
        <w:rPr>
          <w:sz w:val="24"/>
        </w:rPr>
        <w:t>to</w:t>
      </w:r>
      <w:r>
        <w:rPr>
          <w:spacing w:val="-7"/>
          <w:sz w:val="24"/>
        </w:rPr>
        <w:t xml:space="preserve"> </w:t>
      </w:r>
      <w:r>
        <w:rPr>
          <w:sz w:val="24"/>
        </w:rPr>
        <w:t>streamline</w:t>
      </w:r>
      <w:r>
        <w:rPr>
          <w:spacing w:val="3"/>
          <w:sz w:val="24"/>
        </w:rPr>
        <w:t xml:space="preserve"> </w:t>
      </w:r>
      <w:r>
        <w:rPr>
          <w:sz w:val="24"/>
        </w:rPr>
        <w:t>your</w:t>
      </w:r>
      <w:r>
        <w:rPr>
          <w:spacing w:val="-1"/>
          <w:sz w:val="24"/>
        </w:rPr>
        <w:t xml:space="preserve"> </w:t>
      </w:r>
      <w:r>
        <w:rPr>
          <w:sz w:val="24"/>
        </w:rPr>
        <w:t>dataset</w:t>
      </w:r>
      <w:r>
        <w:rPr>
          <w:spacing w:val="-1"/>
          <w:sz w:val="24"/>
        </w:rPr>
        <w:t xml:space="preserve"> </w:t>
      </w:r>
      <w:r>
        <w:rPr>
          <w:spacing w:val="-2"/>
          <w:sz w:val="24"/>
        </w:rPr>
        <w:t>(df.drop(columns=[...])).</w:t>
      </w:r>
    </w:p>
    <w:p w14:paraId="66EE9879">
      <w:pPr>
        <w:pStyle w:val="9"/>
        <w:spacing w:before="106"/>
      </w:pPr>
    </w:p>
    <w:p w14:paraId="09476CEE">
      <w:pPr>
        <w:pStyle w:val="6"/>
        <w:ind w:left="1081" w:firstLine="0"/>
      </w:pPr>
      <w:bookmarkStart w:id="51" w:name="Handling Missing Values"/>
      <w:bookmarkEnd w:id="51"/>
      <w:r>
        <w:t>Handling</w:t>
      </w:r>
      <w:r>
        <w:rPr>
          <w:spacing w:val="-5"/>
        </w:rPr>
        <w:t xml:space="preserve"> </w:t>
      </w:r>
      <w:r>
        <w:t>Missing</w:t>
      </w:r>
      <w:r>
        <w:rPr>
          <w:spacing w:val="-4"/>
        </w:rPr>
        <w:t xml:space="preserve"> </w:t>
      </w:r>
      <w:r>
        <w:rPr>
          <w:spacing w:val="-2"/>
        </w:rPr>
        <w:t>Values</w:t>
      </w:r>
    </w:p>
    <w:p w14:paraId="5726F262">
      <w:pPr>
        <w:pStyle w:val="9"/>
        <w:spacing w:before="96"/>
        <w:rPr>
          <w:b/>
        </w:rPr>
      </w:pPr>
    </w:p>
    <w:p w14:paraId="1AEE20FE">
      <w:pPr>
        <w:pStyle w:val="11"/>
        <w:numPr>
          <w:ilvl w:val="0"/>
          <w:numId w:val="13"/>
        </w:numPr>
        <w:tabs>
          <w:tab w:val="left" w:pos="1080"/>
        </w:tabs>
        <w:spacing w:before="0" w:after="0" w:line="240" w:lineRule="auto"/>
        <w:ind w:left="1080" w:right="0" w:hanging="360"/>
        <w:jc w:val="left"/>
        <w:rPr>
          <w:sz w:val="24"/>
        </w:rPr>
      </w:pPr>
      <w:r>
        <w:rPr>
          <w:b/>
          <w:sz w:val="24"/>
        </w:rPr>
        <w:t>Identify</w:t>
      </w:r>
      <w:r>
        <w:rPr>
          <w:b/>
          <w:spacing w:val="-8"/>
          <w:sz w:val="24"/>
        </w:rPr>
        <w:t xml:space="preserve"> </w:t>
      </w:r>
      <w:r>
        <w:rPr>
          <w:b/>
          <w:sz w:val="24"/>
        </w:rPr>
        <w:t>Missing</w:t>
      </w:r>
      <w:r>
        <w:rPr>
          <w:b/>
          <w:spacing w:val="-6"/>
          <w:sz w:val="24"/>
        </w:rPr>
        <w:t xml:space="preserve"> </w:t>
      </w:r>
      <w:r>
        <w:rPr>
          <w:b/>
          <w:sz w:val="24"/>
        </w:rPr>
        <w:t>Data</w:t>
      </w:r>
      <w:r>
        <w:rPr>
          <w:sz w:val="24"/>
        </w:rPr>
        <w:t>:</w:t>
      </w:r>
      <w:r>
        <w:rPr>
          <w:spacing w:val="-5"/>
          <w:sz w:val="24"/>
        </w:rPr>
        <w:t xml:space="preserve"> </w:t>
      </w:r>
      <w:r>
        <w:rPr>
          <w:sz w:val="24"/>
        </w:rPr>
        <w:t>Use</w:t>
      </w:r>
      <w:r>
        <w:rPr>
          <w:spacing w:val="-3"/>
          <w:sz w:val="24"/>
        </w:rPr>
        <w:t xml:space="preserve"> </w:t>
      </w:r>
      <w:r>
        <w:rPr>
          <w:sz w:val="24"/>
        </w:rPr>
        <w:t>df.isnull().sum()</w:t>
      </w:r>
      <w:r>
        <w:rPr>
          <w:spacing w:val="-3"/>
          <w:sz w:val="24"/>
        </w:rPr>
        <w:t xml:space="preserve"> </w:t>
      </w:r>
      <w:r>
        <w:rPr>
          <w:sz w:val="24"/>
        </w:rPr>
        <w:t>to</w:t>
      </w:r>
      <w:r>
        <w:rPr>
          <w:spacing w:val="-2"/>
          <w:sz w:val="24"/>
        </w:rPr>
        <w:t xml:space="preserve"> </w:t>
      </w:r>
      <w:r>
        <w:rPr>
          <w:sz w:val="24"/>
        </w:rPr>
        <w:t>locate</w:t>
      </w:r>
      <w:r>
        <w:rPr>
          <w:spacing w:val="-3"/>
          <w:sz w:val="24"/>
        </w:rPr>
        <w:t xml:space="preserve"> </w:t>
      </w:r>
      <w:r>
        <w:rPr>
          <w:sz w:val="24"/>
        </w:rPr>
        <w:t>columns</w:t>
      </w:r>
      <w:r>
        <w:rPr>
          <w:spacing w:val="-2"/>
          <w:sz w:val="24"/>
        </w:rPr>
        <w:t xml:space="preserve"> </w:t>
      </w:r>
      <w:r>
        <w:rPr>
          <w:sz w:val="24"/>
        </w:rPr>
        <w:t>with</w:t>
      </w:r>
      <w:r>
        <w:rPr>
          <w:spacing w:val="-6"/>
          <w:sz w:val="24"/>
        </w:rPr>
        <w:t xml:space="preserve"> </w:t>
      </w:r>
      <w:r>
        <w:rPr>
          <w:sz w:val="24"/>
        </w:rPr>
        <w:t>NaN</w:t>
      </w:r>
      <w:r>
        <w:rPr>
          <w:spacing w:val="-6"/>
          <w:sz w:val="24"/>
        </w:rPr>
        <w:t xml:space="preserve"> </w:t>
      </w:r>
      <w:r>
        <w:rPr>
          <w:sz w:val="24"/>
        </w:rPr>
        <w:t>or</w:t>
      </w:r>
      <w:r>
        <w:rPr>
          <w:spacing w:val="-1"/>
          <w:sz w:val="24"/>
        </w:rPr>
        <w:t xml:space="preserve"> </w:t>
      </w:r>
      <w:r>
        <w:rPr>
          <w:sz w:val="24"/>
        </w:rPr>
        <w:t>null</w:t>
      </w:r>
      <w:r>
        <w:rPr>
          <w:spacing w:val="-9"/>
          <w:sz w:val="24"/>
        </w:rPr>
        <w:t xml:space="preserve"> </w:t>
      </w:r>
      <w:r>
        <w:rPr>
          <w:spacing w:val="-2"/>
          <w:sz w:val="24"/>
        </w:rPr>
        <w:t>entries.</w:t>
      </w:r>
    </w:p>
    <w:p w14:paraId="6A2E6C26">
      <w:pPr>
        <w:pStyle w:val="11"/>
        <w:numPr>
          <w:ilvl w:val="0"/>
          <w:numId w:val="13"/>
        </w:numPr>
        <w:tabs>
          <w:tab w:val="left" w:pos="1081"/>
        </w:tabs>
        <w:spacing w:before="141" w:after="0" w:line="360" w:lineRule="auto"/>
        <w:ind w:left="1081" w:right="3377" w:hanging="361"/>
        <w:jc w:val="left"/>
        <w:rPr>
          <w:sz w:val="24"/>
        </w:rPr>
      </w:pPr>
      <w:r>
        <w:rPr>
          <w:b/>
          <w:sz w:val="24"/>
        </w:rPr>
        <w:t>Imputation</w:t>
      </w:r>
      <w:r>
        <w:rPr>
          <w:sz w:val="24"/>
        </w:rPr>
        <w:t>:</w:t>
      </w:r>
      <w:r>
        <w:rPr>
          <w:b/>
          <w:sz w:val="24"/>
        </w:rPr>
        <w:t>Numerical</w:t>
      </w:r>
      <w:r>
        <w:rPr>
          <w:b/>
          <w:spacing w:val="-15"/>
          <w:sz w:val="24"/>
        </w:rPr>
        <w:t xml:space="preserve"> </w:t>
      </w:r>
      <w:r>
        <w:rPr>
          <w:b/>
          <w:sz w:val="24"/>
        </w:rPr>
        <w:t>Columns</w:t>
      </w:r>
      <w:r>
        <w:rPr>
          <w:sz w:val="24"/>
        </w:rPr>
        <w:t>:</w:t>
      </w:r>
      <w:r>
        <w:rPr>
          <w:spacing w:val="-9"/>
          <w:sz w:val="24"/>
        </w:rPr>
        <w:t xml:space="preserve"> </w:t>
      </w:r>
      <w:r>
        <w:rPr>
          <w:sz w:val="24"/>
        </w:rPr>
        <w:t>Fill</w:t>
      </w:r>
      <w:r>
        <w:rPr>
          <w:spacing w:val="-15"/>
          <w:sz w:val="24"/>
        </w:rPr>
        <w:t xml:space="preserve"> </w:t>
      </w:r>
      <w:r>
        <w:rPr>
          <w:sz w:val="24"/>
        </w:rPr>
        <w:t>with</w:t>
      </w:r>
      <w:r>
        <w:rPr>
          <w:spacing w:val="-9"/>
          <w:sz w:val="24"/>
        </w:rPr>
        <w:t xml:space="preserve"> </w:t>
      </w:r>
      <w:r>
        <w:rPr>
          <w:sz w:val="24"/>
        </w:rPr>
        <w:t>mean</w:t>
      </w:r>
      <w:r>
        <w:rPr>
          <w:spacing w:val="-13"/>
          <w:sz w:val="24"/>
        </w:rPr>
        <w:t xml:space="preserve"> </w:t>
      </w:r>
      <w:r>
        <w:rPr>
          <w:sz w:val="24"/>
        </w:rPr>
        <w:t>or</w:t>
      </w:r>
      <w:r>
        <w:rPr>
          <w:spacing w:val="-13"/>
          <w:sz w:val="24"/>
        </w:rPr>
        <w:t xml:space="preserve"> </w:t>
      </w:r>
      <w:r>
        <w:rPr>
          <w:sz w:val="24"/>
        </w:rPr>
        <w:t>median</w:t>
      </w:r>
      <w:r>
        <w:rPr>
          <w:spacing w:val="-13"/>
          <w:sz w:val="24"/>
        </w:rPr>
        <w:t xml:space="preserve"> </w:t>
      </w:r>
      <w:r>
        <w:rPr>
          <w:sz w:val="24"/>
        </w:rPr>
        <w:t>(e.g., df['Amount'].fillna(df['Amount'].median(), inplace=True)).</w:t>
      </w:r>
    </w:p>
    <w:p w14:paraId="098E25CF">
      <w:pPr>
        <w:pStyle w:val="6"/>
        <w:spacing w:before="244"/>
        <w:ind w:left="1081" w:firstLine="0"/>
      </w:pPr>
      <w:bookmarkStart w:id="52" w:name="Ensuring All Data Is Numerical"/>
      <w:bookmarkEnd w:id="52"/>
      <w:r>
        <w:t>Ensuring</w:t>
      </w:r>
      <w:r>
        <w:rPr>
          <w:spacing w:val="-1"/>
        </w:rPr>
        <w:t xml:space="preserve"> </w:t>
      </w:r>
      <w:r>
        <w:t>All</w:t>
      </w:r>
      <w:r>
        <w:rPr>
          <w:spacing w:val="-10"/>
        </w:rPr>
        <w:t xml:space="preserve"> </w:t>
      </w:r>
      <w:r>
        <w:t>Data</w:t>
      </w:r>
      <w:r>
        <w:rPr>
          <w:spacing w:val="-1"/>
        </w:rPr>
        <w:t xml:space="preserve"> </w:t>
      </w:r>
      <w:r>
        <w:t>Is</w:t>
      </w:r>
      <w:r>
        <w:rPr>
          <w:spacing w:val="-8"/>
        </w:rPr>
        <w:t xml:space="preserve"> </w:t>
      </w:r>
      <w:r>
        <w:rPr>
          <w:spacing w:val="-2"/>
        </w:rPr>
        <w:t>Numerical</w:t>
      </w:r>
    </w:p>
    <w:p w14:paraId="54C3F85F">
      <w:pPr>
        <w:pStyle w:val="9"/>
        <w:spacing w:before="95"/>
        <w:rPr>
          <w:b/>
        </w:rPr>
      </w:pPr>
    </w:p>
    <w:p w14:paraId="5AC4F98B">
      <w:pPr>
        <w:pStyle w:val="11"/>
        <w:numPr>
          <w:ilvl w:val="0"/>
          <w:numId w:val="14"/>
        </w:numPr>
        <w:tabs>
          <w:tab w:val="left" w:pos="1081"/>
        </w:tabs>
        <w:spacing w:before="1" w:after="0" w:line="362" w:lineRule="auto"/>
        <w:ind w:left="1081" w:right="1218" w:hanging="361"/>
        <w:jc w:val="left"/>
        <w:rPr>
          <w:sz w:val="24"/>
        </w:rPr>
      </w:pPr>
      <w:r>
        <w:rPr>
          <w:sz w:val="24"/>
        </w:rPr>
        <w:t>Non-numerical</w:t>
      </w:r>
      <w:r>
        <w:rPr>
          <w:spacing w:val="-15"/>
          <w:sz w:val="24"/>
        </w:rPr>
        <w:t xml:space="preserve"> </w:t>
      </w:r>
      <w:r>
        <w:rPr>
          <w:sz w:val="24"/>
        </w:rPr>
        <w:t>data</w:t>
      </w:r>
      <w:r>
        <w:rPr>
          <w:spacing w:val="-7"/>
          <w:sz w:val="24"/>
        </w:rPr>
        <w:t xml:space="preserve"> </w:t>
      </w:r>
      <w:r>
        <w:rPr>
          <w:sz w:val="24"/>
        </w:rPr>
        <w:t>(e.g.,</w:t>
      </w:r>
      <w:r>
        <w:rPr>
          <w:spacing w:val="-13"/>
          <w:sz w:val="24"/>
        </w:rPr>
        <w:t xml:space="preserve"> </w:t>
      </w:r>
      <w:r>
        <w:rPr>
          <w:sz w:val="24"/>
        </w:rPr>
        <w:t>text</w:t>
      </w:r>
      <w:r>
        <w:rPr>
          <w:spacing w:val="-2"/>
          <w:sz w:val="24"/>
        </w:rPr>
        <w:t xml:space="preserve"> </w:t>
      </w:r>
      <w:r>
        <w:rPr>
          <w:sz w:val="24"/>
        </w:rPr>
        <w:t>descriptions) may</w:t>
      </w:r>
      <w:r>
        <w:rPr>
          <w:spacing w:val="-15"/>
          <w:sz w:val="24"/>
        </w:rPr>
        <w:t xml:space="preserve"> </w:t>
      </w:r>
      <w:r>
        <w:rPr>
          <w:sz w:val="24"/>
        </w:rPr>
        <w:t>require</w:t>
      </w:r>
      <w:r>
        <w:rPr>
          <w:spacing w:val="-6"/>
          <w:sz w:val="24"/>
        </w:rPr>
        <w:t xml:space="preserve"> </w:t>
      </w:r>
      <w:r>
        <w:rPr>
          <w:sz w:val="24"/>
        </w:rPr>
        <w:t>transformation</w:t>
      </w:r>
      <w:r>
        <w:rPr>
          <w:spacing w:val="-9"/>
          <w:sz w:val="24"/>
        </w:rPr>
        <w:t xml:space="preserve"> </w:t>
      </w:r>
      <w:r>
        <w:rPr>
          <w:sz w:val="24"/>
        </w:rPr>
        <w:t>or</w:t>
      </w:r>
      <w:r>
        <w:rPr>
          <w:spacing w:val="-10"/>
          <w:sz w:val="24"/>
        </w:rPr>
        <w:t xml:space="preserve"> </w:t>
      </w:r>
      <w:r>
        <w:rPr>
          <w:sz w:val="24"/>
        </w:rPr>
        <w:t>removal</w:t>
      </w:r>
      <w:r>
        <w:rPr>
          <w:spacing w:val="-5"/>
          <w:sz w:val="24"/>
        </w:rPr>
        <w:t xml:space="preserve"> </w:t>
      </w:r>
      <w:r>
        <w:rPr>
          <w:sz w:val="24"/>
        </w:rPr>
        <w:t>if</w:t>
      </w:r>
      <w:r>
        <w:rPr>
          <w:spacing w:val="-5"/>
          <w:sz w:val="24"/>
        </w:rPr>
        <w:t xml:space="preserve"> </w:t>
      </w:r>
      <w:r>
        <w:rPr>
          <w:sz w:val="24"/>
        </w:rPr>
        <w:t xml:space="preserve">not </w:t>
      </w:r>
      <w:r>
        <w:rPr>
          <w:spacing w:val="-2"/>
          <w:sz w:val="24"/>
        </w:rPr>
        <w:t>relevant.</w:t>
      </w:r>
    </w:p>
    <w:p w14:paraId="616DF41E">
      <w:pPr>
        <w:spacing w:before="241" w:line="360" w:lineRule="auto"/>
        <w:ind w:left="360" w:right="962" w:firstLine="0"/>
        <w:jc w:val="left"/>
        <w:rPr>
          <w:sz w:val="22"/>
        </w:rPr>
      </w:pPr>
      <w:r>
        <w:rPr>
          <w:sz w:val="22"/>
        </w:rPr>
        <w:t>Convert</w:t>
      </w:r>
      <w:r>
        <w:rPr>
          <w:spacing w:val="79"/>
          <w:sz w:val="22"/>
        </w:rPr>
        <w:t xml:space="preserve"> </w:t>
      </w:r>
      <w:r>
        <w:rPr>
          <w:sz w:val="22"/>
        </w:rPr>
        <w:t>date-time</w:t>
      </w:r>
      <w:r>
        <w:rPr>
          <w:spacing w:val="72"/>
          <w:sz w:val="22"/>
        </w:rPr>
        <w:t xml:space="preserve"> </w:t>
      </w:r>
      <w:r>
        <w:rPr>
          <w:sz w:val="22"/>
        </w:rPr>
        <w:t>features</w:t>
      </w:r>
      <w:r>
        <w:rPr>
          <w:spacing w:val="78"/>
          <w:sz w:val="22"/>
        </w:rPr>
        <w:t xml:space="preserve"> </w:t>
      </w:r>
      <w:r>
        <w:rPr>
          <w:sz w:val="22"/>
        </w:rPr>
        <w:t>into</w:t>
      </w:r>
      <w:r>
        <w:rPr>
          <w:spacing w:val="74"/>
          <w:sz w:val="22"/>
        </w:rPr>
        <w:t xml:space="preserve"> </w:t>
      </w:r>
      <w:r>
        <w:rPr>
          <w:sz w:val="22"/>
        </w:rPr>
        <w:t>numeric</w:t>
      </w:r>
      <w:r>
        <w:rPr>
          <w:spacing w:val="75"/>
          <w:sz w:val="22"/>
        </w:rPr>
        <w:t xml:space="preserve"> </w:t>
      </w:r>
      <w:r>
        <w:rPr>
          <w:sz w:val="22"/>
        </w:rPr>
        <w:t>formats</w:t>
      </w:r>
      <w:r>
        <w:rPr>
          <w:spacing w:val="78"/>
          <w:sz w:val="22"/>
        </w:rPr>
        <w:t xml:space="preserve"> </w:t>
      </w:r>
      <w:r>
        <w:rPr>
          <w:sz w:val="22"/>
        </w:rPr>
        <w:t>(e.g.,</w:t>
      </w:r>
      <w:r>
        <w:rPr>
          <w:spacing w:val="80"/>
          <w:sz w:val="22"/>
        </w:rPr>
        <w:t xml:space="preserve"> </w:t>
      </w:r>
      <w:r>
        <w:rPr>
          <w:sz w:val="22"/>
        </w:rPr>
        <w:t>Unix</w:t>
      </w:r>
      <w:r>
        <w:rPr>
          <w:spacing w:val="77"/>
          <w:sz w:val="22"/>
        </w:rPr>
        <w:t xml:space="preserve"> </w:t>
      </w:r>
      <w:r>
        <w:rPr>
          <w:sz w:val="22"/>
        </w:rPr>
        <w:t>timestamps,</w:t>
      </w:r>
      <w:r>
        <w:rPr>
          <w:spacing w:val="80"/>
          <w:sz w:val="22"/>
        </w:rPr>
        <w:t xml:space="preserve"> </w:t>
      </w:r>
      <w:r>
        <w:rPr>
          <w:sz w:val="22"/>
        </w:rPr>
        <w:t>time</w:t>
      </w:r>
      <w:r>
        <w:rPr>
          <w:spacing w:val="71"/>
          <w:sz w:val="22"/>
        </w:rPr>
        <w:t xml:space="preserve"> </w:t>
      </w:r>
      <w:r>
        <w:rPr>
          <w:sz w:val="22"/>
        </w:rPr>
        <w:t>deltas)</w:t>
      </w:r>
      <w:r>
        <w:rPr>
          <w:spacing w:val="76"/>
          <w:sz w:val="22"/>
        </w:rPr>
        <w:t xml:space="preserve"> </w:t>
      </w:r>
      <w:r>
        <w:rPr>
          <w:sz w:val="22"/>
        </w:rPr>
        <w:t>or</w:t>
      </w:r>
      <w:r>
        <w:rPr>
          <w:spacing w:val="80"/>
          <w:sz w:val="22"/>
        </w:rPr>
        <w:t xml:space="preserve"> </w:t>
      </w:r>
      <w:r>
        <w:rPr>
          <w:sz w:val="22"/>
        </w:rPr>
        <w:t>extract components like day, month, hour for potential insights.</w:t>
      </w:r>
    </w:p>
    <w:p w14:paraId="47E072D0">
      <w:pPr>
        <w:spacing w:after="0" w:line="360" w:lineRule="auto"/>
        <w:jc w:val="left"/>
        <w:rPr>
          <w:sz w:val="22"/>
        </w:rPr>
        <w:sectPr>
          <w:pgSz w:w="12240" w:h="15840"/>
          <w:pgMar w:top="1360" w:right="360" w:bottom="1340" w:left="1080" w:header="0" w:footer="1159" w:gutter="0"/>
          <w:cols w:space="720" w:num="1"/>
        </w:sectPr>
      </w:pPr>
    </w:p>
    <w:p w14:paraId="0B254136">
      <w:pPr>
        <w:pStyle w:val="4"/>
        <w:spacing w:before="73"/>
      </w:pPr>
      <w:bookmarkStart w:id="53" w:name="6.3. Feature Encoding and Transformation"/>
      <w:bookmarkEnd w:id="53"/>
      <w:r>
        <w:t>6.3.</w:t>
      </w:r>
      <w:r>
        <w:rPr>
          <w:spacing w:val="-14"/>
        </w:rPr>
        <w:t xml:space="preserve"> </w:t>
      </w:r>
      <w:r>
        <w:t>Feature</w:t>
      </w:r>
      <w:r>
        <w:rPr>
          <w:spacing w:val="-10"/>
        </w:rPr>
        <w:t xml:space="preserve"> </w:t>
      </w:r>
      <w:r>
        <w:t>Encoding</w:t>
      </w:r>
      <w:r>
        <w:rPr>
          <w:spacing w:val="-10"/>
        </w:rPr>
        <w:t xml:space="preserve"> </w:t>
      </w:r>
      <w:r>
        <w:t>and</w:t>
      </w:r>
      <w:r>
        <w:rPr>
          <w:spacing w:val="-13"/>
        </w:rPr>
        <w:t xml:space="preserve"> </w:t>
      </w:r>
      <w:r>
        <w:rPr>
          <w:spacing w:val="-2"/>
        </w:rPr>
        <w:t>Transformation</w:t>
      </w:r>
    </w:p>
    <w:p w14:paraId="426BBF87">
      <w:pPr>
        <w:pStyle w:val="11"/>
        <w:numPr>
          <w:ilvl w:val="0"/>
          <w:numId w:val="15"/>
        </w:numPr>
        <w:tabs>
          <w:tab w:val="left" w:pos="1080"/>
        </w:tabs>
        <w:spacing w:before="239" w:after="0" w:line="240" w:lineRule="auto"/>
        <w:ind w:left="1080" w:right="0" w:hanging="360"/>
        <w:jc w:val="left"/>
        <w:rPr>
          <w:sz w:val="24"/>
        </w:rPr>
      </w:pPr>
      <w:r>
        <w:rPr>
          <w:sz w:val="24"/>
        </w:rPr>
        <w:t>Label</w:t>
      </w:r>
      <w:r>
        <w:rPr>
          <w:spacing w:val="-12"/>
          <w:sz w:val="24"/>
        </w:rPr>
        <w:t xml:space="preserve"> </w:t>
      </w:r>
      <w:r>
        <w:rPr>
          <w:sz w:val="24"/>
        </w:rPr>
        <w:t>Encoding:</w:t>
      </w:r>
      <w:r>
        <w:rPr>
          <w:spacing w:val="4"/>
          <w:sz w:val="24"/>
        </w:rPr>
        <w:t xml:space="preserve"> </w:t>
      </w:r>
      <w:r>
        <w:rPr>
          <w:sz w:val="24"/>
        </w:rPr>
        <w:t>Assigns</w:t>
      </w:r>
      <w:r>
        <w:rPr>
          <w:spacing w:val="-3"/>
          <w:sz w:val="24"/>
        </w:rPr>
        <w:t xml:space="preserve"> </w:t>
      </w:r>
      <w:r>
        <w:rPr>
          <w:sz w:val="24"/>
        </w:rPr>
        <w:t>each</w:t>
      </w:r>
      <w:r>
        <w:rPr>
          <w:spacing w:val="-4"/>
          <w:sz w:val="24"/>
        </w:rPr>
        <w:t xml:space="preserve"> </w:t>
      </w:r>
      <w:r>
        <w:rPr>
          <w:sz w:val="24"/>
        </w:rPr>
        <w:t>category</w:t>
      </w:r>
      <w:r>
        <w:rPr>
          <w:spacing w:val="-9"/>
          <w:sz w:val="24"/>
        </w:rPr>
        <w:t xml:space="preserve"> </w:t>
      </w:r>
      <w:r>
        <w:rPr>
          <w:sz w:val="24"/>
        </w:rPr>
        <w:t>a</w:t>
      </w:r>
      <w:r>
        <w:rPr>
          <w:spacing w:val="-2"/>
          <w:sz w:val="24"/>
        </w:rPr>
        <w:t xml:space="preserve"> </w:t>
      </w:r>
      <w:r>
        <w:rPr>
          <w:sz w:val="24"/>
        </w:rPr>
        <w:t>numerical</w:t>
      </w:r>
      <w:r>
        <w:rPr>
          <w:spacing w:val="-4"/>
          <w:sz w:val="24"/>
        </w:rPr>
        <w:t xml:space="preserve"> </w:t>
      </w:r>
      <w:r>
        <w:rPr>
          <w:sz w:val="24"/>
        </w:rPr>
        <w:t>value</w:t>
      </w:r>
      <w:r>
        <w:rPr>
          <w:spacing w:val="-2"/>
          <w:sz w:val="24"/>
        </w:rPr>
        <w:t xml:space="preserve"> </w:t>
      </w:r>
      <w:r>
        <w:rPr>
          <w:spacing w:val="-10"/>
          <w:sz w:val="24"/>
        </w:rPr>
        <w:t>.</w:t>
      </w:r>
    </w:p>
    <w:p w14:paraId="56D22B59">
      <w:pPr>
        <w:pStyle w:val="11"/>
        <w:numPr>
          <w:ilvl w:val="0"/>
          <w:numId w:val="15"/>
        </w:numPr>
        <w:tabs>
          <w:tab w:val="left" w:pos="902"/>
        </w:tabs>
        <w:spacing w:before="137" w:after="0" w:line="362" w:lineRule="auto"/>
        <w:ind w:left="720" w:right="1120" w:firstLine="0"/>
        <w:jc w:val="left"/>
        <w:rPr>
          <w:sz w:val="24"/>
        </w:rPr>
      </w:pPr>
      <w:r>
        <w:rPr>
          <w:sz w:val="24"/>
        </w:rPr>
        <w:t>Choose an encoding</w:t>
      </w:r>
      <w:r>
        <w:rPr>
          <w:spacing w:val="28"/>
          <w:sz w:val="24"/>
        </w:rPr>
        <w:t xml:space="preserve"> </w:t>
      </w:r>
      <w:r>
        <w:rPr>
          <w:sz w:val="24"/>
        </w:rPr>
        <w:t>strategy based</w:t>
      </w:r>
      <w:r>
        <w:rPr>
          <w:spacing w:val="27"/>
          <w:sz w:val="24"/>
        </w:rPr>
        <w:t xml:space="preserve"> </w:t>
      </w:r>
      <w:r>
        <w:rPr>
          <w:sz w:val="24"/>
        </w:rPr>
        <w:t>on the</w:t>
      </w:r>
      <w:r>
        <w:rPr>
          <w:spacing w:val="26"/>
          <w:sz w:val="24"/>
        </w:rPr>
        <w:t xml:space="preserve"> </w:t>
      </w:r>
      <w:r>
        <w:rPr>
          <w:sz w:val="24"/>
        </w:rPr>
        <w:t>number</w:t>
      </w:r>
      <w:r>
        <w:rPr>
          <w:spacing w:val="24"/>
          <w:sz w:val="24"/>
        </w:rPr>
        <w:t xml:space="preserve"> </w:t>
      </w:r>
      <w:r>
        <w:rPr>
          <w:sz w:val="24"/>
        </w:rPr>
        <w:t>of unique</w:t>
      </w:r>
      <w:r>
        <w:rPr>
          <w:spacing w:val="26"/>
          <w:sz w:val="24"/>
        </w:rPr>
        <w:t xml:space="preserve"> </w:t>
      </w:r>
      <w:r>
        <w:rPr>
          <w:sz w:val="24"/>
        </w:rPr>
        <w:t>categories</w:t>
      </w:r>
      <w:r>
        <w:rPr>
          <w:spacing w:val="26"/>
          <w:sz w:val="24"/>
        </w:rPr>
        <w:t xml:space="preserve"> </w:t>
      </w:r>
      <w:r>
        <w:rPr>
          <w:sz w:val="24"/>
        </w:rPr>
        <w:t>and</w:t>
      </w:r>
      <w:r>
        <w:rPr>
          <w:spacing w:val="27"/>
          <w:sz w:val="24"/>
        </w:rPr>
        <w:t xml:space="preserve"> </w:t>
      </w:r>
      <w:r>
        <w:rPr>
          <w:sz w:val="24"/>
        </w:rPr>
        <w:t>the</w:t>
      </w:r>
      <w:r>
        <w:rPr>
          <w:spacing w:val="31"/>
          <w:sz w:val="24"/>
        </w:rPr>
        <w:t xml:space="preserve"> </w:t>
      </w:r>
      <w:r>
        <w:rPr>
          <w:sz w:val="24"/>
        </w:rPr>
        <w:t>model’s requirements .</w:t>
      </w:r>
    </w:p>
    <w:p w14:paraId="3192BD70">
      <w:pPr>
        <w:pStyle w:val="11"/>
        <w:numPr>
          <w:ilvl w:val="0"/>
          <w:numId w:val="16"/>
        </w:numPr>
        <w:tabs>
          <w:tab w:val="left" w:pos="1081"/>
        </w:tabs>
        <w:spacing w:before="0" w:after="0" w:line="360" w:lineRule="auto"/>
        <w:ind w:left="1081" w:right="1270" w:hanging="361"/>
        <w:jc w:val="left"/>
        <w:rPr>
          <w:sz w:val="24"/>
        </w:rPr>
      </w:pPr>
      <w:r>
        <w:rPr>
          <w:sz w:val="24"/>
        </w:rPr>
        <w:t>For</w:t>
      </w:r>
      <w:r>
        <w:rPr>
          <w:spacing w:val="-5"/>
          <w:sz w:val="24"/>
        </w:rPr>
        <w:t xml:space="preserve"> </w:t>
      </w:r>
      <w:r>
        <w:rPr>
          <w:sz w:val="24"/>
        </w:rPr>
        <w:t>supervised</w:t>
      </w:r>
      <w:r>
        <w:rPr>
          <w:spacing w:val="-2"/>
          <w:sz w:val="24"/>
        </w:rPr>
        <w:t xml:space="preserve"> </w:t>
      </w:r>
      <w:r>
        <w:rPr>
          <w:sz w:val="24"/>
        </w:rPr>
        <w:t>learning,</w:t>
      </w:r>
      <w:r>
        <w:rPr>
          <w:spacing w:val="-4"/>
          <w:sz w:val="24"/>
        </w:rPr>
        <w:t xml:space="preserve"> </w:t>
      </w:r>
      <w:r>
        <w:rPr>
          <w:sz w:val="24"/>
        </w:rPr>
        <w:t>the</w:t>
      </w:r>
      <w:r>
        <w:rPr>
          <w:spacing w:val="-3"/>
          <w:sz w:val="24"/>
        </w:rPr>
        <w:t xml:space="preserve"> </w:t>
      </w:r>
      <w:r>
        <w:rPr>
          <w:sz w:val="24"/>
        </w:rPr>
        <w:t>target</w:t>
      </w:r>
      <w:r>
        <w:rPr>
          <w:spacing w:val="-1"/>
          <w:sz w:val="24"/>
        </w:rPr>
        <w:t xml:space="preserve"> </w:t>
      </w:r>
      <w:r>
        <w:rPr>
          <w:sz w:val="24"/>
        </w:rPr>
        <w:t>(class)</w:t>
      </w:r>
      <w:r>
        <w:rPr>
          <w:spacing w:val="-5"/>
          <w:sz w:val="24"/>
        </w:rPr>
        <w:t xml:space="preserve"> </w:t>
      </w:r>
      <w:r>
        <w:rPr>
          <w:sz w:val="24"/>
        </w:rPr>
        <w:t>column</w:t>
      </w:r>
      <w:r>
        <w:rPr>
          <w:spacing w:val="-6"/>
          <w:sz w:val="24"/>
        </w:rPr>
        <w:t xml:space="preserve"> </w:t>
      </w:r>
      <w:r>
        <w:rPr>
          <w:sz w:val="24"/>
        </w:rPr>
        <w:t>must</w:t>
      </w:r>
      <w:r>
        <w:rPr>
          <w:spacing w:val="-1"/>
          <w:sz w:val="24"/>
        </w:rPr>
        <w:t xml:space="preserve"> </w:t>
      </w:r>
      <w:r>
        <w:rPr>
          <w:sz w:val="24"/>
        </w:rPr>
        <w:t>be</w:t>
      </w:r>
      <w:r>
        <w:rPr>
          <w:spacing w:val="-6"/>
          <w:sz w:val="24"/>
        </w:rPr>
        <w:t xml:space="preserve"> </w:t>
      </w:r>
      <w:r>
        <w:rPr>
          <w:sz w:val="24"/>
        </w:rPr>
        <w:t>present</w:t>
      </w:r>
      <w:r>
        <w:rPr>
          <w:spacing w:val="-1"/>
          <w:sz w:val="24"/>
        </w:rPr>
        <w:t xml:space="preserve"> </w:t>
      </w:r>
      <w:r>
        <w:rPr>
          <w:sz w:val="24"/>
        </w:rPr>
        <w:t>in</w:t>
      </w:r>
      <w:r>
        <w:rPr>
          <w:spacing w:val="-10"/>
          <w:sz w:val="24"/>
        </w:rPr>
        <w:t xml:space="preserve"> </w:t>
      </w:r>
      <w:r>
        <w:rPr>
          <w:sz w:val="24"/>
        </w:rPr>
        <w:t>the</w:t>
      </w:r>
      <w:r>
        <w:rPr>
          <w:spacing w:val="-6"/>
          <w:sz w:val="24"/>
        </w:rPr>
        <w:t xml:space="preserve"> </w:t>
      </w:r>
      <w:r>
        <w:rPr>
          <w:sz w:val="24"/>
        </w:rPr>
        <w:t>training</w:t>
      </w:r>
      <w:r>
        <w:rPr>
          <w:spacing w:val="-6"/>
          <w:sz w:val="24"/>
        </w:rPr>
        <w:t xml:space="preserve"> </w:t>
      </w:r>
      <w:r>
        <w:rPr>
          <w:sz w:val="24"/>
        </w:rPr>
        <w:t>set</w:t>
      </w:r>
      <w:r>
        <w:rPr>
          <w:spacing w:val="-1"/>
          <w:sz w:val="24"/>
        </w:rPr>
        <w:t xml:space="preserve"> </w:t>
      </w:r>
      <w:r>
        <w:rPr>
          <w:sz w:val="24"/>
        </w:rPr>
        <w:t>and removed or hidden in the final test set.</w:t>
      </w:r>
    </w:p>
    <w:p w14:paraId="41BCA935">
      <w:pPr>
        <w:pStyle w:val="11"/>
        <w:numPr>
          <w:ilvl w:val="0"/>
          <w:numId w:val="16"/>
        </w:numPr>
        <w:tabs>
          <w:tab w:val="left" w:pos="1081"/>
        </w:tabs>
        <w:spacing w:before="0" w:after="0" w:line="360" w:lineRule="auto"/>
        <w:ind w:left="1081" w:right="1201" w:hanging="361"/>
        <w:jc w:val="left"/>
        <w:rPr>
          <w:sz w:val="24"/>
        </w:rPr>
      </w:pPr>
      <w:r>
        <w:rPr>
          <w:sz w:val="24"/>
        </w:rPr>
        <w:t>This</w:t>
      </w:r>
      <w:r>
        <w:rPr>
          <w:spacing w:val="-7"/>
          <w:sz w:val="24"/>
        </w:rPr>
        <w:t xml:space="preserve"> </w:t>
      </w:r>
      <w:r>
        <w:rPr>
          <w:sz w:val="24"/>
        </w:rPr>
        <w:t>prevents</w:t>
      </w:r>
      <w:r>
        <w:rPr>
          <w:spacing w:val="-3"/>
          <w:sz w:val="24"/>
        </w:rPr>
        <w:t xml:space="preserve"> </w:t>
      </w:r>
      <w:r>
        <w:rPr>
          <w:sz w:val="24"/>
        </w:rPr>
        <w:t>information</w:t>
      </w:r>
      <w:r>
        <w:rPr>
          <w:spacing w:val="-5"/>
          <w:sz w:val="24"/>
        </w:rPr>
        <w:t xml:space="preserve"> </w:t>
      </w:r>
      <w:r>
        <w:rPr>
          <w:sz w:val="24"/>
        </w:rPr>
        <w:t>leakage</w:t>
      </w:r>
      <w:r>
        <w:rPr>
          <w:spacing w:val="-6"/>
          <w:sz w:val="24"/>
        </w:rPr>
        <w:t xml:space="preserve"> </w:t>
      </w:r>
      <w:r>
        <w:rPr>
          <w:sz w:val="24"/>
        </w:rPr>
        <w:t>and</w:t>
      </w:r>
      <w:r>
        <w:rPr>
          <w:spacing w:val="-5"/>
          <w:sz w:val="24"/>
        </w:rPr>
        <w:t xml:space="preserve"> </w:t>
      </w:r>
      <w:r>
        <w:rPr>
          <w:sz w:val="24"/>
        </w:rPr>
        <w:t>ensures</w:t>
      </w:r>
      <w:r>
        <w:rPr>
          <w:spacing w:val="-7"/>
          <w:sz w:val="24"/>
        </w:rPr>
        <w:t xml:space="preserve"> </w:t>
      </w:r>
      <w:r>
        <w:rPr>
          <w:sz w:val="24"/>
        </w:rPr>
        <w:t>that predictions</w:t>
      </w:r>
      <w:r>
        <w:rPr>
          <w:spacing w:val="-7"/>
          <w:sz w:val="24"/>
        </w:rPr>
        <w:t xml:space="preserve"> </w:t>
      </w:r>
      <w:r>
        <w:rPr>
          <w:sz w:val="24"/>
        </w:rPr>
        <w:t>are</w:t>
      </w:r>
      <w:r>
        <w:rPr>
          <w:spacing w:val="-1"/>
          <w:sz w:val="24"/>
        </w:rPr>
        <w:t xml:space="preserve"> </w:t>
      </w:r>
      <w:r>
        <w:rPr>
          <w:sz w:val="24"/>
        </w:rPr>
        <w:t>made</w:t>
      </w:r>
      <w:r>
        <w:rPr>
          <w:spacing w:val="-6"/>
          <w:sz w:val="24"/>
        </w:rPr>
        <w:t xml:space="preserve"> </w:t>
      </w:r>
      <w:r>
        <w:rPr>
          <w:sz w:val="24"/>
        </w:rPr>
        <w:t>strictly</w:t>
      </w:r>
      <w:r>
        <w:rPr>
          <w:spacing w:val="-9"/>
          <w:sz w:val="24"/>
        </w:rPr>
        <w:t xml:space="preserve"> </w:t>
      </w:r>
      <w:r>
        <w:rPr>
          <w:sz w:val="24"/>
        </w:rPr>
        <w:t>on</w:t>
      </w:r>
      <w:r>
        <w:rPr>
          <w:spacing w:val="-5"/>
          <w:sz w:val="24"/>
        </w:rPr>
        <w:t xml:space="preserve"> </w:t>
      </w:r>
      <w:r>
        <w:rPr>
          <w:sz w:val="24"/>
        </w:rPr>
        <w:t xml:space="preserve">input </w:t>
      </w:r>
      <w:r>
        <w:rPr>
          <w:spacing w:val="-2"/>
          <w:sz w:val="24"/>
        </w:rPr>
        <w:t>features.</w:t>
      </w:r>
    </w:p>
    <w:p w14:paraId="3838EA10">
      <w:pPr>
        <w:pStyle w:val="4"/>
        <w:spacing w:before="243"/>
      </w:pPr>
      <w:bookmarkStart w:id="54" w:name="6.4 Model Visualization"/>
      <w:bookmarkEnd w:id="54"/>
      <w:r>
        <w:t>6.4</w:t>
      </w:r>
      <w:r>
        <w:rPr>
          <w:spacing w:val="-9"/>
        </w:rPr>
        <w:t xml:space="preserve"> </w:t>
      </w:r>
      <w:r>
        <w:t>Model</w:t>
      </w:r>
      <w:r>
        <w:rPr>
          <w:spacing w:val="-9"/>
        </w:rPr>
        <w:t xml:space="preserve"> </w:t>
      </w:r>
      <w:r>
        <w:rPr>
          <w:spacing w:val="-2"/>
        </w:rPr>
        <w:t>Visualization</w:t>
      </w:r>
    </w:p>
    <w:p w14:paraId="17D9EACF">
      <w:pPr>
        <w:pStyle w:val="9"/>
        <w:spacing w:before="71"/>
        <w:rPr>
          <w:b/>
          <w:sz w:val="28"/>
        </w:rPr>
      </w:pPr>
    </w:p>
    <w:p w14:paraId="44AA9B84">
      <w:pPr>
        <w:spacing w:before="0"/>
        <w:ind w:left="360" w:right="0" w:firstLine="0"/>
        <w:jc w:val="left"/>
        <w:rPr>
          <w:sz w:val="24"/>
        </w:rPr>
      </w:pPr>
      <w:r>
        <w:rPr>
          <w:b/>
          <w:sz w:val="24"/>
        </w:rPr>
        <w:t>Packages/Libraries:</w:t>
      </w:r>
      <w:r>
        <w:rPr>
          <w:b/>
          <w:spacing w:val="-7"/>
          <w:sz w:val="24"/>
        </w:rPr>
        <w:t xml:space="preserve"> </w:t>
      </w:r>
      <w:r>
        <w:rPr>
          <w:sz w:val="24"/>
        </w:rPr>
        <w:t>matplotlib.pyplot,</w:t>
      </w:r>
      <w:r>
        <w:rPr>
          <w:spacing w:val="-9"/>
          <w:sz w:val="24"/>
        </w:rPr>
        <w:t xml:space="preserve"> </w:t>
      </w:r>
      <w:r>
        <w:rPr>
          <w:spacing w:val="-2"/>
          <w:sz w:val="24"/>
        </w:rPr>
        <w:t>seaborn</w:t>
      </w:r>
    </w:p>
    <w:p w14:paraId="47B62763">
      <w:pPr>
        <w:pStyle w:val="9"/>
        <w:spacing w:before="106"/>
      </w:pPr>
    </w:p>
    <w:p w14:paraId="6ECC4E3C">
      <w:pPr>
        <w:pStyle w:val="6"/>
        <w:ind w:left="360" w:firstLine="0"/>
      </w:pPr>
      <w:bookmarkStart w:id="55" w:name="Methods:"/>
      <w:bookmarkEnd w:id="55"/>
      <w:r>
        <w:rPr>
          <w:spacing w:val="-2"/>
        </w:rPr>
        <w:t>Methods:</w:t>
      </w:r>
    </w:p>
    <w:p w14:paraId="7026B7AC">
      <w:pPr>
        <w:pStyle w:val="11"/>
        <w:numPr>
          <w:ilvl w:val="0"/>
          <w:numId w:val="17"/>
        </w:numPr>
        <w:tabs>
          <w:tab w:val="left" w:pos="441"/>
        </w:tabs>
        <w:spacing w:before="214" w:after="0" w:line="240" w:lineRule="auto"/>
        <w:ind w:left="441" w:right="0" w:hanging="81"/>
        <w:jc w:val="left"/>
        <w:rPr>
          <w:sz w:val="24"/>
        </w:rPr>
      </w:pPr>
      <w:r>
        <w:rPr>
          <w:sz w:val="24"/>
        </w:rPr>
        <w:t>plt.bar()</w:t>
      </w:r>
      <w:r>
        <w:rPr>
          <w:spacing w:val="-2"/>
          <w:sz w:val="24"/>
        </w:rPr>
        <w:t xml:space="preserve"> </w:t>
      </w:r>
      <w:r>
        <w:rPr>
          <w:sz w:val="24"/>
        </w:rPr>
        <w:t>(bar</w:t>
      </w:r>
      <w:r>
        <w:rPr>
          <w:spacing w:val="1"/>
          <w:sz w:val="24"/>
        </w:rPr>
        <w:t xml:space="preserve"> </w:t>
      </w:r>
      <w:r>
        <w:rPr>
          <w:sz w:val="24"/>
        </w:rPr>
        <w:t>charts</w:t>
      </w:r>
      <w:r>
        <w:rPr>
          <w:spacing w:val="-3"/>
          <w:sz w:val="24"/>
        </w:rPr>
        <w:t xml:space="preserve"> </w:t>
      </w:r>
      <w:r>
        <w:rPr>
          <w:sz w:val="24"/>
        </w:rPr>
        <w:t>for</w:t>
      </w:r>
      <w:r>
        <w:rPr>
          <w:spacing w:val="-2"/>
          <w:sz w:val="24"/>
        </w:rPr>
        <w:t xml:space="preserve"> </w:t>
      </w:r>
      <w:r>
        <w:rPr>
          <w:sz w:val="24"/>
        </w:rPr>
        <w:t>accuracy</w:t>
      </w:r>
      <w:r>
        <w:rPr>
          <w:spacing w:val="-8"/>
          <w:sz w:val="24"/>
        </w:rPr>
        <w:t xml:space="preserve"> </w:t>
      </w:r>
      <w:r>
        <w:rPr>
          <w:spacing w:val="-2"/>
          <w:sz w:val="24"/>
        </w:rPr>
        <w:t>comparison)</w:t>
      </w:r>
    </w:p>
    <w:p w14:paraId="5DBD3DDC">
      <w:pPr>
        <w:pStyle w:val="11"/>
        <w:numPr>
          <w:ilvl w:val="0"/>
          <w:numId w:val="17"/>
        </w:numPr>
        <w:tabs>
          <w:tab w:val="left" w:pos="441"/>
        </w:tabs>
        <w:spacing w:before="137" w:after="0" w:line="240" w:lineRule="auto"/>
        <w:ind w:left="441" w:right="0" w:hanging="81"/>
        <w:jc w:val="left"/>
        <w:rPr>
          <w:sz w:val="24"/>
        </w:rPr>
      </w:pPr>
      <w:r>
        <w:rPr>
          <w:sz w:val="24"/>
        </w:rPr>
        <w:t>sns.heatmap()</w:t>
      </w:r>
      <w:r>
        <w:rPr>
          <w:spacing w:val="-2"/>
          <w:sz w:val="24"/>
        </w:rPr>
        <w:t xml:space="preserve"> </w:t>
      </w:r>
      <w:r>
        <w:rPr>
          <w:sz w:val="24"/>
        </w:rPr>
        <w:t>(confusion</w:t>
      </w:r>
      <w:r>
        <w:rPr>
          <w:spacing w:val="-4"/>
          <w:sz w:val="24"/>
        </w:rPr>
        <w:t xml:space="preserve"> </w:t>
      </w:r>
      <w:r>
        <w:rPr>
          <w:sz w:val="24"/>
        </w:rPr>
        <w:t>matrix</w:t>
      </w:r>
      <w:r>
        <w:rPr>
          <w:spacing w:val="-8"/>
          <w:sz w:val="24"/>
        </w:rPr>
        <w:t xml:space="preserve"> </w:t>
      </w:r>
      <w:r>
        <w:rPr>
          <w:spacing w:val="-2"/>
          <w:sz w:val="24"/>
        </w:rPr>
        <w:t>visualization)</w:t>
      </w:r>
    </w:p>
    <w:p w14:paraId="06082745">
      <w:pPr>
        <w:pStyle w:val="11"/>
        <w:numPr>
          <w:ilvl w:val="0"/>
          <w:numId w:val="17"/>
        </w:numPr>
        <w:tabs>
          <w:tab w:val="left" w:pos="441"/>
        </w:tabs>
        <w:spacing w:before="141" w:after="0" w:line="240" w:lineRule="auto"/>
        <w:ind w:left="441" w:right="0" w:hanging="81"/>
        <w:jc w:val="left"/>
        <w:rPr>
          <w:sz w:val="24"/>
        </w:rPr>
      </w:pPr>
      <w:r>
        <w:rPr>
          <w:sz w:val="24"/>
        </w:rPr>
        <w:t>plt.show()</w:t>
      </w:r>
      <w:r>
        <w:rPr>
          <w:spacing w:val="-11"/>
          <w:sz w:val="24"/>
        </w:rPr>
        <w:t xml:space="preserve"> </w:t>
      </w:r>
      <w:r>
        <w:rPr>
          <w:sz w:val="24"/>
        </w:rPr>
        <w:t>(displaying</w:t>
      </w:r>
      <w:r>
        <w:rPr>
          <w:spacing w:val="-3"/>
          <w:sz w:val="24"/>
        </w:rPr>
        <w:t xml:space="preserve"> </w:t>
      </w:r>
      <w:r>
        <w:rPr>
          <w:spacing w:val="-2"/>
          <w:sz w:val="24"/>
        </w:rPr>
        <w:t>plots)</w:t>
      </w:r>
    </w:p>
    <w:p w14:paraId="405F0825">
      <w:pPr>
        <w:pStyle w:val="9"/>
        <w:spacing w:before="96"/>
      </w:pPr>
    </w:p>
    <w:p w14:paraId="2D660615">
      <w:pPr>
        <w:pStyle w:val="9"/>
        <w:spacing w:line="360" w:lineRule="auto"/>
        <w:ind w:left="360" w:right="1072"/>
        <w:jc w:val="both"/>
      </w:pPr>
      <w:r>
        <w:t>In order to get a better idea of the performance of various models, visualization methods were employed using the matplotlib.pyplot and seaborn libraries. A bar chart was plotted by plt.bar()</w:t>
      </w:r>
      <w:r>
        <w:rPr>
          <w:spacing w:val="40"/>
        </w:rPr>
        <w:t xml:space="preserve"> </w:t>
      </w:r>
      <w:r>
        <w:t>to</w:t>
      </w:r>
      <w:r>
        <w:rPr>
          <w:spacing w:val="-2"/>
        </w:rPr>
        <w:t xml:space="preserve"> </w:t>
      </w:r>
      <w:r>
        <w:t>visually</w:t>
      </w:r>
      <w:r>
        <w:rPr>
          <w:spacing w:val="-6"/>
        </w:rPr>
        <w:t xml:space="preserve"> </w:t>
      </w:r>
      <w:r>
        <w:t>compare</w:t>
      </w:r>
      <w:r>
        <w:rPr>
          <w:spacing w:val="-2"/>
        </w:rPr>
        <w:t xml:space="preserve"> </w:t>
      </w:r>
      <w:r>
        <w:t>the</w:t>
      </w:r>
      <w:r>
        <w:rPr>
          <w:spacing w:val="-3"/>
        </w:rPr>
        <w:t xml:space="preserve"> </w:t>
      </w:r>
      <w:r>
        <w:t>accuracy</w:t>
      </w:r>
      <w:r>
        <w:rPr>
          <w:spacing w:val="-10"/>
        </w:rPr>
        <w:t xml:space="preserve"> </w:t>
      </w:r>
      <w:r>
        <w:t>of</w:t>
      </w:r>
      <w:r>
        <w:rPr>
          <w:spacing w:val="-5"/>
        </w:rPr>
        <w:t xml:space="preserve"> </w:t>
      </w:r>
      <w:r>
        <w:t>various models</w:t>
      </w:r>
      <w:r>
        <w:rPr>
          <w:spacing w:val="-3"/>
        </w:rPr>
        <w:t xml:space="preserve"> </w:t>
      </w:r>
      <w:r>
        <w:t>and provide</w:t>
      </w:r>
      <w:r>
        <w:rPr>
          <w:spacing w:val="-2"/>
        </w:rPr>
        <w:t xml:space="preserve"> </w:t>
      </w:r>
      <w:r>
        <w:t>an</w:t>
      </w:r>
      <w:r>
        <w:rPr>
          <w:spacing w:val="-2"/>
        </w:rPr>
        <w:t xml:space="preserve"> </w:t>
      </w:r>
      <w:r>
        <w:t>understandable</w:t>
      </w:r>
      <w:r>
        <w:rPr>
          <w:spacing w:val="-1"/>
        </w:rPr>
        <w:t xml:space="preserve"> </w:t>
      </w:r>
      <w:r>
        <w:t>representation of</w:t>
      </w:r>
      <w:r>
        <w:rPr>
          <w:spacing w:val="-1"/>
        </w:rPr>
        <w:t xml:space="preserve"> </w:t>
      </w:r>
      <w:r>
        <w:t>their performance. Also, a confusion matrix was depicted using sns.heatmap(), which showed correct and incorrect predictions in a simple-to-understand manner. Lastly, plt.show() was utilized to render the plots produced. These visualizations assisted in model efficiency analysis, pattern recognition, and determination of the best algorithm for suggesting drugs.</w:t>
      </w:r>
    </w:p>
    <w:p w14:paraId="611086AA">
      <w:pPr>
        <w:pStyle w:val="4"/>
        <w:spacing w:before="249"/>
      </w:pPr>
      <w:bookmarkStart w:id="56" w:name="6.5 Frontend implementation"/>
      <w:bookmarkEnd w:id="56"/>
      <w:r>
        <w:t>6.5</w:t>
      </w:r>
      <w:r>
        <w:rPr>
          <w:spacing w:val="-12"/>
        </w:rPr>
        <w:t xml:space="preserve"> </w:t>
      </w:r>
      <w:r>
        <w:t>Frontend</w:t>
      </w:r>
      <w:r>
        <w:rPr>
          <w:spacing w:val="-11"/>
        </w:rPr>
        <w:t xml:space="preserve"> </w:t>
      </w:r>
      <w:r>
        <w:rPr>
          <w:spacing w:val="-2"/>
        </w:rPr>
        <w:t>implementation</w:t>
      </w:r>
    </w:p>
    <w:p w14:paraId="443124E9">
      <w:pPr>
        <w:pStyle w:val="9"/>
        <w:spacing w:before="70"/>
        <w:rPr>
          <w:b/>
          <w:sz w:val="28"/>
        </w:rPr>
      </w:pPr>
    </w:p>
    <w:p w14:paraId="5CAE8439">
      <w:pPr>
        <w:spacing w:before="0" w:line="362" w:lineRule="auto"/>
        <w:ind w:left="360" w:right="1082" w:firstLine="0"/>
        <w:jc w:val="both"/>
        <w:rPr>
          <w:sz w:val="24"/>
        </w:rPr>
      </w:pPr>
      <w:r>
        <w:rPr>
          <w:b/>
          <w:sz w:val="24"/>
        </w:rPr>
        <w:t xml:space="preserve">Packages/Libraries Used: </w:t>
      </w:r>
      <w:r>
        <w:rPr>
          <w:sz w:val="24"/>
        </w:rPr>
        <w:t xml:space="preserve">HTML, CSS, JavaScript – Core technologies for building the </w:t>
      </w:r>
      <w:r>
        <w:rPr>
          <w:spacing w:val="-2"/>
          <w:sz w:val="24"/>
        </w:rPr>
        <w:t>frontend.</w:t>
      </w:r>
    </w:p>
    <w:p w14:paraId="3BBF447C">
      <w:pPr>
        <w:pStyle w:val="9"/>
        <w:spacing w:before="237"/>
        <w:ind w:left="360"/>
      </w:pPr>
      <w:r>
        <w:t>HTML</w:t>
      </w:r>
      <w:r>
        <w:rPr>
          <w:spacing w:val="-1"/>
        </w:rPr>
        <w:t xml:space="preserve"> </w:t>
      </w:r>
      <w:r>
        <w:t>is</w:t>
      </w:r>
      <w:r>
        <w:rPr>
          <w:spacing w:val="-4"/>
        </w:rPr>
        <w:t xml:space="preserve"> </w:t>
      </w:r>
      <w:r>
        <w:t>the</w:t>
      </w:r>
      <w:r>
        <w:rPr>
          <w:spacing w:val="-2"/>
        </w:rPr>
        <w:t xml:space="preserve"> </w:t>
      </w:r>
      <w:r>
        <w:t>skeleton</w:t>
      </w:r>
      <w:r>
        <w:rPr>
          <w:spacing w:val="-9"/>
        </w:rPr>
        <w:t xml:space="preserve"> </w:t>
      </w:r>
      <w:r>
        <w:t>of</w:t>
      </w:r>
      <w:r>
        <w:rPr>
          <w:spacing w:val="-9"/>
        </w:rPr>
        <w:t xml:space="preserve"> </w:t>
      </w:r>
      <w:r>
        <w:t>the</w:t>
      </w:r>
      <w:r>
        <w:rPr>
          <w:spacing w:val="-3"/>
        </w:rPr>
        <w:t xml:space="preserve"> </w:t>
      </w:r>
      <w:r>
        <w:t>webpage,</w:t>
      </w:r>
      <w:r>
        <w:rPr>
          <w:spacing w:val="3"/>
        </w:rPr>
        <w:t xml:space="preserve"> </w:t>
      </w:r>
      <w:r>
        <w:t>defining</w:t>
      </w:r>
      <w:r>
        <w:rPr>
          <w:spacing w:val="4"/>
        </w:rPr>
        <w:t xml:space="preserve"> </w:t>
      </w:r>
      <w:r>
        <w:t>its</w:t>
      </w:r>
      <w:r>
        <w:rPr>
          <w:spacing w:val="-3"/>
        </w:rPr>
        <w:t xml:space="preserve"> </w:t>
      </w:r>
      <w:r>
        <w:rPr>
          <w:spacing w:val="-2"/>
        </w:rPr>
        <w:t>structure.</w:t>
      </w:r>
    </w:p>
    <w:p w14:paraId="2B44C3D2">
      <w:pPr>
        <w:pStyle w:val="9"/>
        <w:spacing w:before="106"/>
      </w:pPr>
    </w:p>
    <w:p w14:paraId="475D3AAF">
      <w:pPr>
        <w:pStyle w:val="9"/>
        <w:ind w:left="360"/>
      </w:pPr>
      <w:r>
        <w:t>CSS</w:t>
      </w:r>
      <w:r>
        <w:rPr>
          <w:spacing w:val="-6"/>
        </w:rPr>
        <w:t xml:space="preserve"> </w:t>
      </w:r>
      <w:r>
        <w:t>is</w:t>
      </w:r>
      <w:r>
        <w:rPr>
          <w:spacing w:val="-4"/>
        </w:rPr>
        <w:t xml:space="preserve"> </w:t>
      </w:r>
      <w:r>
        <w:t>used</w:t>
      </w:r>
      <w:r>
        <w:rPr>
          <w:spacing w:val="3"/>
        </w:rPr>
        <w:t xml:space="preserve"> </w:t>
      </w:r>
      <w:r>
        <w:t>for</w:t>
      </w:r>
      <w:r>
        <w:rPr>
          <w:spacing w:val="-5"/>
        </w:rPr>
        <w:t xml:space="preserve"> </w:t>
      </w:r>
      <w:r>
        <w:t>styling</w:t>
      </w:r>
      <w:r>
        <w:rPr>
          <w:spacing w:val="-2"/>
        </w:rPr>
        <w:t xml:space="preserve"> </w:t>
      </w:r>
      <w:r>
        <w:t>and</w:t>
      </w:r>
      <w:r>
        <w:rPr>
          <w:spacing w:val="3"/>
        </w:rPr>
        <w:t xml:space="preserve"> </w:t>
      </w:r>
      <w:r>
        <w:t>making</w:t>
      </w:r>
      <w:r>
        <w:rPr>
          <w:spacing w:val="-1"/>
        </w:rPr>
        <w:t xml:space="preserve"> </w:t>
      </w:r>
      <w:r>
        <w:t>the</w:t>
      </w:r>
      <w:r>
        <w:rPr>
          <w:spacing w:val="-4"/>
        </w:rPr>
        <w:t xml:space="preserve"> </w:t>
      </w:r>
      <w:r>
        <w:t>UI</w:t>
      </w:r>
      <w:r>
        <w:rPr>
          <w:spacing w:val="-6"/>
        </w:rPr>
        <w:t xml:space="preserve"> </w:t>
      </w:r>
      <w:r>
        <w:t>visually</w:t>
      </w:r>
      <w:r>
        <w:rPr>
          <w:spacing w:val="-5"/>
        </w:rPr>
        <w:t xml:space="preserve"> </w:t>
      </w:r>
      <w:r>
        <w:rPr>
          <w:spacing w:val="-2"/>
        </w:rPr>
        <w:t>appealing.</w:t>
      </w:r>
    </w:p>
    <w:p w14:paraId="55F505F7">
      <w:pPr>
        <w:pStyle w:val="9"/>
        <w:spacing w:after="0"/>
        <w:sectPr>
          <w:pgSz w:w="12240" w:h="15840"/>
          <w:pgMar w:top="1360" w:right="360" w:bottom="1340" w:left="1080" w:header="0" w:footer="1159" w:gutter="0"/>
          <w:cols w:space="720" w:num="1"/>
        </w:sectPr>
      </w:pPr>
    </w:p>
    <w:p w14:paraId="21A5CC54">
      <w:pPr>
        <w:pStyle w:val="9"/>
        <w:spacing w:before="255"/>
        <w:rPr>
          <w:sz w:val="32"/>
        </w:rPr>
      </w:pPr>
    </w:p>
    <w:p w14:paraId="01FB3061">
      <w:pPr>
        <w:pStyle w:val="2"/>
        <w:spacing w:before="0" w:line="554" w:lineRule="auto"/>
        <w:ind w:left="2190" w:right="3700" w:firstLine="1171"/>
      </w:pPr>
      <w:bookmarkStart w:id="57" w:name="CHAPTER 7 EXPERIMENTAL RESULTS"/>
      <w:bookmarkEnd w:id="57"/>
      <w:r>
        <w:t xml:space="preserve">CHAPTER 7 </w:t>
      </w:r>
      <w:r>
        <w:rPr>
          <w:spacing w:val="-2"/>
        </w:rPr>
        <w:t>EXPERIMENTAL</w:t>
      </w:r>
      <w:r>
        <w:rPr>
          <w:spacing w:val="-13"/>
        </w:rPr>
        <w:t xml:space="preserve"> </w:t>
      </w:r>
      <w:r>
        <w:rPr>
          <w:spacing w:val="-2"/>
        </w:rPr>
        <w:t>RESULTS</w:t>
      </w:r>
    </w:p>
    <w:p w14:paraId="3FB93604">
      <w:pPr>
        <w:pStyle w:val="4"/>
        <w:numPr>
          <w:ilvl w:val="1"/>
          <w:numId w:val="18"/>
        </w:numPr>
        <w:tabs>
          <w:tab w:val="left" w:pos="662"/>
        </w:tabs>
        <w:spacing w:before="109" w:after="0" w:line="240" w:lineRule="auto"/>
        <w:ind w:left="662" w:right="0" w:hanging="417"/>
        <w:jc w:val="left"/>
      </w:pPr>
      <w:bookmarkStart w:id="58" w:name="7.1 Confusion Matrix for XGBoost"/>
      <w:bookmarkEnd w:id="58"/>
      <w:r>
        <w:t>Confusion</w:t>
      </w:r>
      <w:r>
        <w:rPr>
          <w:spacing w:val="-16"/>
        </w:rPr>
        <w:t xml:space="preserve"> </w:t>
      </w:r>
      <w:r>
        <w:t>Matrix</w:t>
      </w:r>
      <w:r>
        <w:rPr>
          <w:spacing w:val="-14"/>
        </w:rPr>
        <w:t xml:space="preserve"> </w:t>
      </w:r>
      <w:r>
        <w:t>for</w:t>
      </w:r>
      <w:r>
        <w:rPr>
          <w:spacing w:val="-10"/>
        </w:rPr>
        <w:t xml:space="preserve"> </w:t>
      </w:r>
      <w:r>
        <w:rPr>
          <w:spacing w:val="-2"/>
        </w:rPr>
        <w:t>XGBoost</w:t>
      </w:r>
    </w:p>
    <w:p w14:paraId="3F3DD990">
      <w:pPr>
        <w:pStyle w:val="9"/>
        <w:rPr>
          <w:b/>
          <w:sz w:val="20"/>
        </w:rPr>
      </w:pPr>
    </w:p>
    <w:p w14:paraId="431E6656">
      <w:pPr>
        <w:pStyle w:val="9"/>
        <w:spacing w:before="35"/>
        <w:rPr>
          <w:b/>
          <w:sz w:val="20"/>
        </w:rPr>
      </w:pPr>
      <w:r>
        <w:rPr>
          <w:b/>
          <w:sz w:val="20"/>
        </w:rPr>
        <w:drawing>
          <wp:anchor distT="0" distB="0" distL="0" distR="0" simplePos="0" relativeHeight="251666432" behindDoc="1" locked="0" layoutInCell="1" allowOverlap="1">
            <wp:simplePos x="0" y="0"/>
            <wp:positionH relativeFrom="page">
              <wp:posOffset>1642745</wp:posOffset>
            </wp:positionH>
            <wp:positionV relativeFrom="paragraph">
              <wp:posOffset>183515</wp:posOffset>
            </wp:positionV>
            <wp:extent cx="4324350" cy="3587750"/>
            <wp:effectExtent l="0" t="0" r="0" b="0"/>
            <wp:wrapTopAndBottom/>
            <wp:docPr id="9" name="Image 9"/>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6" cstate="print"/>
                    <a:stretch>
                      <a:fillRect/>
                    </a:stretch>
                  </pic:blipFill>
                  <pic:spPr>
                    <a:xfrm>
                      <a:off x="0" y="0"/>
                      <a:ext cx="4324321" cy="3587496"/>
                    </a:xfrm>
                    <a:prstGeom prst="rect">
                      <a:avLst/>
                    </a:prstGeom>
                  </pic:spPr>
                </pic:pic>
              </a:graphicData>
            </a:graphic>
          </wp:anchor>
        </w:drawing>
      </w:r>
    </w:p>
    <w:p w14:paraId="73454AFA">
      <w:pPr>
        <w:pStyle w:val="9"/>
        <w:spacing w:before="76"/>
        <w:ind w:left="2972"/>
      </w:pPr>
      <w:r>
        <w:t>Fig.</w:t>
      </w:r>
      <w:r>
        <w:rPr>
          <w:spacing w:val="-3"/>
        </w:rPr>
        <w:t xml:space="preserve"> </w:t>
      </w:r>
      <w:r>
        <w:t>3.</w:t>
      </w:r>
      <w:r>
        <w:rPr>
          <w:spacing w:val="3"/>
        </w:rPr>
        <w:t xml:space="preserve"> </w:t>
      </w:r>
      <w:r>
        <w:t>confusion</w:t>
      </w:r>
      <w:r>
        <w:rPr>
          <w:spacing w:val="-1"/>
        </w:rPr>
        <w:t xml:space="preserve"> </w:t>
      </w:r>
      <w:r>
        <w:t>matrix</w:t>
      </w:r>
      <w:r>
        <w:rPr>
          <w:spacing w:val="-3"/>
        </w:rPr>
        <w:t xml:space="preserve"> </w:t>
      </w:r>
      <w:r>
        <w:t>of</w:t>
      </w:r>
      <w:r>
        <w:rPr>
          <w:spacing w:val="48"/>
        </w:rPr>
        <w:t xml:space="preserve"> </w:t>
      </w:r>
      <w:r>
        <w:t xml:space="preserve">XG </w:t>
      </w:r>
      <w:r>
        <w:rPr>
          <w:spacing w:val="-4"/>
        </w:rPr>
        <w:t>Boost</w:t>
      </w:r>
    </w:p>
    <w:p w14:paraId="1DAA7C19">
      <w:pPr>
        <w:pStyle w:val="9"/>
        <w:spacing w:before="183"/>
      </w:pPr>
    </w:p>
    <w:p w14:paraId="3BE5328C">
      <w:pPr>
        <w:pStyle w:val="9"/>
        <w:spacing w:line="360" w:lineRule="auto"/>
        <w:ind w:left="360" w:right="1086"/>
        <w:jc w:val="both"/>
      </w:pPr>
      <w:r>
        <w:t>The image is a confusion matrix for the XGBoost model used in Online Payment Fraud Detection. It visually represents the model's performance in classifying transactions as "Fraud"</w:t>
      </w:r>
      <w:r>
        <w:rPr>
          <w:spacing w:val="40"/>
        </w:rPr>
        <w:t xml:space="preserve"> </w:t>
      </w:r>
      <w:r>
        <w:t>or "Not Fraud."</w:t>
      </w:r>
    </w:p>
    <w:p w14:paraId="535A40FD">
      <w:pPr>
        <w:pStyle w:val="9"/>
        <w:spacing w:before="9"/>
      </w:pPr>
    </w:p>
    <w:p w14:paraId="203CA00A">
      <w:pPr>
        <w:pStyle w:val="5"/>
        <w:jc w:val="both"/>
      </w:pPr>
      <w:bookmarkStart w:id="59" w:name="Confusion Matrix Breakdown:"/>
      <w:bookmarkEnd w:id="59"/>
      <w:r>
        <w:rPr>
          <w:spacing w:val="-2"/>
        </w:rPr>
        <w:t>Confusion</w:t>
      </w:r>
      <w:r>
        <w:rPr>
          <w:spacing w:val="-5"/>
        </w:rPr>
        <w:t xml:space="preserve"> </w:t>
      </w:r>
      <w:r>
        <w:rPr>
          <w:spacing w:val="-2"/>
        </w:rPr>
        <w:t>Matrix</w:t>
      </w:r>
      <w:r>
        <w:rPr>
          <w:spacing w:val="-1"/>
        </w:rPr>
        <w:t xml:space="preserve"> </w:t>
      </w:r>
      <w:r>
        <w:rPr>
          <w:spacing w:val="-2"/>
        </w:rPr>
        <w:t>Breakdown:</w:t>
      </w:r>
    </w:p>
    <w:p w14:paraId="6333CE31">
      <w:pPr>
        <w:pStyle w:val="9"/>
        <w:spacing w:before="83"/>
        <w:rPr>
          <w:b/>
          <w:sz w:val="26"/>
        </w:rPr>
      </w:pPr>
    </w:p>
    <w:p w14:paraId="0133F9D8">
      <w:pPr>
        <w:pStyle w:val="11"/>
        <w:numPr>
          <w:ilvl w:val="2"/>
          <w:numId w:val="18"/>
        </w:numPr>
        <w:tabs>
          <w:tab w:val="left" w:pos="1080"/>
        </w:tabs>
        <w:spacing w:before="1" w:after="0" w:line="240" w:lineRule="auto"/>
        <w:ind w:left="1080" w:right="0" w:hanging="360"/>
        <w:jc w:val="left"/>
        <w:rPr>
          <w:sz w:val="24"/>
        </w:rPr>
      </w:pPr>
      <w:r>
        <w:rPr>
          <w:b/>
          <w:sz w:val="24"/>
        </w:rPr>
        <w:t>True</w:t>
      </w:r>
      <w:r>
        <w:rPr>
          <w:b/>
          <w:spacing w:val="-8"/>
          <w:sz w:val="24"/>
        </w:rPr>
        <w:t xml:space="preserve"> </w:t>
      </w:r>
      <w:r>
        <w:rPr>
          <w:b/>
          <w:sz w:val="24"/>
        </w:rPr>
        <w:t>Negatives</w:t>
      </w:r>
      <w:r>
        <w:rPr>
          <w:b/>
          <w:spacing w:val="-3"/>
          <w:sz w:val="24"/>
        </w:rPr>
        <w:t xml:space="preserve"> </w:t>
      </w:r>
      <w:r>
        <w:rPr>
          <w:b/>
          <w:sz w:val="24"/>
        </w:rPr>
        <w:t>(TN):</w:t>
      </w:r>
      <w:r>
        <w:rPr>
          <w:b/>
          <w:spacing w:val="-3"/>
          <w:sz w:val="24"/>
        </w:rPr>
        <w:t xml:space="preserve"> </w:t>
      </w:r>
      <w:r>
        <w:rPr>
          <w:sz w:val="24"/>
        </w:rPr>
        <w:t>978</w:t>
      </w:r>
      <w:r>
        <w:rPr>
          <w:spacing w:val="-4"/>
          <w:sz w:val="24"/>
        </w:rPr>
        <w:t xml:space="preserve"> </w:t>
      </w:r>
      <w:r>
        <w:rPr>
          <w:sz w:val="24"/>
        </w:rPr>
        <w:t>(Correctly</w:t>
      </w:r>
      <w:r>
        <w:rPr>
          <w:spacing w:val="-8"/>
          <w:sz w:val="24"/>
        </w:rPr>
        <w:t xml:space="preserve"> </w:t>
      </w:r>
      <w:r>
        <w:rPr>
          <w:sz w:val="24"/>
        </w:rPr>
        <w:t>predicted</w:t>
      </w:r>
      <w:r>
        <w:rPr>
          <w:spacing w:val="-1"/>
          <w:sz w:val="24"/>
        </w:rPr>
        <w:t xml:space="preserve"> </w:t>
      </w:r>
      <w:r>
        <w:rPr>
          <w:sz w:val="24"/>
        </w:rPr>
        <w:t>Not</w:t>
      </w:r>
      <w:r>
        <w:rPr>
          <w:spacing w:val="2"/>
          <w:sz w:val="24"/>
        </w:rPr>
        <w:t xml:space="preserve"> </w:t>
      </w:r>
      <w:r>
        <w:rPr>
          <w:spacing w:val="-2"/>
          <w:sz w:val="24"/>
        </w:rPr>
        <w:t>Fraud)</w:t>
      </w:r>
    </w:p>
    <w:p w14:paraId="3DBD1EC7">
      <w:pPr>
        <w:pStyle w:val="11"/>
        <w:spacing w:after="0" w:line="240" w:lineRule="auto"/>
        <w:jc w:val="left"/>
        <w:rPr>
          <w:sz w:val="24"/>
        </w:rPr>
        <w:sectPr>
          <w:pgSz w:w="12240" w:h="15840"/>
          <w:pgMar w:top="1820" w:right="360" w:bottom="1340" w:left="1080" w:header="0" w:footer="1159" w:gutter="0"/>
          <w:cols w:space="720" w:num="1"/>
        </w:sectPr>
      </w:pPr>
    </w:p>
    <w:p w14:paraId="79BA7065">
      <w:pPr>
        <w:pStyle w:val="11"/>
        <w:numPr>
          <w:ilvl w:val="2"/>
          <w:numId w:val="18"/>
        </w:numPr>
        <w:tabs>
          <w:tab w:val="left" w:pos="1080"/>
        </w:tabs>
        <w:spacing w:before="72" w:after="0" w:line="240" w:lineRule="auto"/>
        <w:ind w:left="1080" w:right="0" w:hanging="360"/>
        <w:jc w:val="left"/>
        <w:rPr>
          <w:sz w:val="24"/>
        </w:rPr>
      </w:pPr>
      <w:r>
        <w:rPr>
          <w:b/>
          <w:sz w:val="24"/>
        </w:rPr>
        <w:t>False</w:t>
      </w:r>
      <w:r>
        <w:rPr>
          <w:b/>
          <w:spacing w:val="-9"/>
          <w:sz w:val="24"/>
        </w:rPr>
        <w:t xml:space="preserve"> </w:t>
      </w:r>
      <w:r>
        <w:rPr>
          <w:b/>
          <w:sz w:val="24"/>
        </w:rPr>
        <w:t>Positives</w:t>
      </w:r>
      <w:r>
        <w:rPr>
          <w:b/>
          <w:spacing w:val="-2"/>
          <w:sz w:val="24"/>
        </w:rPr>
        <w:t xml:space="preserve"> </w:t>
      </w:r>
      <w:r>
        <w:rPr>
          <w:b/>
          <w:sz w:val="24"/>
        </w:rPr>
        <w:t>(FP):</w:t>
      </w:r>
      <w:r>
        <w:rPr>
          <w:b/>
          <w:spacing w:val="1"/>
          <w:sz w:val="24"/>
        </w:rPr>
        <w:t xml:space="preserve"> </w:t>
      </w:r>
      <w:r>
        <w:rPr>
          <w:sz w:val="24"/>
        </w:rPr>
        <w:t>0</w:t>
      </w:r>
      <w:r>
        <w:rPr>
          <w:spacing w:val="-5"/>
          <w:sz w:val="24"/>
        </w:rPr>
        <w:t xml:space="preserve"> </w:t>
      </w:r>
      <w:r>
        <w:rPr>
          <w:sz w:val="24"/>
        </w:rPr>
        <w:t>(Incorrectly</w:t>
      </w:r>
      <w:r>
        <w:rPr>
          <w:spacing w:val="-8"/>
          <w:sz w:val="24"/>
        </w:rPr>
        <w:t xml:space="preserve"> </w:t>
      </w:r>
      <w:r>
        <w:rPr>
          <w:sz w:val="24"/>
        </w:rPr>
        <w:t>predicted</w:t>
      </w:r>
      <w:r>
        <w:rPr>
          <w:spacing w:val="1"/>
          <w:sz w:val="24"/>
        </w:rPr>
        <w:t xml:space="preserve"> </w:t>
      </w:r>
      <w:r>
        <w:rPr>
          <w:sz w:val="24"/>
        </w:rPr>
        <w:t>as</w:t>
      </w:r>
      <w:r>
        <w:rPr>
          <w:spacing w:val="-3"/>
          <w:sz w:val="24"/>
        </w:rPr>
        <w:t xml:space="preserve"> </w:t>
      </w:r>
      <w:r>
        <w:rPr>
          <w:sz w:val="24"/>
        </w:rPr>
        <w:t>Fraud when</w:t>
      </w:r>
      <w:r>
        <w:rPr>
          <w:spacing w:val="-10"/>
          <w:sz w:val="24"/>
        </w:rPr>
        <w:t xml:space="preserve"> </w:t>
      </w:r>
      <w:r>
        <w:rPr>
          <w:sz w:val="24"/>
        </w:rPr>
        <w:t>Not</w:t>
      </w:r>
      <w:r>
        <w:rPr>
          <w:spacing w:val="5"/>
          <w:sz w:val="24"/>
        </w:rPr>
        <w:t xml:space="preserve"> </w:t>
      </w:r>
      <w:r>
        <w:rPr>
          <w:spacing w:val="-2"/>
          <w:sz w:val="24"/>
        </w:rPr>
        <w:t>Fraud)</w:t>
      </w:r>
    </w:p>
    <w:p w14:paraId="578ED1FF">
      <w:pPr>
        <w:pStyle w:val="11"/>
        <w:numPr>
          <w:ilvl w:val="2"/>
          <w:numId w:val="18"/>
        </w:numPr>
        <w:tabs>
          <w:tab w:val="left" w:pos="1080"/>
        </w:tabs>
        <w:spacing w:before="137" w:after="0" w:line="240" w:lineRule="auto"/>
        <w:ind w:left="1080" w:right="0" w:hanging="360"/>
        <w:jc w:val="left"/>
        <w:rPr>
          <w:sz w:val="24"/>
        </w:rPr>
      </w:pPr>
      <w:r>
        <w:rPr>
          <w:b/>
          <w:sz w:val="24"/>
        </w:rPr>
        <w:t>False</w:t>
      </w:r>
      <w:r>
        <w:rPr>
          <w:b/>
          <w:spacing w:val="-9"/>
          <w:sz w:val="24"/>
        </w:rPr>
        <w:t xml:space="preserve"> </w:t>
      </w:r>
      <w:r>
        <w:rPr>
          <w:b/>
          <w:sz w:val="24"/>
        </w:rPr>
        <w:t>Negatives</w:t>
      </w:r>
      <w:r>
        <w:rPr>
          <w:b/>
          <w:spacing w:val="-2"/>
          <w:sz w:val="24"/>
        </w:rPr>
        <w:t xml:space="preserve"> </w:t>
      </w:r>
      <w:r>
        <w:rPr>
          <w:b/>
          <w:sz w:val="24"/>
        </w:rPr>
        <w:t>(FN):</w:t>
      </w:r>
      <w:r>
        <w:rPr>
          <w:b/>
          <w:spacing w:val="1"/>
          <w:sz w:val="24"/>
        </w:rPr>
        <w:t xml:space="preserve"> </w:t>
      </w:r>
      <w:r>
        <w:rPr>
          <w:sz w:val="24"/>
        </w:rPr>
        <w:t>0</w:t>
      </w:r>
      <w:r>
        <w:rPr>
          <w:spacing w:val="-9"/>
          <w:sz w:val="24"/>
        </w:rPr>
        <w:t xml:space="preserve"> </w:t>
      </w:r>
      <w:r>
        <w:rPr>
          <w:sz w:val="24"/>
        </w:rPr>
        <w:t>(Incorrectly</w:t>
      </w:r>
      <w:r>
        <w:rPr>
          <w:spacing w:val="-8"/>
          <w:sz w:val="24"/>
        </w:rPr>
        <w:t xml:space="preserve"> </w:t>
      </w:r>
      <w:r>
        <w:rPr>
          <w:sz w:val="24"/>
        </w:rPr>
        <w:t>predicted as</w:t>
      </w:r>
      <w:r>
        <w:rPr>
          <w:spacing w:val="-6"/>
          <w:sz w:val="24"/>
        </w:rPr>
        <w:t xml:space="preserve"> </w:t>
      </w:r>
      <w:r>
        <w:rPr>
          <w:sz w:val="24"/>
        </w:rPr>
        <w:t>Not</w:t>
      </w:r>
      <w:r>
        <w:rPr>
          <w:spacing w:val="-1"/>
          <w:sz w:val="24"/>
        </w:rPr>
        <w:t xml:space="preserve"> </w:t>
      </w:r>
      <w:r>
        <w:rPr>
          <w:sz w:val="24"/>
        </w:rPr>
        <w:t>Fraud when</w:t>
      </w:r>
      <w:r>
        <w:rPr>
          <w:spacing w:val="-4"/>
          <w:sz w:val="24"/>
        </w:rPr>
        <w:t xml:space="preserve"> </w:t>
      </w:r>
      <w:r>
        <w:rPr>
          <w:spacing w:val="-2"/>
          <w:sz w:val="24"/>
        </w:rPr>
        <w:t>Fraud)</w:t>
      </w:r>
    </w:p>
    <w:p w14:paraId="41E5513E">
      <w:pPr>
        <w:pStyle w:val="11"/>
        <w:numPr>
          <w:ilvl w:val="2"/>
          <w:numId w:val="18"/>
        </w:numPr>
        <w:tabs>
          <w:tab w:val="left" w:pos="1080"/>
        </w:tabs>
        <w:spacing w:before="137" w:after="0" w:line="240" w:lineRule="auto"/>
        <w:ind w:left="1080" w:right="0" w:hanging="360"/>
        <w:jc w:val="left"/>
        <w:rPr>
          <w:sz w:val="24"/>
        </w:rPr>
      </w:pPr>
      <w:r>
        <w:rPr>
          <w:b/>
          <w:sz w:val="24"/>
        </w:rPr>
        <w:t>True</w:t>
      </w:r>
      <w:r>
        <w:rPr>
          <w:b/>
          <w:spacing w:val="-8"/>
          <w:sz w:val="24"/>
        </w:rPr>
        <w:t xml:space="preserve"> </w:t>
      </w:r>
      <w:r>
        <w:rPr>
          <w:b/>
          <w:sz w:val="24"/>
        </w:rPr>
        <w:t>Positives</w:t>
      </w:r>
      <w:r>
        <w:rPr>
          <w:b/>
          <w:spacing w:val="-3"/>
          <w:sz w:val="24"/>
        </w:rPr>
        <w:t xml:space="preserve"> </w:t>
      </w:r>
      <w:r>
        <w:rPr>
          <w:b/>
          <w:sz w:val="24"/>
        </w:rPr>
        <w:t>(TP):</w:t>
      </w:r>
      <w:r>
        <w:rPr>
          <w:b/>
          <w:spacing w:val="1"/>
          <w:sz w:val="24"/>
        </w:rPr>
        <w:t xml:space="preserve"> </w:t>
      </w:r>
      <w:r>
        <w:rPr>
          <w:sz w:val="24"/>
        </w:rPr>
        <w:t>1022</w:t>
      </w:r>
      <w:r>
        <w:rPr>
          <w:spacing w:val="-5"/>
          <w:sz w:val="24"/>
        </w:rPr>
        <w:t xml:space="preserve"> </w:t>
      </w:r>
      <w:r>
        <w:rPr>
          <w:sz w:val="24"/>
        </w:rPr>
        <w:t>(Correctly</w:t>
      </w:r>
      <w:r>
        <w:rPr>
          <w:spacing w:val="-8"/>
          <w:sz w:val="24"/>
        </w:rPr>
        <w:t xml:space="preserve"> </w:t>
      </w:r>
      <w:r>
        <w:rPr>
          <w:sz w:val="24"/>
        </w:rPr>
        <w:t xml:space="preserve">predicted </w:t>
      </w:r>
      <w:r>
        <w:rPr>
          <w:spacing w:val="-2"/>
          <w:sz w:val="24"/>
        </w:rPr>
        <w:t>Fraud)</w:t>
      </w:r>
    </w:p>
    <w:p w14:paraId="15D454B0">
      <w:pPr>
        <w:pStyle w:val="9"/>
        <w:spacing w:before="149"/>
      </w:pPr>
    </w:p>
    <w:p w14:paraId="69998274">
      <w:pPr>
        <w:pStyle w:val="5"/>
        <w:spacing w:before="1"/>
      </w:pPr>
      <w:bookmarkStart w:id="60" w:name="Observations:"/>
      <w:bookmarkEnd w:id="60"/>
      <w:r>
        <w:rPr>
          <w:spacing w:val="-2"/>
        </w:rPr>
        <w:t>Observations:</w:t>
      </w:r>
    </w:p>
    <w:p w14:paraId="77E411D1">
      <w:pPr>
        <w:pStyle w:val="9"/>
        <w:spacing w:before="83"/>
        <w:rPr>
          <w:b/>
          <w:sz w:val="26"/>
        </w:rPr>
      </w:pPr>
    </w:p>
    <w:p w14:paraId="3C30FBD9">
      <w:pPr>
        <w:pStyle w:val="11"/>
        <w:numPr>
          <w:ilvl w:val="2"/>
          <w:numId w:val="18"/>
        </w:numPr>
        <w:tabs>
          <w:tab w:val="left" w:pos="1080"/>
        </w:tabs>
        <w:spacing w:before="0" w:after="0" w:line="240" w:lineRule="auto"/>
        <w:ind w:left="1080" w:right="0" w:hanging="360"/>
        <w:jc w:val="left"/>
        <w:rPr>
          <w:sz w:val="24"/>
        </w:rPr>
      </w:pPr>
      <w:r>
        <w:rPr>
          <w:sz w:val="24"/>
        </w:rPr>
        <w:t>The</w:t>
      </w:r>
      <w:r>
        <w:rPr>
          <w:spacing w:val="-6"/>
          <w:sz w:val="24"/>
        </w:rPr>
        <w:t xml:space="preserve"> </w:t>
      </w:r>
      <w:r>
        <w:rPr>
          <w:sz w:val="24"/>
        </w:rPr>
        <w:t>model</w:t>
      </w:r>
      <w:r>
        <w:rPr>
          <w:spacing w:val="-10"/>
          <w:sz w:val="24"/>
        </w:rPr>
        <w:t xml:space="preserve"> </w:t>
      </w:r>
      <w:r>
        <w:rPr>
          <w:sz w:val="24"/>
        </w:rPr>
        <w:t>achieved</w:t>
      </w:r>
      <w:r>
        <w:rPr>
          <w:spacing w:val="-2"/>
          <w:sz w:val="24"/>
        </w:rPr>
        <w:t xml:space="preserve"> </w:t>
      </w:r>
      <w:r>
        <w:rPr>
          <w:b/>
          <w:sz w:val="24"/>
        </w:rPr>
        <w:t>perfect</w:t>
      </w:r>
      <w:r>
        <w:rPr>
          <w:b/>
          <w:spacing w:val="1"/>
          <w:sz w:val="24"/>
        </w:rPr>
        <w:t xml:space="preserve"> </w:t>
      </w:r>
      <w:r>
        <w:rPr>
          <w:b/>
          <w:sz w:val="24"/>
        </w:rPr>
        <w:t xml:space="preserve">classification </w:t>
      </w:r>
      <w:r>
        <w:rPr>
          <w:sz w:val="24"/>
        </w:rPr>
        <w:t>(0</w:t>
      </w:r>
      <w:r>
        <w:rPr>
          <w:spacing w:val="-7"/>
          <w:sz w:val="24"/>
        </w:rPr>
        <w:t xml:space="preserve"> </w:t>
      </w:r>
      <w:r>
        <w:rPr>
          <w:spacing w:val="-2"/>
          <w:sz w:val="24"/>
        </w:rPr>
        <w:t>misclassifications).</w:t>
      </w:r>
    </w:p>
    <w:p w14:paraId="0ED49AB8">
      <w:pPr>
        <w:pStyle w:val="11"/>
        <w:numPr>
          <w:ilvl w:val="2"/>
          <w:numId w:val="18"/>
        </w:numPr>
        <w:tabs>
          <w:tab w:val="left" w:pos="1081"/>
        </w:tabs>
        <w:spacing w:before="142" w:after="0" w:line="360" w:lineRule="auto"/>
        <w:ind w:left="1081" w:right="1416" w:hanging="361"/>
        <w:jc w:val="left"/>
        <w:rPr>
          <w:sz w:val="24"/>
        </w:rPr>
      </w:pPr>
      <w:r>
        <w:rPr>
          <w:b/>
          <w:sz w:val="24"/>
        </w:rPr>
        <w:t>No</w:t>
      </w:r>
      <w:r>
        <w:rPr>
          <w:b/>
          <w:spacing w:val="-8"/>
          <w:sz w:val="24"/>
        </w:rPr>
        <w:t xml:space="preserve"> </w:t>
      </w:r>
      <w:r>
        <w:rPr>
          <w:b/>
          <w:sz w:val="24"/>
        </w:rPr>
        <w:t>False</w:t>
      </w:r>
      <w:r>
        <w:rPr>
          <w:b/>
          <w:spacing w:val="-9"/>
          <w:sz w:val="24"/>
        </w:rPr>
        <w:t xml:space="preserve"> </w:t>
      </w:r>
      <w:r>
        <w:rPr>
          <w:b/>
          <w:sz w:val="24"/>
        </w:rPr>
        <w:t>Positives</w:t>
      </w:r>
      <w:r>
        <w:rPr>
          <w:b/>
          <w:spacing w:val="-10"/>
          <w:sz w:val="24"/>
        </w:rPr>
        <w:t xml:space="preserve"> </w:t>
      </w:r>
      <w:r>
        <w:rPr>
          <w:b/>
          <w:sz w:val="24"/>
        </w:rPr>
        <w:t>or</w:t>
      </w:r>
      <w:r>
        <w:rPr>
          <w:b/>
          <w:spacing w:val="-9"/>
          <w:sz w:val="24"/>
        </w:rPr>
        <w:t xml:space="preserve"> </w:t>
      </w:r>
      <w:r>
        <w:rPr>
          <w:b/>
          <w:sz w:val="24"/>
        </w:rPr>
        <w:t>False</w:t>
      </w:r>
      <w:r>
        <w:rPr>
          <w:b/>
          <w:spacing w:val="-8"/>
          <w:sz w:val="24"/>
        </w:rPr>
        <w:t xml:space="preserve"> </w:t>
      </w:r>
      <w:r>
        <w:rPr>
          <w:b/>
          <w:sz w:val="24"/>
        </w:rPr>
        <w:t>Negatives</w:t>
      </w:r>
      <w:r>
        <w:rPr>
          <w:sz w:val="24"/>
        </w:rPr>
        <w:t>,</w:t>
      </w:r>
      <w:r>
        <w:rPr>
          <w:spacing w:val="-2"/>
          <w:sz w:val="24"/>
        </w:rPr>
        <w:t xml:space="preserve"> </w:t>
      </w:r>
      <w:r>
        <w:rPr>
          <w:sz w:val="24"/>
        </w:rPr>
        <w:t>meaning</w:t>
      </w:r>
      <w:r>
        <w:rPr>
          <w:spacing w:val="-7"/>
          <w:sz w:val="24"/>
        </w:rPr>
        <w:t xml:space="preserve"> </w:t>
      </w:r>
      <w:r>
        <w:rPr>
          <w:sz w:val="24"/>
        </w:rPr>
        <w:t>the</w:t>
      </w:r>
      <w:r>
        <w:rPr>
          <w:spacing w:val="-4"/>
          <w:sz w:val="24"/>
        </w:rPr>
        <w:t xml:space="preserve"> </w:t>
      </w:r>
      <w:r>
        <w:rPr>
          <w:sz w:val="24"/>
        </w:rPr>
        <w:t>model</w:t>
      </w:r>
      <w:r>
        <w:rPr>
          <w:spacing w:val="-15"/>
          <w:sz w:val="24"/>
        </w:rPr>
        <w:t xml:space="preserve"> </w:t>
      </w:r>
      <w:r>
        <w:rPr>
          <w:sz w:val="24"/>
        </w:rPr>
        <w:t>did</w:t>
      </w:r>
      <w:r>
        <w:rPr>
          <w:spacing w:val="-3"/>
          <w:sz w:val="24"/>
        </w:rPr>
        <w:t xml:space="preserve"> </w:t>
      </w:r>
      <w:r>
        <w:rPr>
          <w:sz w:val="24"/>
        </w:rPr>
        <w:t>not</w:t>
      </w:r>
      <w:r>
        <w:rPr>
          <w:spacing w:val="-7"/>
          <w:sz w:val="24"/>
        </w:rPr>
        <w:t xml:space="preserve"> </w:t>
      </w:r>
      <w:r>
        <w:rPr>
          <w:sz w:val="24"/>
        </w:rPr>
        <w:t>incorrectly</w:t>
      </w:r>
      <w:r>
        <w:rPr>
          <w:spacing w:val="-11"/>
          <w:sz w:val="24"/>
        </w:rPr>
        <w:t xml:space="preserve"> </w:t>
      </w:r>
      <w:r>
        <w:rPr>
          <w:sz w:val="24"/>
        </w:rPr>
        <w:t>classify any transactions.</w:t>
      </w:r>
    </w:p>
    <w:p w14:paraId="28482C3F">
      <w:pPr>
        <w:pStyle w:val="11"/>
        <w:numPr>
          <w:ilvl w:val="2"/>
          <w:numId w:val="18"/>
        </w:numPr>
        <w:tabs>
          <w:tab w:val="left" w:pos="1081"/>
        </w:tabs>
        <w:spacing w:before="0" w:after="0" w:line="360" w:lineRule="auto"/>
        <w:ind w:left="1081" w:right="1584" w:hanging="361"/>
        <w:jc w:val="left"/>
        <w:rPr>
          <w:sz w:val="24"/>
        </w:rPr>
      </w:pPr>
      <w:r>
        <w:rPr>
          <w:sz w:val="24"/>
        </w:rPr>
        <w:t>A</w:t>
      </w:r>
      <w:r>
        <w:rPr>
          <w:spacing w:val="-15"/>
          <w:sz w:val="24"/>
        </w:rPr>
        <w:t xml:space="preserve"> </w:t>
      </w:r>
      <w:r>
        <w:rPr>
          <w:b/>
          <w:sz w:val="24"/>
        </w:rPr>
        <w:t>perfect</w:t>
      </w:r>
      <w:r>
        <w:rPr>
          <w:b/>
          <w:spacing w:val="-14"/>
          <w:sz w:val="24"/>
        </w:rPr>
        <w:t xml:space="preserve"> </w:t>
      </w:r>
      <w:r>
        <w:rPr>
          <w:b/>
          <w:sz w:val="24"/>
        </w:rPr>
        <w:t>separation</w:t>
      </w:r>
      <w:r>
        <w:rPr>
          <w:b/>
          <w:spacing w:val="-11"/>
          <w:sz w:val="24"/>
        </w:rPr>
        <w:t xml:space="preserve"> </w:t>
      </w:r>
      <w:r>
        <w:rPr>
          <w:sz w:val="24"/>
        </w:rPr>
        <w:t>between</w:t>
      </w:r>
      <w:r>
        <w:rPr>
          <w:spacing w:val="-12"/>
          <w:sz w:val="24"/>
        </w:rPr>
        <w:t xml:space="preserve"> </w:t>
      </w:r>
      <w:r>
        <w:rPr>
          <w:sz w:val="24"/>
        </w:rPr>
        <w:t>fraudulent</w:t>
      </w:r>
      <w:r>
        <w:rPr>
          <w:spacing w:val="-7"/>
          <w:sz w:val="24"/>
        </w:rPr>
        <w:t xml:space="preserve"> </w:t>
      </w:r>
      <w:r>
        <w:rPr>
          <w:sz w:val="24"/>
        </w:rPr>
        <w:t>and</w:t>
      </w:r>
      <w:r>
        <w:rPr>
          <w:spacing w:val="-13"/>
          <w:sz w:val="24"/>
        </w:rPr>
        <w:t xml:space="preserve"> </w:t>
      </w:r>
      <w:r>
        <w:rPr>
          <w:sz w:val="24"/>
        </w:rPr>
        <w:t>non-fraudulent</w:t>
      </w:r>
      <w:r>
        <w:rPr>
          <w:spacing w:val="-7"/>
          <w:sz w:val="24"/>
        </w:rPr>
        <w:t xml:space="preserve"> </w:t>
      </w:r>
      <w:r>
        <w:rPr>
          <w:sz w:val="24"/>
        </w:rPr>
        <w:t>transactions,</w:t>
      </w:r>
      <w:r>
        <w:rPr>
          <w:spacing w:val="-6"/>
          <w:sz w:val="24"/>
        </w:rPr>
        <w:t xml:space="preserve"> </w:t>
      </w:r>
      <w:r>
        <w:rPr>
          <w:sz w:val="24"/>
        </w:rPr>
        <w:t>indicating highly effective threshold tuning.</w:t>
      </w:r>
    </w:p>
    <w:p w14:paraId="3B07FCDB">
      <w:pPr>
        <w:pStyle w:val="4"/>
        <w:numPr>
          <w:ilvl w:val="1"/>
          <w:numId w:val="18"/>
        </w:numPr>
        <w:tabs>
          <w:tab w:val="left" w:pos="777"/>
        </w:tabs>
        <w:spacing w:before="242" w:after="0" w:line="240" w:lineRule="auto"/>
        <w:ind w:left="777" w:right="0" w:hanging="417"/>
        <w:jc w:val="left"/>
      </w:pPr>
      <w:bookmarkStart w:id="61" w:name="7.2 Confusion Matrix for DNN"/>
      <w:bookmarkEnd w:id="61"/>
      <w:r>
        <w:t>Confusion</w:t>
      </w:r>
      <w:r>
        <w:rPr>
          <w:spacing w:val="-16"/>
        </w:rPr>
        <w:t xml:space="preserve"> </w:t>
      </w:r>
      <w:r>
        <w:t>Matrix</w:t>
      </w:r>
      <w:r>
        <w:rPr>
          <w:spacing w:val="-14"/>
        </w:rPr>
        <w:t xml:space="preserve"> </w:t>
      </w:r>
      <w:r>
        <w:t>for</w:t>
      </w:r>
      <w:r>
        <w:rPr>
          <w:spacing w:val="-10"/>
        </w:rPr>
        <w:t xml:space="preserve"> </w:t>
      </w:r>
      <w:r>
        <w:rPr>
          <w:spacing w:val="-5"/>
        </w:rPr>
        <w:t>DNN</w:t>
      </w:r>
    </w:p>
    <w:p w14:paraId="4156121C">
      <w:pPr>
        <w:pStyle w:val="9"/>
        <w:rPr>
          <w:b/>
          <w:sz w:val="20"/>
        </w:rPr>
      </w:pPr>
    </w:p>
    <w:p w14:paraId="387078FC">
      <w:pPr>
        <w:pStyle w:val="9"/>
        <w:rPr>
          <w:b/>
          <w:sz w:val="20"/>
        </w:rPr>
      </w:pPr>
    </w:p>
    <w:p w14:paraId="1F3D878A">
      <w:pPr>
        <w:pStyle w:val="9"/>
        <w:rPr>
          <w:b/>
          <w:sz w:val="20"/>
        </w:rPr>
      </w:pPr>
    </w:p>
    <w:p w14:paraId="3303910E">
      <w:pPr>
        <w:pStyle w:val="9"/>
        <w:spacing w:before="50"/>
        <w:rPr>
          <w:b/>
          <w:sz w:val="20"/>
        </w:rPr>
      </w:pPr>
      <w:r>
        <w:rPr>
          <w:b/>
          <w:sz w:val="20"/>
        </w:rPr>
        <w:drawing>
          <wp:anchor distT="0" distB="0" distL="0" distR="0" simplePos="0" relativeHeight="251667456" behindDoc="1" locked="0" layoutInCell="1" allowOverlap="1">
            <wp:simplePos x="0" y="0"/>
            <wp:positionH relativeFrom="page">
              <wp:posOffset>916305</wp:posOffset>
            </wp:positionH>
            <wp:positionV relativeFrom="paragraph">
              <wp:posOffset>193040</wp:posOffset>
            </wp:positionV>
            <wp:extent cx="5885180" cy="3147695"/>
            <wp:effectExtent l="0" t="0" r="0" b="0"/>
            <wp:wrapTopAndBottom/>
            <wp:docPr id="10" name="Image 10"/>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7" cstate="print"/>
                    <a:stretch>
                      <a:fillRect/>
                    </a:stretch>
                  </pic:blipFill>
                  <pic:spPr>
                    <a:xfrm>
                      <a:off x="0" y="0"/>
                      <a:ext cx="5885042" cy="3147441"/>
                    </a:xfrm>
                    <a:prstGeom prst="rect">
                      <a:avLst/>
                    </a:prstGeom>
                  </pic:spPr>
                </pic:pic>
              </a:graphicData>
            </a:graphic>
          </wp:anchor>
        </w:drawing>
      </w:r>
    </w:p>
    <w:p w14:paraId="661FE5EE">
      <w:pPr>
        <w:pStyle w:val="9"/>
        <w:rPr>
          <w:b/>
          <w:sz w:val="28"/>
        </w:rPr>
      </w:pPr>
    </w:p>
    <w:p w14:paraId="286A0E8F">
      <w:pPr>
        <w:pStyle w:val="9"/>
        <w:spacing w:before="168"/>
        <w:rPr>
          <w:b/>
          <w:sz w:val="28"/>
        </w:rPr>
      </w:pPr>
    </w:p>
    <w:p w14:paraId="388A7081">
      <w:pPr>
        <w:pStyle w:val="9"/>
        <w:ind w:left="3399"/>
      </w:pPr>
      <w:r>
        <w:t>Fig.</w:t>
      </w:r>
      <w:r>
        <w:rPr>
          <w:spacing w:val="-1"/>
        </w:rPr>
        <w:t xml:space="preserve"> </w:t>
      </w:r>
      <w:r>
        <w:t>4-</w:t>
      </w:r>
      <w:r>
        <w:rPr>
          <w:spacing w:val="-5"/>
        </w:rPr>
        <w:t xml:space="preserve"> </w:t>
      </w:r>
      <w:r>
        <w:t>Confusion</w:t>
      </w:r>
      <w:r>
        <w:rPr>
          <w:spacing w:val="-9"/>
        </w:rPr>
        <w:t xml:space="preserve"> </w:t>
      </w:r>
      <w:r>
        <w:t>Matrix</w:t>
      </w:r>
      <w:r>
        <w:rPr>
          <w:spacing w:val="-2"/>
        </w:rPr>
        <w:t xml:space="preserve"> </w:t>
      </w:r>
      <w:r>
        <w:t>for</w:t>
      </w:r>
      <w:r>
        <w:rPr>
          <w:spacing w:val="1"/>
        </w:rPr>
        <w:t xml:space="preserve"> </w:t>
      </w:r>
      <w:r>
        <w:rPr>
          <w:spacing w:val="-5"/>
        </w:rPr>
        <w:t>DNN</w:t>
      </w:r>
    </w:p>
    <w:p w14:paraId="09451CDD">
      <w:pPr>
        <w:pStyle w:val="9"/>
        <w:spacing w:before="58"/>
      </w:pPr>
    </w:p>
    <w:p w14:paraId="41FAF5D1">
      <w:pPr>
        <w:pStyle w:val="9"/>
        <w:spacing w:line="360" w:lineRule="auto"/>
        <w:ind w:left="360" w:right="962"/>
      </w:pPr>
      <w:r>
        <w:t>The</w:t>
      </w:r>
      <w:r>
        <w:rPr>
          <w:spacing w:val="35"/>
        </w:rPr>
        <w:t xml:space="preserve"> </w:t>
      </w:r>
      <w:r>
        <w:t>image</w:t>
      </w:r>
      <w:r>
        <w:rPr>
          <w:spacing w:val="35"/>
        </w:rPr>
        <w:t xml:space="preserve"> </w:t>
      </w:r>
      <w:r>
        <w:t>is</w:t>
      </w:r>
      <w:r>
        <w:rPr>
          <w:spacing w:val="25"/>
        </w:rPr>
        <w:t xml:space="preserve"> </w:t>
      </w:r>
      <w:r>
        <w:t>a</w:t>
      </w:r>
      <w:r>
        <w:rPr>
          <w:spacing w:val="31"/>
        </w:rPr>
        <w:t xml:space="preserve"> </w:t>
      </w:r>
      <w:r>
        <w:t>confusion</w:t>
      </w:r>
      <w:r>
        <w:rPr>
          <w:spacing w:val="28"/>
        </w:rPr>
        <w:t xml:space="preserve"> </w:t>
      </w:r>
      <w:r>
        <w:t>matrix</w:t>
      </w:r>
      <w:r>
        <w:rPr>
          <w:spacing w:val="32"/>
        </w:rPr>
        <w:t xml:space="preserve"> </w:t>
      </w:r>
      <w:r>
        <w:t>for</w:t>
      </w:r>
      <w:r>
        <w:rPr>
          <w:spacing w:val="29"/>
        </w:rPr>
        <w:t xml:space="preserve"> </w:t>
      </w:r>
      <w:r>
        <w:t>the</w:t>
      </w:r>
      <w:r>
        <w:rPr>
          <w:spacing w:val="31"/>
        </w:rPr>
        <w:t xml:space="preserve"> </w:t>
      </w:r>
      <w:r>
        <w:t>Deep</w:t>
      </w:r>
      <w:r>
        <w:rPr>
          <w:spacing w:val="31"/>
        </w:rPr>
        <w:t xml:space="preserve"> </w:t>
      </w:r>
      <w:r>
        <w:t>Neural</w:t>
      </w:r>
      <w:r>
        <w:rPr>
          <w:spacing w:val="23"/>
        </w:rPr>
        <w:t xml:space="preserve"> </w:t>
      </w:r>
      <w:r>
        <w:t>Network</w:t>
      </w:r>
      <w:r>
        <w:rPr>
          <w:spacing w:val="31"/>
        </w:rPr>
        <w:t xml:space="preserve"> </w:t>
      </w:r>
      <w:r>
        <w:t>(DNN)</w:t>
      </w:r>
      <w:r>
        <w:rPr>
          <w:spacing w:val="29"/>
        </w:rPr>
        <w:t xml:space="preserve"> </w:t>
      </w:r>
      <w:r>
        <w:t>model</w:t>
      </w:r>
      <w:r>
        <w:rPr>
          <w:spacing w:val="23"/>
        </w:rPr>
        <w:t xml:space="preserve"> </w:t>
      </w:r>
      <w:r>
        <w:t>used</w:t>
      </w:r>
      <w:r>
        <w:rPr>
          <w:spacing w:val="36"/>
        </w:rPr>
        <w:t xml:space="preserve"> </w:t>
      </w:r>
      <w:r>
        <w:t>in</w:t>
      </w:r>
      <w:r>
        <w:rPr>
          <w:spacing w:val="22"/>
        </w:rPr>
        <w:t xml:space="preserve"> </w:t>
      </w:r>
      <w:r>
        <w:t>Online Payment Fraud Detection. It visually represents the model's classification performance.</w:t>
      </w:r>
    </w:p>
    <w:p w14:paraId="404C3B91">
      <w:pPr>
        <w:pStyle w:val="9"/>
        <w:spacing w:after="0" w:line="360" w:lineRule="auto"/>
        <w:sectPr>
          <w:pgSz w:w="12240" w:h="15840"/>
          <w:pgMar w:top="1360" w:right="360" w:bottom="1340" w:left="1080" w:header="0" w:footer="1159" w:gutter="0"/>
          <w:cols w:space="720" w:num="1"/>
        </w:sectPr>
      </w:pPr>
    </w:p>
    <w:p w14:paraId="27E3DA81">
      <w:pPr>
        <w:pStyle w:val="5"/>
        <w:spacing w:before="77"/>
      </w:pPr>
      <w:bookmarkStart w:id="62" w:name="Confusion Matrix Breakdown:"/>
      <w:bookmarkEnd w:id="62"/>
      <w:r>
        <w:rPr>
          <w:spacing w:val="-2"/>
        </w:rPr>
        <w:t>Confusion</w:t>
      </w:r>
      <w:r>
        <w:rPr>
          <w:spacing w:val="-5"/>
        </w:rPr>
        <w:t xml:space="preserve"> </w:t>
      </w:r>
      <w:r>
        <w:rPr>
          <w:spacing w:val="-2"/>
        </w:rPr>
        <w:t>Matrix</w:t>
      </w:r>
      <w:r>
        <w:rPr>
          <w:spacing w:val="-1"/>
        </w:rPr>
        <w:t xml:space="preserve"> </w:t>
      </w:r>
      <w:r>
        <w:rPr>
          <w:spacing w:val="-2"/>
        </w:rPr>
        <w:t>Breakdown:</w:t>
      </w:r>
    </w:p>
    <w:p w14:paraId="45F53176">
      <w:pPr>
        <w:pStyle w:val="9"/>
        <w:spacing w:before="88"/>
        <w:rPr>
          <w:b/>
          <w:sz w:val="26"/>
        </w:rPr>
      </w:pPr>
    </w:p>
    <w:p w14:paraId="4F11DC2F">
      <w:pPr>
        <w:pStyle w:val="11"/>
        <w:numPr>
          <w:ilvl w:val="2"/>
          <w:numId w:val="18"/>
        </w:numPr>
        <w:tabs>
          <w:tab w:val="left" w:pos="1080"/>
        </w:tabs>
        <w:spacing w:before="0" w:after="0" w:line="240" w:lineRule="auto"/>
        <w:ind w:left="1080" w:right="0" w:hanging="360"/>
        <w:jc w:val="left"/>
        <w:rPr>
          <w:sz w:val="24"/>
        </w:rPr>
      </w:pPr>
      <w:r>
        <w:rPr>
          <w:b/>
          <w:sz w:val="24"/>
        </w:rPr>
        <w:t>True</w:t>
      </w:r>
      <w:r>
        <w:rPr>
          <w:b/>
          <w:spacing w:val="-7"/>
          <w:sz w:val="24"/>
        </w:rPr>
        <w:t xml:space="preserve"> </w:t>
      </w:r>
      <w:r>
        <w:rPr>
          <w:b/>
          <w:sz w:val="24"/>
        </w:rPr>
        <w:t>Negatives</w:t>
      </w:r>
      <w:r>
        <w:rPr>
          <w:b/>
          <w:spacing w:val="-2"/>
          <w:sz w:val="24"/>
        </w:rPr>
        <w:t xml:space="preserve"> </w:t>
      </w:r>
      <w:r>
        <w:rPr>
          <w:b/>
          <w:sz w:val="24"/>
        </w:rPr>
        <w:t>(TN):</w:t>
      </w:r>
      <w:r>
        <w:rPr>
          <w:b/>
          <w:spacing w:val="3"/>
          <w:sz w:val="24"/>
        </w:rPr>
        <w:t xml:space="preserve"> </w:t>
      </w:r>
      <w:r>
        <w:rPr>
          <w:sz w:val="24"/>
        </w:rPr>
        <w:t>3</w:t>
      </w:r>
      <w:r>
        <w:rPr>
          <w:spacing w:val="-8"/>
          <w:sz w:val="24"/>
        </w:rPr>
        <w:t xml:space="preserve"> </w:t>
      </w:r>
      <w:r>
        <w:rPr>
          <w:sz w:val="24"/>
        </w:rPr>
        <w:t>(Correctly</w:t>
      </w:r>
      <w:r>
        <w:rPr>
          <w:spacing w:val="-9"/>
          <w:sz w:val="24"/>
        </w:rPr>
        <w:t xml:space="preserve"> </w:t>
      </w:r>
      <w:r>
        <w:rPr>
          <w:sz w:val="24"/>
        </w:rPr>
        <w:t>predicted</w:t>
      </w:r>
      <w:r>
        <w:rPr>
          <w:spacing w:val="1"/>
          <w:sz w:val="24"/>
        </w:rPr>
        <w:t xml:space="preserve"> </w:t>
      </w:r>
      <w:r>
        <w:rPr>
          <w:sz w:val="24"/>
        </w:rPr>
        <w:t>Not</w:t>
      </w:r>
      <w:r>
        <w:rPr>
          <w:spacing w:val="-2"/>
          <w:sz w:val="24"/>
        </w:rPr>
        <w:t xml:space="preserve"> Fraud)</w:t>
      </w:r>
    </w:p>
    <w:p w14:paraId="56BF0D18">
      <w:pPr>
        <w:pStyle w:val="11"/>
        <w:numPr>
          <w:ilvl w:val="2"/>
          <w:numId w:val="18"/>
        </w:numPr>
        <w:tabs>
          <w:tab w:val="left" w:pos="1080"/>
        </w:tabs>
        <w:spacing w:before="138" w:after="0" w:line="240" w:lineRule="auto"/>
        <w:ind w:left="1080" w:right="0" w:hanging="360"/>
        <w:jc w:val="left"/>
        <w:rPr>
          <w:sz w:val="24"/>
        </w:rPr>
      </w:pPr>
      <w:r>
        <w:rPr>
          <w:b/>
          <w:sz w:val="24"/>
        </w:rPr>
        <w:t>False</w:t>
      </w:r>
      <w:r>
        <w:rPr>
          <w:b/>
          <w:spacing w:val="-9"/>
          <w:sz w:val="24"/>
        </w:rPr>
        <w:t xml:space="preserve"> </w:t>
      </w:r>
      <w:r>
        <w:rPr>
          <w:b/>
          <w:sz w:val="24"/>
        </w:rPr>
        <w:t>Positives</w:t>
      </w:r>
      <w:r>
        <w:rPr>
          <w:b/>
          <w:spacing w:val="-2"/>
          <w:sz w:val="24"/>
        </w:rPr>
        <w:t xml:space="preserve"> </w:t>
      </w:r>
      <w:r>
        <w:rPr>
          <w:b/>
          <w:sz w:val="24"/>
        </w:rPr>
        <w:t>(FP):</w:t>
      </w:r>
      <w:r>
        <w:rPr>
          <w:b/>
          <w:spacing w:val="1"/>
          <w:sz w:val="24"/>
        </w:rPr>
        <w:t xml:space="preserve"> </w:t>
      </w:r>
      <w:r>
        <w:rPr>
          <w:sz w:val="24"/>
        </w:rPr>
        <w:t>975</w:t>
      </w:r>
      <w:r>
        <w:rPr>
          <w:spacing w:val="-5"/>
          <w:sz w:val="24"/>
        </w:rPr>
        <w:t xml:space="preserve"> </w:t>
      </w:r>
      <w:r>
        <w:rPr>
          <w:sz w:val="24"/>
        </w:rPr>
        <w:t>(Incorrectly</w:t>
      </w:r>
      <w:r>
        <w:rPr>
          <w:spacing w:val="-8"/>
          <w:sz w:val="24"/>
        </w:rPr>
        <w:t xml:space="preserve"> </w:t>
      </w:r>
      <w:r>
        <w:rPr>
          <w:sz w:val="24"/>
        </w:rPr>
        <w:t>predicted</w:t>
      </w:r>
      <w:r>
        <w:rPr>
          <w:spacing w:val="1"/>
          <w:sz w:val="24"/>
        </w:rPr>
        <w:t xml:space="preserve"> </w:t>
      </w:r>
      <w:r>
        <w:rPr>
          <w:sz w:val="24"/>
        </w:rPr>
        <w:t>as</w:t>
      </w:r>
      <w:r>
        <w:rPr>
          <w:spacing w:val="-3"/>
          <w:sz w:val="24"/>
        </w:rPr>
        <w:t xml:space="preserve"> </w:t>
      </w:r>
      <w:r>
        <w:rPr>
          <w:sz w:val="24"/>
        </w:rPr>
        <w:t>Fraud</w:t>
      </w:r>
      <w:r>
        <w:rPr>
          <w:spacing w:val="-1"/>
          <w:sz w:val="24"/>
        </w:rPr>
        <w:t xml:space="preserve"> </w:t>
      </w:r>
      <w:r>
        <w:rPr>
          <w:sz w:val="24"/>
        </w:rPr>
        <w:t>when</w:t>
      </w:r>
      <w:r>
        <w:rPr>
          <w:spacing w:val="-9"/>
          <w:sz w:val="24"/>
        </w:rPr>
        <w:t xml:space="preserve"> </w:t>
      </w:r>
      <w:r>
        <w:rPr>
          <w:sz w:val="24"/>
        </w:rPr>
        <w:t>Not</w:t>
      </w:r>
      <w:r>
        <w:rPr>
          <w:spacing w:val="1"/>
          <w:sz w:val="24"/>
        </w:rPr>
        <w:t xml:space="preserve"> </w:t>
      </w:r>
      <w:r>
        <w:rPr>
          <w:spacing w:val="-2"/>
          <w:sz w:val="24"/>
        </w:rPr>
        <w:t>Fraud)</w:t>
      </w:r>
    </w:p>
    <w:p w14:paraId="1AB2261B">
      <w:pPr>
        <w:pStyle w:val="11"/>
        <w:numPr>
          <w:ilvl w:val="2"/>
          <w:numId w:val="18"/>
        </w:numPr>
        <w:tabs>
          <w:tab w:val="left" w:pos="1080"/>
        </w:tabs>
        <w:spacing w:before="137" w:after="0" w:line="240" w:lineRule="auto"/>
        <w:ind w:left="1080" w:right="0" w:hanging="360"/>
        <w:jc w:val="left"/>
        <w:rPr>
          <w:sz w:val="24"/>
        </w:rPr>
      </w:pPr>
      <w:r>
        <w:rPr>
          <w:b/>
          <w:sz w:val="24"/>
        </w:rPr>
        <w:t>False</w:t>
      </w:r>
      <w:r>
        <w:rPr>
          <w:b/>
          <w:spacing w:val="-9"/>
          <w:sz w:val="24"/>
        </w:rPr>
        <w:t xml:space="preserve"> </w:t>
      </w:r>
      <w:r>
        <w:rPr>
          <w:b/>
          <w:sz w:val="24"/>
        </w:rPr>
        <w:t>Negatives</w:t>
      </w:r>
      <w:r>
        <w:rPr>
          <w:b/>
          <w:spacing w:val="-2"/>
          <w:sz w:val="24"/>
        </w:rPr>
        <w:t xml:space="preserve"> </w:t>
      </w:r>
      <w:r>
        <w:rPr>
          <w:b/>
          <w:sz w:val="24"/>
        </w:rPr>
        <w:t>(FN):</w:t>
      </w:r>
      <w:r>
        <w:rPr>
          <w:b/>
          <w:spacing w:val="1"/>
          <w:sz w:val="24"/>
        </w:rPr>
        <w:t xml:space="preserve"> </w:t>
      </w:r>
      <w:r>
        <w:rPr>
          <w:sz w:val="24"/>
        </w:rPr>
        <w:t>3</w:t>
      </w:r>
      <w:r>
        <w:rPr>
          <w:spacing w:val="-9"/>
          <w:sz w:val="24"/>
        </w:rPr>
        <w:t xml:space="preserve"> </w:t>
      </w:r>
      <w:r>
        <w:rPr>
          <w:sz w:val="24"/>
        </w:rPr>
        <w:t>(Incorrectly</w:t>
      </w:r>
      <w:r>
        <w:rPr>
          <w:spacing w:val="-8"/>
          <w:sz w:val="24"/>
        </w:rPr>
        <w:t xml:space="preserve"> </w:t>
      </w:r>
      <w:r>
        <w:rPr>
          <w:sz w:val="24"/>
        </w:rPr>
        <w:t>predicted as</w:t>
      </w:r>
      <w:r>
        <w:rPr>
          <w:spacing w:val="-6"/>
          <w:sz w:val="24"/>
        </w:rPr>
        <w:t xml:space="preserve"> </w:t>
      </w:r>
      <w:r>
        <w:rPr>
          <w:sz w:val="24"/>
        </w:rPr>
        <w:t>Not</w:t>
      </w:r>
      <w:r>
        <w:rPr>
          <w:spacing w:val="-1"/>
          <w:sz w:val="24"/>
        </w:rPr>
        <w:t xml:space="preserve"> </w:t>
      </w:r>
      <w:r>
        <w:rPr>
          <w:sz w:val="24"/>
        </w:rPr>
        <w:t>Fraud when</w:t>
      </w:r>
      <w:r>
        <w:rPr>
          <w:spacing w:val="-4"/>
          <w:sz w:val="24"/>
        </w:rPr>
        <w:t xml:space="preserve"> </w:t>
      </w:r>
      <w:r>
        <w:rPr>
          <w:spacing w:val="-2"/>
          <w:sz w:val="24"/>
        </w:rPr>
        <w:t>Fraud)</w:t>
      </w:r>
    </w:p>
    <w:p w14:paraId="55043601">
      <w:pPr>
        <w:pStyle w:val="11"/>
        <w:numPr>
          <w:ilvl w:val="2"/>
          <w:numId w:val="18"/>
        </w:numPr>
        <w:tabs>
          <w:tab w:val="left" w:pos="1080"/>
        </w:tabs>
        <w:spacing w:before="141" w:after="0" w:line="240" w:lineRule="auto"/>
        <w:ind w:left="1080" w:right="0" w:hanging="360"/>
        <w:jc w:val="left"/>
        <w:rPr>
          <w:sz w:val="24"/>
        </w:rPr>
      </w:pPr>
      <w:r>
        <w:rPr>
          <w:b/>
          <w:sz w:val="24"/>
        </w:rPr>
        <w:t>True</w:t>
      </w:r>
      <w:r>
        <w:rPr>
          <w:b/>
          <w:spacing w:val="-8"/>
          <w:sz w:val="24"/>
        </w:rPr>
        <w:t xml:space="preserve"> </w:t>
      </w:r>
      <w:r>
        <w:rPr>
          <w:b/>
          <w:sz w:val="24"/>
        </w:rPr>
        <w:t>Positives</w:t>
      </w:r>
      <w:r>
        <w:rPr>
          <w:b/>
          <w:spacing w:val="-3"/>
          <w:sz w:val="24"/>
        </w:rPr>
        <w:t xml:space="preserve"> </w:t>
      </w:r>
      <w:r>
        <w:rPr>
          <w:b/>
          <w:sz w:val="24"/>
        </w:rPr>
        <w:t>(TP):</w:t>
      </w:r>
      <w:r>
        <w:rPr>
          <w:b/>
          <w:spacing w:val="1"/>
          <w:sz w:val="24"/>
        </w:rPr>
        <w:t xml:space="preserve"> </w:t>
      </w:r>
      <w:r>
        <w:rPr>
          <w:sz w:val="24"/>
        </w:rPr>
        <w:t>1019</w:t>
      </w:r>
      <w:r>
        <w:rPr>
          <w:spacing w:val="-5"/>
          <w:sz w:val="24"/>
        </w:rPr>
        <w:t xml:space="preserve"> </w:t>
      </w:r>
      <w:r>
        <w:rPr>
          <w:sz w:val="24"/>
        </w:rPr>
        <w:t>(Correctly</w:t>
      </w:r>
      <w:r>
        <w:rPr>
          <w:spacing w:val="-8"/>
          <w:sz w:val="24"/>
        </w:rPr>
        <w:t xml:space="preserve"> </w:t>
      </w:r>
      <w:r>
        <w:rPr>
          <w:sz w:val="24"/>
        </w:rPr>
        <w:t xml:space="preserve">predicted </w:t>
      </w:r>
      <w:r>
        <w:rPr>
          <w:spacing w:val="-2"/>
          <w:sz w:val="24"/>
        </w:rPr>
        <w:t>Fraud)</w:t>
      </w:r>
    </w:p>
    <w:p w14:paraId="5C63C3B7">
      <w:pPr>
        <w:pStyle w:val="9"/>
        <w:spacing w:before="102"/>
      </w:pPr>
    </w:p>
    <w:p w14:paraId="3BCC4BDE">
      <w:pPr>
        <w:pStyle w:val="4"/>
        <w:ind w:left="720"/>
      </w:pPr>
      <w:bookmarkStart w:id="63" w:name="7.3 Confusion Matrix for Optimized XG Bo"/>
      <w:bookmarkEnd w:id="63"/>
      <w:r>
        <w:t>7.3</w:t>
      </w:r>
      <w:r>
        <w:rPr>
          <w:spacing w:val="-10"/>
        </w:rPr>
        <w:t xml:space="preserve"> </w:t>
      </w:r>
      <w:r>
        <w:t>Confusion</w:t>
      </w:r>
      <w:r>
        <w:rPr>
          <w:spacing w:val="-14"/>
        </w:rPr>
        <w:t xml:space="preserve"> </w:t>
      </w:r>
      <w:r>
        <w:t>Matrix</w:t>
      </w:r>
      <w:r>
        <w:rPr>
          <w:spacing w:val="-14"/>
        </w:rPr>
        <w:t xml:space="preserve"> </w:t>
      </w:r>
      <w:r>
        <w:t>for</w:t>
      </w:r>
      <w:r>
        <w:rPr>
          <w:spacing w:val="-7"/>
        </w:rPr>
        <w:t xml:space="preserve"> </w:t>
      </w:r>
      <w:r>
        <w:t>Optimized</w:t>
      </w:r>
      <w:r>
        <w:rPr>
          <w:spacing w:val="-10"/>
        </w:rPr>
        <w:t xml:space="preserve"> </w:t>
      </w:r>
      <w:r>
        <w:t>XG</w:t>
      </w:r>
      <w:r>
        <w:rPr>
          <w:spacing w:val="-6"/>
        </w:rPr>
        <w:t xml:space="preserve"> </w:t>
      </w:r>
      <w:r>
        <w:rPr>
          <w:spacing w:val="-2"/>
        </w:rPr>
        <w:t>Boost:</w:t>
      </w:r>
    </w:p>
    <w:p w14:paraId="510B9F5A">
      <w:pPr>
        <w:pStyle w:val="9"/>
        <w:spacing w:before="24"/>
        <w:rPr>
          <w:b/>
          <w:sz w:val="20"/>
        </w:rPr>
      </w:pPr>
      <w:r>
        <w:rPr>
          <w:b/>
          <w:sz w:val="20"/>
        </w:rPr>
        <w:drawing>
          <wp:anchor distT="0" distB="0" distL="0" distR="0" simplePos="0" relativeHeight="251667456" behindDoc="1" locked="0" layoutInCell="1" allowOverlap="1">
            <wp:simplePos x="0" y="0"/>
            <wp:positionH relativeFrom="page">
              <wp:posOffset>1163955</wp:posOffset>
            </wp:positionH>
            <wp:positionV relativeFrom="paragraph">
              <wp:posOffset>176530</wp:posOffset>
            </wp:positionV>
            <wp:extent cx="5016500" cy="3738245"/>
            <wp:effectExtent l="0" t="0" r="0" b="0"/>
            <wp:wrapTopAndBottom/>
            <wp:docPr id="11" name="Image 11"/>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8" cstate="print"/>
                    <a:stretch>
                      <a:fillRect/>
                    </a:stretch>
                  </pic:blipFill>
                  <pic:spPr>
                    <a:xfrm>
                      <a:off x="0" y="0"/>
                      <a:ext cx="5016607" cy="3738372"/>
                    </a:xfrm>
                    <a:prstGeom prst="rect">
                      <a:avLst/>
                    </a:prstGeom>
                  </pic:spPr>
                </pic:pic>
              </a:graphicData>
            </a:graphic>
          </wp:anchor>
        </w:drawing>
      </w:r>
    </w:p>
    <w:p w14:paraId="1C6A9F22">
      <w:pPr>
        <w:pStyle w:val="9"/>
        <w:spacing w:before="229"/>
        <w:ind w:right="354"/>
        <w:jc w:val="center"/>
      </w:pPr>
      <w:r>
        <w:t>Fig.5-</w:t>
      </w:r>
      <w:r>
        <w:rPr>
          <w:spacing w:val="-3"/>
        </w:rPr>
        <w:t xml:space="preserve"> </w:t>
      </w:r>
      <w:r>
        <w:t>Confusion</w:t>
      </w:r>
      <w:r>
        <w:rPr>
          <w:spacing w:val="-9"/>
        </w:rPr>
        <w:t xml:space="preserve"> </w:t>
      </w:r>
      <w:r>
        <w:t>Matrix</w:t>
      </w:r>
      <w:r>
        <w:rPr>
          <w:spacing w:val="-3"/>
        </w:rPr>
        <w:t xml:space="preserve"> </w:t>
      </w:r>
      <w:r>
        <w:t>of</w:t>
      </w:r>
      <w:r>
        <w:rPr>
          <w:spacing w:val="-8"/>
        </w:rPr>
        <w:t xml:space="preserve"> </w:t>
      </w:r>
      <w:r>
        <w:t>Optimized</w:t>
      </w:r>
      <w:r>
        <w:rPr>
          <w:spacing w:val="1"/>
        </w:rPr>
        <w:t xml:space="preserve"> </w:t>
      </w:r>
      <w:r>
        <w:t xml:space="preserve">XG </w:t>
      </w:r>
      <w:r>
        <w:rPr>
          <w:spacing w:val="-4"/>
        </w:rPr>
        <w:t>Boost</w:t>
      </w:r>
    </w:p>
    <w:p w14:paraId="3DFF9814">
      <w:pPr>
        <w:pStyle w:val="9"/>
      </w:pPr>
    </w:p>
    <w:p w14:paraId="24FDB5AA">
      <w:pPr>
        <w:pStyle w:val="9"/>
        <w:spacing w:before="223"/>
      </w:pPr>
    </w:p>
    <w:p w14:paraId="7CF8F1AD">
      <w:pPr>
        <w:pStyle w:val="9"/>
        <w:spacing w:before="1" w:line="360" w:lineRule="auto"/>
        <w:ind w:left="720" w:right="962"/>
      </w:pPr>
      <w:r>
        <w:t>The image is</w:t>
      </w:r>
      <w:r>
        <w:rPr>
          <w:spacing w:val="-5"/>
        </w:rPr>
        <w:t xml:space="preserve"> </w:t>
      </w:r>
      <w:r>
        <w:t>a</w:t>
      </w:r>
      <w:r>
        <w:rPr>
          <w:spacing w:val="-4"/>
        </w:rPr>
        <w:t xml:space="preserve"> </w:t>
      </w:r>
      <w:r>
        <w:t>confusion</w:t>
      </w:r>
      <w:r>
        <w:rPr>
          <w:spacing w:val="-3"/>
        </w:rPr>
        <w:t xml:space="preserve"> </w:t>
      </w:r>
      <w:r>
        <w:t>matrix</w:t>
      </w:r>
      <w:r>
        <w:rPr>
          <w:spacing w:val="-3"/>
        </w:rPr>
        <w:t xml:space="preserve"> </w:t>
      </w:r>
      <w:r>
        <w:t>for</w:t>
      </w:r>
      <w:r>
        <w:rPr>
          <w:spacing w:val="-6"/>
        </w:rPr>
        <w:t xml:space="preserve"> </w:t>
      </w:r>
      <w:r>
        <w:t>the</w:t>
      </w:r>
      <w:r>
        <w:rPr>
          <w:spacing w:val="-4"/>
        </w:rPr>
        <w:t xml:space="preserve"> </w:t>
      </w:r>
      <w:r>
        <w:t>XG</w:t>
      </w:r>
      <w:r>
        <w:rPr>
          <w:spacing w:val="-4"/>
        </w:rPr>
        <w:t xml:space="preserve"> </w:t>
      </w:r>
      <w:r>
        <w:t>Boost</w:t>
      </w:r>
      <w:r>
        <w:rPr>
          <w:spacing w:val="-7"/>
        </w:rPr>
        <w:t xml:space="preserve"> </w:t>
      </w:r>
      <w:r>
        <w:t>Optimized model</w:t>
      </w:r>
      <w:r>
        <w:rPr>
          <w:spacing w:val="-12"/>
        </w:rPr>
        <w:t xml:space="preserve"> </w:t>
      </w:r>
      <w:r>
        <w:t>used in</w:t>
      </w:r>
      <w:r>
        <w:rPr>
          <w:spacing w:val="-8"/>
        </w:rPr>
        <w:t xml:space="preserve"> </w:t>
      </w:r>
      <w:r>
        <w:t>Online</w:t>
      </w:r>
      <w:r>
        <w:rPr>
          <w:spacing w:val="-4"/>
        </w:rPr>
        <w:t xml:space="preserve"> </w:t>
      </w:r>
      <w:r>
        <w:t>Payment Fraud Detection.</w:t>
      </w:r>
    </w:p>
    <w:p w14:paraId="1E5AE71E">
      <w:pPr>
        <w:pStyle w:val="9"/>
        <w:spacing w:before="5"/>
      </w:pPr>
    </w:p>
    <w:p w14:paraId="227957C4">
      <w:pPr>
        <w:spacing w:before="0"/>
        <w:ind w:left="360" w:right="0" w:firstLine="0"/>
        <w:jc w:val="left"/>
        <w:rPr>
          <w:sz w:val="26"/>
        </w:rPr>
      </w:pPr>
      <w:r>
        <w:rPr>
          <w:spacing w:val="-2"/>
          <w:sz w:val="26"/>
        </w:rPr>
        <w:t>Observations:</w:t>
      </w:r>
    </w:p>
    <w:p w14:paraId="4DF4F0D7">
      <w:pPr>
        <w:pStyle w:val="9"/>
        <w:spacing w:before="88"/>
        <w:rPr>
          <w:sz w:val="26"/>
        </w:rPr>
      </w:pPr>
    </w:p>
    <w:p w14:paraId="361F4C9A">
      <w:pPr>
        <w:pStyle w:val="11"/>
        <w:numPr>
          <w:ilvl w:val="0"/>
          <w:numId w:val="19"/>
        </w:numPr>
        <w:tabs>
          <w:tab w:val="left" w:pos="1081"/>
        </w:tabs>
        <w:spacing w:before="0" w:after="0" w:line="364" w:lineRule="auto"/>
        <w:ind w:left="1081" w:right="1139" w:hanging="361"/>
        <w:jc w:val="left"/>
        <w:rPr>
          <w:sz w:val="24"/>
        </w:rPr>
      </w:pPr>
      <w:r>
        <w:rPr>
          <w:sz w:val="24"/>
        </w:rPr>
        <w:t>The model</w:t>
      </w:r>
      <w:r>
        <w:rPr>
          <w:spacing w:val="-8"/>
          <w:sz w:val="24"/>
        </w:rPr>
        <w:t xml:space="preserve"> </w:t>
      </w:r>
      <w:r>
        <w:rPr>
          <w:sz w:val="24"/>
        </w:rPr>
        <w:t>has</w:t>
      </w:r>
      <w:r>
        <w:rPr>
          <w:spacing w:val="-6"/>
          <w:sz w:val="24"/>
        </w:rPr>
        <w:t xml:space="preserve"> </w:t>
      </w:r>
      <w:r>
        <w:rPr>
          <w:sz w:val="24"/>
        </w:rPr>
        <w:t>a</w:t>
      </w:r>
      <w:r>
        <w:rPr>
          <w:spacing w:val="-5"/>
          <w:sz w:val="24"/>
        </w:rPr>
        <w:t xml:space="preserve"> </w:t>
      </w:r>
      <w:r>
        <w:rPr>
          <w:sz w:val="24"/>
        </w:rPr>
        <w:t>high</w:t>
      </w:r>
      <w:r>
        <w:rPr>
          <w:spacing w:val="-4"/>
          <w:sz w:val="24"/>
        </w:rPr>
        <w:t xml:space="preserve"> </w:t>
      </w:r>
      <w:r>
        <w:rPr>
          <w:sz w:val="24"/>
        </w:rPr>
        <w:t>number</w:t>
      </w:r>
      <w:r>
        <w:rPr>
          <w:spacing w:val="-3"/>
          <w:sz w:val="24"/>
        </w:rPr>
        <w:t xml:space="preserve"> </w:t>
      </w:r>
      <w:r>
        <w:rPr>
          <w:sz w:val="24"/>
        </w:rPr>
        <w:t>of</w:t>
      </w:r>
      <w:r>
        <w:rPr>
          <w:spacing w:val="-6"/>
          <w:sz w:val="24"/>
        </w:rPr>
        <w:t xml:space="preserve"> </w:t>
      </w:r>
      <w:r>
        <w:rPr>
          <w:sz w:val="24"/>
        </w:rPr>
        <w:t>false</w:t>
      </w:r>
      <w:r>
        <w:rPr>
          <w:spacing w:val="-5"/>
          <w:sz w:val="24"/>
        </w:rPr>
        <w:t xml:space="preserve"> </w:t>
      </w:r>
      <w:r>
        <w:rPr>
          <w:sz w:val="24"/>
        </w:rPr>
        <w:t>positives (975),</w:t>
      </w:r>
      <w:r>
        <w:rPr>
          <w:spacing w:val="-2"/>
          <w:sz w:val="24"/>
        </w:rPr>
        <w:t xml:space="preserve"> </w:t>
      </w:r>
      <w:r>
        <w:rPr>
          <w:sz w:val="24"/>
        </w:rPr>
        <w:t>meaning it incorrectly</w:t>
      </w:r>
      <w:r>
        <w:rPr>
          <w:spacing w:val="-8"/>
          <w:sz w:val="24"/>
        </w:rPr>
        <w:t xml:space="preserve"> </w:t>
      </w:r>
      <w:r>
        <w:rPr>
          <w:sz w:val="24"/>
        </w:rPr>
        <w:t>labels</w:t>
      </w:r>
      <w:r>
        <w:rPr>
          <w:spacing w:val="-2"/>
          <w:sz w:val="24"/>
        </w:rPr>
        <w:t xml:space="preserve"> </w:t>
      </w:r>
      <w:r>
        <w:rPr>
          <w:sz w:val="24"/>
        </w:rPr>
        <w:t>many non-fraudulent transactions as fraud.</w:t>
      </w:r>
    </w:p>
    <w:p w14:paraId="39E65A35">
      <w:pPr>
        <w:pStyle w:val="11"/>
        <w:spacing w:after="0" w:line="364" w:lineRule="auto"/>
        <w:jc w:val="left"/>
        <w:rPr>
          <w:sz w:val="24"/>
        </w:rPr>
        <w:sectPr>
          <w:pgSz w:w="12240" w:h="15840"/>
          <w:pgMar w:top="1360" w:right="360" w:bottom="1340" w:left="1080" w:header="0" w:footer="1159" w:gutter="0"/>
          <w:cols w:space="720" w:num="1"/>
        </w:sectPr>
      </w:pPr>
    </w:p>
    <w:p w14:paraId="09B2A54E">
      <w:pPr>
        <w:pStyle w:val="11"/>
        <w:numPr>
          <w:ilvl w:val="0"/>
          <w:numId w:val="19"/>
        </w:numPr>
        <w:tabs>
          <w:tab w:val="left" w:pos="1079"/>
          <w:tab w:val="left" w:pos="1081"/>
        </w:tabs>
        <w:spacing w:before="77" w:after="0" w:line="357" w:lineRule="auto"/>
        <w:ind w:left="1081" w:right="1081" w:hanging="361"/>
        <w:jc w:val="both"/>
        <w:rPr>
          <w:sz w:val="24"/>
        </w:rPr>
      </w:pPr>
      <w:r>
        <w:rPr>
          <w:sz w:val="24"/>
        </w:rPr>
        <w:t>The false negatives (3) are very low, indicating the model is very sensitive in detecting fraud but struggles with non-fraud classification.Compared to the XGBoost confusion matrix, this DNN model seems to have lower precision for fraud detection.</w:t>
      </w:r>
    </w:p>
    <w:p w14:paraId="17944CCE">
      <w:pPr>
        <w:pStyle w:val="9"/>
        <w:rPr>
          <w:sz w:val="20"/>
        </w:rPr>
      </w:pPr>
    </w:p>
    <w:p w14:paraId="6636C3F8">
      <w:pPr>
        <w:pStyle w:val="9"/>
        <w:spacing w:before="211"/>
        <w:rPr>
          <w:sz w:val="20"/>
        </w:rPr>
      </w:pPr>
      <w:r>
        <w:rPr>
          <w:sz w:val="20"/>
        </w:rPr>
        <w:drawing>
          <wp:anchor distT="0" distB="0" distL="0" distR="0" simplePos="0" relativeHeight="251668480" behindDoc="1" locked="0" layoutInCell="1" allowOverlap="1">
            <wp:simplePos x="0" y="0"/>
            <wp:positionH relativeFrom="page">
              <wp:posOffset>916305</wp:posOffset>
            </wp:positionH>
            <wp:positionV relativeFrom="paragraph">
              <wp:posOffset>295275</wp:posOffset>
            </wp:positionV>
            <wp:extent cx="5473065" cy="2682240"/>
            <wp:effectExtent l="0" t="0" r="0" b="0"/>
            <wp:wrapTopAndBottom/>
            <wp:docPr id="12" name="Image 12"/>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9" cstate="print"/>
                    <a:stretch>
                      <a:fillRect/>
                    </a:stretch>
                  </pic:blipFill>
                  <pic:spPr>
                    <a:xfrm>
                      <a:off x="0" y="0"/>
                      <a:ext cx="5473030" cy="2682240"/>
                    </a:xfrm>
                    <a:prstGeom prst="rect">
                      <a:avLst/>
                    </a:prstGeom>
                  </pic:spPr>
                </pic:pic>
              </a:graphicData>
            </a:graphic>
          </wp:anchor>
        </w:drawing>
      </w:r>
    </w:p>
    <w:p w14:paraId="5BB14329">
      <w:pPr>
        <w:pStyle w:val="9"/>
        <w:spacing w:before="110"/>
      </w:pPr>
    </w:p>
    <w:p w14:paraId="66B41C20">
      <w:pPr>
        <w:pStyle w:val="9"/>
        <w:ind w:right="714"/>
        <w:jc w:val="center"/>
      </w:pPr>
      <w:r>
        <w:t>Fig.6</w:t>
      </w:r>
      <w:r>
        <w:rPr>
          <w:spacing w:val="-5"/>
        </w:rPr>
        <w:t xml:space="preserve"> </w:t>
      </w:r>
      <w:r>
        <w:t>-Pair</w:t>
      </w:r>
      <w:r>
        <w:rPr>
          <w:spacing w:val="-2"/>
        </w:rPr>
        <w:t xml:space="preserve"> </w:t>
      </w:r>
      <w:r>
        <w:t>Plot</w:t>
      </w:r>
      <w:r>
        <w:rPr>
          <w:spacing w:val="-3"/>
        </w:rPr>
        <w:t xml:space="preserve"> </w:t>
      </w:r>
      <w:r>
        <w:rPr>
          <w:spacing w:val="-2"/>
        </w:rPr>
        <w:t>Visualization</w:t>
      </w:r>
    </w:p>
    <w:p w14:paraId="5B9B5396">
      <w:pPr>
        <w:pStyle w:val="9"/>
        <w:spacing w:before="101"/>
      </w:pPr>
    </w:p>
    <w:p w14:paraId="7D4F0570">
      <w:pPr>
        <w:pStyle w:val="9"/>
        <w:spacing w:line="360" w:lineRule="auto"/>
        <w:ind w:left="360" w:right="1080"/>
        <w:jc w:val="both"/>
      </w:pPr>
      <w:r>
        <w:t>The image is a pairplot visualization of various features in the Online Payment Fraud Detection dataset. This type of plot is useful for analyzing feature distributions and relationships between different variables.</w:t>
      </w:r>
    </w:p>
    <w:p w14:paraId="2D30B446">
      <w:pPr>
        <w:pStyle w:val="9"/>
        <w:spacing w:before="10"/>
      </w:pPr>
    </w:p>
    <w:p w14:paraId="6C27622A">
      <w:pPr>
        <w:pStyle w:val="5"/>
        <w:jc w:val="both"/>
      </w:pPr>
      <w:bookmarkStart w:id="64" w:name="Key Observations:"/>
      <w:bookmarkEnd w:id="64"/>
      <w:r>
        <w:t>Key</w:t>
      </w:r>
      <w:r>
        <w:rPr>
          <w:spacing w:val="-9"/>
        </w:rPr>
        <w:t xml:space="preserve"> </w:t>
      </w:r>
      <w:r>
        <w:rPr>
          <w:spacing w:val="-2"/>
        </w:rPr>
        <w:t>Observations:</w:t>
      </w:r>
    </w:p>
    <w:p w14:paraId="33C82066">
      <w:pPr>
        <w:pStyle w:val="9"/>
        <w:spacing w:before="88"/>
        <w:rPr>
          <w:b/>
          <w:sz w:val="26"/>
        </w:rPr>
      </w:pPr>
    </w:p>
    <w:p w14:paraId="5BC22A6E">
      <w:pPr>
        <w:pStyle w:val="6"/>
        <w:numPr>
          <w:ilvl w:val="0"/>
          <w:numId w:val="20"/>
        </w:numPr>
        <w:tabs>
          <w:tab w:val="left" w:pos="1080"/>
        </w:tabs>
        <w:spacing w:before="0" w:after="0" w:line="240" w:lineRule="auto"/>
        <w:ind w:left="1080" w:right="0" w:hanging="360"/>
        <w:jc w:val="left"/>
      </w:pPr>
      <w:bookmarkStart w:id="65" w:name="1. Scatter Plots:"/>
      <w:bookmarkEnd w:id="65"/>
      <w:r>
        <w:t>Scatter</w:t>
      </w:r>
      <w:r>
        <w:rPr>
          <w:spacing w:val="-8"/>
        </w:rPr>
        <w:t xml:space="preserve"> </w:t>
      </w:r>
      <w:r>
        <w:rPr>
          <w:spacing w:val="-2"/>
        </w:rPr>
        <w:t>Plots:</w:t>
      </w:r>
    </w:p>
    <w:p w14:paraId="6F06F171">
      <w:pPr>
        <w:pStyle w:val="11"/>
        <w:numPr>
          <w:ilvl w:val="1"/>
          <w:numId w:val="20"/>
        </w:numPr>
        <w:tabs>
          <w:tab w:val="left" w:pos="1800"/>
        </w:tabs>
        <w:spacing w:before="137" w:after="0" w:line="240" w:lineRule="auto"/>
        <w:ind w:left="1800" w:right="0" w:hanging="359"/>
        <w:jc w:val="left"/>
        <w:rPr>
          <w:sz w:val="24"/>
        </w:rPr>
      </w:pPr>
      <w:r>
        <w:rPr>
          <w:sz w:val="24"/>
        </w:rPr>
        <w:t>The</w:t>
      </w:r>
      <w:r>
        <w:rPr>
          <w:spacing w:val="-7"/>
          <w:sz w:val="24"/>
        </w:rPr>
        <w:t xml:space="preserve"> </w:t>
      </w:r>
      <w:r>
        <w:rPr>
          <w:sz w:val="24"/>
        </w:rPr>
        <w:t>off-diagonal</w:t>
      </w:r>
      <w:r>
        <w:rPr>
          <w:spacing w:val="-3"/>
          <w:sz w:val="24"/>
        </w:rPr>
        <w:t xml:space="preserve"> </w:t>
      </w:r>
      <w:r>
        <w:rPr>
          <w:sz w:val="24"/>
        </w:rPr>
        <w:t>scatter</w:t>
      </w:r>
      <w:r>
        <w:rPr>
          <w:spacing w:val="-3"/>
          <w:sz w:val="24"/>
        </w:rPr>
        <w:t xml:space="preserve"> </w:t>
      </w:r>
      <w:r>
        <w:rPr>
          <w:sz w:val="24"/>
        </w:rPr>
        <w:t>plots</w:t>
      </w:r>
      <w:r>
        <w:rPr>
          <w:spacing w:val="-2"/>
          <w:sz w:val="24"/>
        </w:rPr>
        <w:t xml:space="preserve"> </w:t>
      </w:r>
      <w:r>
        <w:rPr>
          <w:sz w:val="24"/>
        </w:rPr>
        <w:t>show</w:t>
      </w:r>
      <w:r>
        <w:rPr>
          <w:spacing w:val="-5"/>
          <w:sz w:val="24"/>
        </w:rPr>
        <w:t xml:space="preserve"> </w:t>
      </w:r>
      <w:r>
        <w:rPr>
          <w:sz w:val="24"/>
        </w:rPr>
        <w:t>the</w:t>
      </w:r>
      <w:r>
        <w:rPr>
          <w:spacing w:val="-5"/>
          <w:sz w:val="24"/>
        </w:rPr>
        <w:t xml:space="preserve"> </w:t>
      </w:r>
      <w:r>
        <w:rPr>
          <w:sz w:val="24"/>
        </w:rPr>
        <w:t>relationships between</w:t>
      </w:r>
      <w:r>
        <w:rPr>
          <w:spacing w:val="-4"/>
          <w:sz w:val="24"/>
        </w:rPr>
        <w:t xml:space="preserve"> </w:t>
      </w:r>
      <w:r>
        <w:rPr>
          <w:sz w:val="24"/>
        </w:rPr>
        <w:t>pairs</w:t>
      </w:r>
      <w:r>
        <w:rPr>
          <w:spacing w:val="-2"/>
          <w:sz w:val="24"/>
        </w:rPr>
        <w:t xml:space="preserve"> </w:t>
      </w:r>
      <w:r>
        <w:rPr>
          <w:sz w:val="24"/>
        </w:rPr>
        <w:t>of</w:t>
      </w:r>
      <w:r>
        <w:rPr>
          <w:spacing w:val="-7"/>
          <w:sz w:val="24"/>
        </w:rPr>
        <w:t xml:space="preserve"> </w:t>
      </w:r>
      <w:r>
        <w:rPr>
          <w:spacing w:val="-2"/>
          <w:sz w:val="24"/>
        </w:rPr>
        <w:t>features.</w:t>
      </w:r>
    </w:p>
    <w:p w14:paraId="08E3349B">
      <w:pPr>
        <w:pStyle w:val="11"/>
        <w:numPr>
          <w:ilvl w:val="1"/>
          <w:numId w:val="20"/>
        </w:numPr>
        <w:tabs>
          <w:tab w:val="left" w:pos="1801"/>
        </w:tabs>
        <w:spacing w:before="137" w:after="0" w:line="360" w:lineRule="auto"/>
        <w:ind w:left="1801" w:right="1112" w:hanging="360"/>
        <w:jc w:val="left"/>
        <w:rPr>
          <w:sz w:val="24"/>
        </w:rPr>
      </w:pPr>
      <w:r>
        <w:rPr>
          <w:sz w:val="24"/>
        </w:rPr>
        <w:t>The</w:t>
      </w:r>
      <w:r>
        <w:rPr>
          <w:spacing w:val="30"/>
          <w:sz w:val="24"/>
        </w:rPr>
        <w:t xml:space="preserve"> </w:t>
      </w:r>
      <w:r>
        <w:rPr>
          <w:sz w:val="24"/>
        </w:rPr>
        <w:t>colors</w:t>
      </w:r>
      <w:r>
        <w:rPr>
          <w:spacing w:val="34"/>
          <w:sz w:val="24"/>
        </w:rPr>
        <w:t xml:space="preserve"> </w:t>
      </w:r>
      <w:r>
        <w:rPr>
          <w:sz w:val="24"/>
        </w:rPr>
        <w:t>indicate</w:t>
      </w:r>
      <w:r>
        <w:rPr>
          <w:spacing w:val="31"/>
          <w:sz w:val="24"/>
        </w:rPr>
        <w:t xml:space="preserve"> </w:t>
      </w:r>
      <w:r>
        <w:rPr>
          <w:sz w:val="24"/>
        </w:rPr>
        <w:t>different</w:t>
      </w:r>
      <w:r>
        <w:rPr>
          <w:spacing w:val="37"/>
          <w:sz w:val="24"/>
        </w:rPr>
        <w:t xml:space="preserve"> </w:t>
      </w:r>
      <w:r>
        <w:rPr>
          <w:sz w:val="24"/>
        </w:rPr>
        <w:t>categories</w:t>
      </w:r>
      <w:r>
        <w:rPr>
          <w:spacing w:val="29"/>
          <w:sz w:val="24"/>
        </w:rPr>
        <w:t xml:space="preserve"> </w:t>
      </w:r>
      <w:r>
        <w:rPr>
          <w:sz w:val="24"/>
        </w:rPr>
        <w:t>of the</w:t>
      </w:r>
      <w:r>
        <w:rPr>
          <w:spacing w:val="30"/>
          <w:sz w:val="24"/>
        </w:rPr>
        <w:t xml:space="preserve"> </w:t>
      </w:r>
      <w:r>
        <w:rPr>
          <w:sz w:val="24"/>
        </w:rPr>
        <w:t>Location_Match</w:t>
      </w:r>
      <w:r>
        <w:rPr>
          <w:spacing w:val="38"/>
          <w:sz w:val="24"/>
        </w:rPr>
        <w:t xml:space="preserve"> </w:t>
      </w:r>
      <w:r>
        <w:rPr>
          <w:sz w:val="24"/>
        </w:rPr>
        <w:t>feature</w:t>
      </w:r>
      <w:r>
        <w:rPr>
          <w:spacing w:val="31"/>
          <w:sz w:val="24"/>
        </w:rPr>
        <w:t xml:space="preserve"> </w:t>
      </w:r>
      <w:r>
        <w:rPr>
          <w:sz w:val="24"/>
        </w:rPr>
        <w:t>(0</w:t>
      </w:r>
      <w:r>
        <w:rPr>
          <w:spacing w:val="31"/>
          <w:sz w:val="24"/>
        </w:rPr>
        <w:t xml:space="preserve"> </w:t>
      </w:r>
      <w:r>
        <w:rPr>
          <w:sz w:val="24"/>
        </w:rPr>
        <w:t>=</w:t>
      </w:r>
      <w:r>
        <w:rPr>
          <w:spacing w:val="30"/>
          <w:sz w:val="24"/>
        </w:rPr>
        <w:t xml:space="preserve"> </w:t>
      </w:r>
      <w:r>
        <w:rPr>
          <w:sz w:val="24"/>
        </w:rPr>
        <w:t>no match, 1 = match).</w:t>
      </w:r>
    </w:p>
    <w:p w14:paraId="2265A17E">
      <w:pPr>
        <w:pStyle w:val="11"/>
        <w:numPr>
          <w:ilvl w:val="1"/>
          <w:numId w:val="20"/>
        </w:numPr>
        <w:tabs>
          <w:tab w:val="left" w:pos="1801"/>
        </w:tabs>
        <w:spacing w:before="0" w:after="0" w:line="362" w:lineRule="auto"/>
        <w:ind w:left="1801" w:right="1217" w:hanging="360"/>
        <w:jc w:val="left"/>
        <w:rPr>
          <w:sz w:val="24"/>
        </w:rPr>
      </w:pPr>
      <w:r>
        <w:rPr>
          <w:sz w:val="24"/>
        </w:rPr>
        <w:t>The</w:t>
      </w:r>
      <w:r>
        <w:rPr>
          <w:spacing w:val="37"/>
          <w:sz w:val="24"/>
        </w:rPr>
        <w:t xml:space="preserve"> </w:t>
      </w:r>
      <w:r>
        <w:rPr>
          <w:sz w:val="24"/>
        </w:rPr>
        <w:t>fraud</w:t>
      </w:r>
      <w:r>
        <w:rPr>
          <w:spacing w:val="37"/>
          <w:sz w:val="24"/>
        </w:rPr>
        <w:t xml:space="preserve"> </w:t>
      </w:r>
      <w:r>
        <w:rPr>
          <w:sz w:val="24"/>
        </w:rPr>
        <w:t>label</w:t>
      </w:r>
      <w:r>
        <w:rPr>
          <w:spacing w:val="30"/>
          <w:sz w:val="24"/>
        </w:rPr>
        <w:t xml:space="preserve"> </w:t>
      </w:r>
      <w:r>
        <w:rPr>
          <w:sz w:val="24"/>
        </w:rPr>
        <w:t>(Fraud_Label)</w:t>
      </w:r>
      <w:r>
        <w:rPr>
          <w:spacing w:val="40"/>
          <w:sz w:val="24"/>
        </w:rPr>
        <w:t xml:space="preserve"> </w:t>
      </w:r>
      <w:r>
        <w:rPr>
          <w:sz w:val="24"/>
        </w:rPr>
        <w:t>is</w:t>
      </w:r>
      <w:r>
        <w:rPr>
          <w:spacing w:val="31"/>
          <w:sz w:val="24"/>
        </w:rPr>
        <w:t xml:space="preserve"> </w:t>
      </w:r>
      <w:r>
        <w:rPr>
          <w:sz w:val="24"/>
        </w:rPr>
        <w:t>plotted</w:t>
      </w:r>
      <w:r>
        <w:rPr>
          <w:spacing w:val="34"/>
          <w:sz w:val="24"/>
        </w:rPr>
        <w:t xml:space="preserve"> </w:t>
      </w:r>
      <w:r>
        <w:rPr>
          <w:sz w:val="24"/>
        </w:rPr>
        <w:t>against</w:t>
      </w:r>
      <w:r>
        <w:rPr>
          <w:spacing w:val="38"/>
          <w:sz w:val="24"/>
        </w:rPr>
        <w:t xml:space="preserve"> </w:t>
      </w:r>
      <w:r>
        <w:rPr>
          <w:sz w:val="24"/>
        </w:rPr>
        <w:t>other</w:t>
      </w:r>
      <w:r>
        <w:rPr>
          <w:spacing w:val="36"/>
          <w:sz w:val="24"/>
        </w:rPr>
        <w:t xml:space="preserve"> </w:t>
      </w:r>
      <w:r>
        <w:rPr>
          <w:sz w:val="24"/>
        </w:rPr>
        <w:t>features,</w:t>
      </w:r>
      <w:r>
        <w:rPr>
          <w:spacing w:val="36"/>
          <w:sz w:val="24"/>
        </w:rPr>
        <w:t xml:space="preserve"> </w:t>
      </w:r>
      <w:r>
        <w:rPr>
          <w:sz w:val="24"/>
        </w:rPr>
        <w:t>showing</w:t>
      </w:r>
      <w:r>
        <w:rPr>
          <w:spacing w:val="38"/>
          <w:sz w:val="24"/>
        </w:rPr>
        <w:t xml:space="preserve"> </w:t>
      </w:r>
      <w:r>
        <w:rPr>
          <w:sz w:val="24"/>
        </w:rPr>
        <w:t>how fraudulent transactions relate to different variables.</w:t>
      </w:r>
    </w:p>
    <w:p w14:paraId="4CA8D812">
      <w:pPr>
        <w:pStyle w:val="6"/>
        <w:numPr>
          <w:ilvl w:val="0"/>
          <w:numId w:val="20"/>
        </w:numPr>
        <w:tabs>
          <w:tab w:val="left" w:pos="1080"/>
        </w:tabs>
        <w:spacing w:before="0" w:after="0" w:line="240" w:lineRule="auto"/>
        <w:ind w:left="1080" w:right="0" w:hanging="360"/>
        <w:jc w:val="left"/>
      </w:pPr>
      <w:bookmarkStart w:id="66" w:name="2. Diagonal Density Plots:"/>
      <w:bookmarkEnd w:id="66"/>
      <w:r>
        <w:t>Diagonal</w:t>
      </w:r>
      <w:r>
        <w:rPr>
          <w:spacing w:val="-9"/>
        </w:rPr>
        <w:t xml:space="preserve"> </w:t>
      </w:r>
      <w:r>
        <w:t>Density</w:t>
      </w:r>
      <w:r>
        <w:rPr>
          <w:spacing w:val="1"/>
        </w:rPr>
        <w:t xml:space="preserve"> </w:t>
      </w:r>
      <w:r>
        <w:rPr>
          <w:spacing w:val="-2"/>
        </w:rPr>
        <w:t>Plots:</w:t>
      </w:r>
    </w:p>
    <w:p w14:paraId="0D181C98">
      <w:pPr>
        <w:pStyle w:val="6"/>
        <w:spacing w:after="0" w:line="240" w:lineRule="auto"/>
        <w:jc w:val="left"/>
        <w:sectPr>
          <w:pgSz w:w="12240" w:h="15840"/>
          <w:pgMar w:top="1360" w:right="360" w:bottom="1340" w:left="1080" w:header="0" w:footer="1159" w:gutter="0"/>
          <w:cols w:space="720" w:num="1"/>
        </w:sectPr>
      </w:pPr>
    </w:p>
    <w:p w14:paraId="3C96CC78">
      <w:pPr>
        <w:pStyle w:val="11"/>
        <w:numPr>
          <w:ilvl w:val="1"/>
          <w:numId w:val="20"/>
        </w:numPr>
        <w:tabs>
          <w:tab w:val="left" w:pos="1801"/>
        </w:tabs>
        <w:spacing w:before="77" w:after="0" w:line="355" w:lineRule="auto"/>
        <w:ind w:left="1801" w:right="1345" w:hanging="360"/>
        <w:jc w:val="left"/>
        <w:rPr>
          <w:sz w:val="24"/>
        </w:rPr>
      </w:pPr>
      <w:r>
        <w:rPr>
          <w:sz w:val="24"/>
        </w:rPr>
        <w:t>The</w:t>
      </w:r>
      <w:r>
        <w:rPr>
          <w:spacing w:val="-3"/>
          <w:sz w:val="24"/>
        </w:rPr>
        <w:t xml:space="preserve"> </w:t>
      </w:r>
      <w:r>
        <w:rPr>
          <w:sz w:val="24"/>
        </w:rPr>
        <w:t>diagonal</w:t>
      </w:r>
      <w:r>
        <w:rPr>
          <w:spacing w:val="-7"/>
          <w:sz w:val="24"/>
        </w:rPr>
        <w:t xml:space="preserve"> </w:t>
      </w:r>
      <w:r>
        <w:rPr>
          <w:sz w:val="24"/>
        </w:rPr>
        <w:t>contains</w:t>
      </w:r>
      <w:r>
        <w:rPr>
          <w:spacing w:val="-4"/>
          <w:sz w:val="24"/>
        </w:rPr>
        <w:t xml:space="preserve"> </w:t>
      </w:r>
      <w:r>
        <w:rPr>
          <w:sz w:val="24"/>
        </w:rPr>
        <w:t>kernel</w:t>
      </w:r>
      <w:r>
        <w:rPr>
          <w:spacing w:val="-10"/>
          <w:sz w:val="24"/>
        </w:rPr>
        <w:t xml:space="preserve"> </w:t>
      </w:r>
      <w:r>
        <w:rPr>
          <w:sz w:val="24"/>
        </w:rPr>
        <w:t>density</w:t>
      </w:r>
      <w:r>
        <w:rPr>
          <w:spacing w:val="-11"/>
          <w:sz w:val="24"/>
        </w:rPr>
        <w:t xml:space="preserve"> </w:t>
      </w:r>
      <w:r>
        <w:rPr>
          <w:sz w:val="24"/>
        </w:rPr>
        <w:t>estimates</w:t>
      </w:r>
      <w:r>
        <w:rPr>
          <w:spacing w:val="-4"/>
          <w:sz w:val="24"/>
        </w:rPr>
        <w:t xml:space="preserve"> </w:t>
      </w:r>
      <w:r>
        <w:rPr>
          <w:sz w:val="24"/>
        </w:rPr>
        <w:t>(KDEs)</w:t>
      </w:r>
      <w:r>
        <w:rPr>
          <w:spacing w:val="-1"/>
          <w:sz w:val="24"/>
        </w:rPr>
        <w:t xml:space="preserve"> </w:t>
      </w:r>
      <w:r>
        <w:rPr>
          <w:sz w:val="24"/>
        </w:rPr>
        <w:t>and</w:t>
      </w:r>
      <w:r>
        <w:rPr>
          <w:spacing w:val="-2"/>
          <w:sz w:val="24"/>
        </w:rPr>
        <w:t xml:space="preserve"> </w:t>
      </w:r>
      <w:r>
        <w:rPr>
          <w:sz w:val="24"/>
        </w:rPr>
        <w:t>histograms for</w:t>
      </w:r>
      <w:r>
        <w:rPr>
          <w:spacing w:val="-1"/>
          <w:sz w:val="24"/>
        </w:rPr>
        <w:t xml:space="preserve"> </w:t>
      </w:r>
      <w:r>
        <w:rPr>
          <w:sz w:val="24"/>
        </w:rPr>
        <w:t xml:space="preserve">each </w:t>
      </w:r>
      <w:r>
        <w:rPr>
          <w:spacing w:val="-2"/>
          <w:sz w:val="24"/>
        </w:rPr>
        <w:t>feature.</w:t>
      </w:r>
    </w:p>
    <w:p w14:paraId="2D822DDC">
      <w:pPr>
        <w:pStyle w:val="11"/>
        <w:numPr>
          <w:ilvl w:val="1"/>
          <w:numId w:val="20"/>
        </w:numPr>
        <w:tabs>
          <w:tab w:val="left" w:pos="1801"/>
        </w:tabs>
        <w:spacing w:before="4" w:after="0" w:line="362" w:lineRule="auto"/>
        <w:ind w:left="1801" w:right="1385" w:hanging="360"/>
        <w:jc w:val="left"/>
        <w:rPr>
          <w:sz w:val="24"/>
        </w:rPr>
      </w:pPr>
      <w:r>
        <w:rPr>
          <w:sz w:val="24"/>
        </w:rPr>
        <w:t>These</w:t>
      </w:r>
      <w:r>
        <w:rPr>
          <w:spacing w:val="-4"/>
          <w:sz w:val="24"/>
        </w:rPr>
        <w:t xml:space="preserve"> </w:t>
      </w:r>
      <w:r>
        <w:rPr>
          <w:sz w:val="24"/>
        </w:rPr>
        <w:t>plots</w:t>
      </w:r>
      <w:r>
        <w:rPr>
          <w:spacing w:val="-5"/>
          <w:sz w:val="24"/>
        </w:rPr>
        <w:t xml:space="preserve"> </w:t>
      </w:r>
      <w:r>
        <w:rPr>
          <w:sz w:val="24"/>
        </w:rPr>
        <w:t>show</w:t>
      </w:r>
      <w:r>
        <w:rPr>
          <w:spacing w:val="-4"/>
          <w:sz w:val="24"/>
        </w:rPr>
        <w:t xml:space="preserve"> </w:t>
      </w:r>
      <w:r>
        <w:rPr>
          <w:sz w:val="24"/>
        </w:rPr>
        <w:t>the</w:t>
      </w:r>
      <w:r>
        <w:rPr>
          <w:spacing w:val="-4"/>
          <w:sz w:val="24"/>
        </w:rPr>
        <w:t xml:space="preserve"> </w:t>
      </w:r>
      <w:r>
        <w:rPr>
          <w:sz w:val="24"/>
        </w:rPr>
        <w:t>distribution</w:t>
      </w:r>
      <w:r>
        <w:rPr>
          <w:spacing w:val="-8"/>
          <w:sz w:val="24"/>
        </w:rPr>
        <w:t xml:space="preserve"> </w:t>
      </w:r>
      <w:r>
        <w:rPr>
          <w:sz w:val="24"/>
        </w:rPr>
        <w:t>of</w:t>
      </w:r>
      <w:r>
        <w:rPr>
          <w:spacing w:val="-11"/>
          <w:sz w:val="24"/>
        </w:rPr>
        <w:t xml:space="preserve"> </w:t>
      </w:r>
      <w:r>
        <w:rPr>
          <w:sz w:val="24"/>
        </w:rPr>
        <w:t>each</w:t>
      </w:r>
      <w:r>
        <w:rPr>
          <w:spacing w:val="-4"/>
          <w:sz w:val="24"/>
        </w:rPr>
        <w:t xml:space="preserve"> </w:t>
      </w:r>
      <w:r>
        <w:rPr>
          <w:sz w:val="24"/>
        </w:rPr>
        <w:t>feature,</w:t>
      </w:r>
      <w:r>
        <w:rPr>
          <w:spacing w:val="-2"/>
          <w:sz w:val="24"/>
        </w:rPr>
        <w:t xml:space="preserve"> </w:t>
      </w:r>
      <w:r>
        <w:rPr>
          <w:sz w:val="24"/>
        </w:rPr>
        <w:t>helping</w:t>
      </w:r>
      <w:r>
        <w:rPr>
          <w:spacing w:val="-4"/>
          <w:sz w:val="24"/>
        </w:rPr>
        <w:t xml:space="preserve"> </w:t>
      </w:r>
      <w:r>
        <w:rPr>
          <w:sz w:val="24"/>
        </w:rPr>
        <w:t>to detect skewness</w:t>
      </w:r>
      <w:r>
        <w:rPr>
          <w:spacing w:val="-5"/>
          <w:sz w:val="24"/>
        </w:rPr>
        <w:t xml:space="preserve"> </w:t>
      </w:r>
      <w:r>
        <w:rPr>
          <w:sz w:val="24"/>
        </w:rPr>
        <w:t>or imbalanced distributions.</w:t>
      </w:r>
    </w:p>
    <w:p w14:paraId="66B04D38">
      <w:pPr>
        <w:pStyle w:val="11"/>
        <w:numPr>
          <w:ilvl w:val="1"/>
          <w:numId w:val="20"/>
        </w:numPr>
        <w:tabs>
          <w:tab w:val="left" w:pos="1801"/>
        </w:tabs>
        <w:spacing w:before="0" w:after="0" w:line="360" w:lineRule="auto"/>
        <w:ind w:left="1801" w:right="1323" w:hanging="360"/>
        <w:jc w:val="left"/>
        <w:rPr>
          <w:sz w:val="24"/>
        </w:rPr>
      </w:pPr>
      <w:r>
        <w:rPr>
          <w:sz w:val="24"/>
        </w:rPr>
        <w:t>The</w:t>
      </w:r>
      <w:r>
        <w:rPr>
          <w:spacing w:val="34"/>
          <w:sz w:val="24"/>
        </w:rPr>
        <w:t xml:space="preserve"> </w:t>
      </w:r>
      <w:r>
        <w:rPr>
          <w:sz w:val="24"/>
        </w:rPr>
        <w:t>Fraud_Label</w:t>
      </w:r>
      <w:r>
        <w:rPr>
          <w:spacing w:val="32"/>
          <w:sz w:val="24"/>
        </w:rPr>
        <w:t xml:space="preserve"> </w:t>
      </w:r>
      <w:r>
        <w:rPr>
          <w:sz w:val="24"/>
        </w:rPr>
        <w:t>distribution</w:t>
      </w:r>
      <w:r>
        <w:rPr>
          <w:spacing w:val="36"/>
          <w:sz w:val="24"/>
        </w:rPr>
        <w:t xml:space="preserve"> </w:t>
      </w:r>
      <w:r>
        <w:rPr>
          <w:sz w:val="24"/>
        </w:rPr>
        <w:t>is</w:t>
      </w:r>
      <w:r>
        <w:rPr>
          <w:spacing w:val="37"/>
          <w:sz w:val="24"/>
        </w:rPr>
        <w:t xml:space="preserve"> </w:t>
      </w:r>
      <w:r>
        <w:rPr>
          <w:sz w:val="24"/>
        </w:rPr>
        <w:t>highly</w:t>
      </w:r>
      <w:r>
        <w:rPr>
          <w:spacing w:val="30"/>
          <w:sz w:val="24"/>
        </w:rPr>
        <w:t xml:space="preserve"> </w:t>
      </w:r>
      <w:r>
        <w:rPr>
          <w:sz w:val="24"/>
        </w:rPr>
        <w:t>skewed,</w:t>
      </w:r>
      <w:r>
        <w:rPr>
          <w:spacing w:val="37"/>
          <w:sz w:val="24"/>
        </w:rPr>
        <w:t xml:space="preserve"> </w:t>
      </w:r>
      <w:r>
        <w:rPr>
          <w:sz w:val="24"/>
        </w:rPr>
        <w:t>indicating</w:t>
      </w:r>
      <w:r>
        <w:rPr>
          <w:spacing w:val="36"/>
          <w:sz w:val="24"/>
        </w:rPr>
        <w:t xml:space="preserve"> </w:t>
      </w:r>
      <w:r>
        <w:rPr>
          <w:sz w:val="24"/>
        </w:rPr>
        <w:t>a</w:t>
      </w:r>
      <w:r>
        <w:rPr>
          <w:spacing w:val="33"/>
          <w:sz w:val="24"/>
        </w:rPr>
        <w:t xml:space="preserve"> </w:t>
      </w:r>
      <w:r>
        <w:rPr>
          <w:sz w:val="24"/>
        </w:rPr>
        <w:t>class</w:t>
      </w:r>
      <w:r>
        <w:rPr>
          <w:spacing w:val="37"/>
          <w:sz w:val="24"/>
        </w:rPr>
        <w:t xml:space="preserve"> </w:t>
      </w:r>
      <w:r>
        <w:rPr>
          <w:sz w:val="24"/>
        </w:rPr>
        <w:t>imbalance (fraud cases are much fewer than non-fraud cases).</w:t>
      </w:r>
    </w:p>
    <w:p w14:paraId="0E9B7783">
      <w:pPr>
        <w:pStyle w:val="6"/>
        <w:numPr>
          <w:ilvl w:val="0"/>
          <w:numId w:val="20"/>
        </w:numPr>
        <w:tabs>
          <w:tab w:val="left" w:pos="1080"/>
        </w:tabs>
        <w:spacing w:before="0" w:after="0" w:line="240" w:lineRule="auto"/>
        <w:ind w:left="1080" w:right="0" w:hanging="360"/>
        <w:jc w:val="left"/>
      </w:pPr>
      <w:bookmarkStart w:id="67" w:name="3. Feature Interactions:"/>
      <w:bookmarkEnd w:id="67"/>
      <w:r>
        <w:t>Feature</w:t>
      </w:r>
      <w:r>
        <w:rPr>
          <w:spacing w:val="-7"/>
        </w:rPr>
        <w:t xml:space="preserve"> </w:t>
      </w:r>
      <w:r>
        <w:rPr>
          <w:spacing w:val="-2"/>
        </w:rPr>
        <w:t>Interactions:</w:t>
      </w:r>
    </w:p>
    <w:p w14:paraId="3F48C305">
      <w:pPr>
        <w:pStyle w:val="11"/>
        <w:numPr>
          <w:ilvl w:val="1"/>
          <w:numId w:val="20"/>
        </w:numPr>
        <w:tabs>
          <w:tab w:val="left" w:pos="1800"/>
        </w:tabs>
        <w:spacing w:before="137" w:after="0" w:line="240" w:lineRule="auto"/>
        <w:ind w:left="1800" w:right="0" w:hanging="359"/>
        <w:jc w:val="left"/>
        <w:rPr>
          <w:sz w:val="24"/>
        </w:rPr>
      </w:pPr>
      <w:r>
        <w:rPr>
          <w:sz w:val="24"/>
        </w:rPr>
        <w:t>Amount:</w:t>
      </w:r>
      <w:r>
        <w:rPr>
          <w:spacing w:val="-8"/>
          <w:sz w:val="24"/>
        </w:rPr>
        <w:t xml:space="preserve"> </w:t>
      </w:r>
      <w:r>
        <w:rPr>
          <w:sz w:val="24"/>
        </w:rPr>
        <w:t>Higher</w:t>
      </w:r>
      <w:r>
        <w:rPr>
          <w:spacing w:val="-4"/>
          <w:sz w:val="24"/>
        </w:rPr>
        <w:t xml:space="preserve"> </w:t>
      </w:r>
      <w:r>
        <w:rPr>
          <w:sz w:val="24"/>
        </w:rPr>
        <w:t>transaction</w:t>
      </w:r>
      <w:r>
        <w:rPr>
          <w:spacing w:val="-6"/>
          <w:sz w:val="24"/>
        </w:rPr>
        <w:t xml:space="preserve"> </w:t>
      </w:r>
      <w:r>
        <w:rPr>
          <w:sz w:val="24"/>
        </w:rPr>
        <w:t>amounts</w:t>
      </w:r>
      <w:r>
        <w:rPr>
          <w:spacing w:val="-3"/>
          <w:sz w:val="24"/>
        </w:rPr>
        <w:t xml:space="preserve"> </w:t>
      </w:r>
      <w:r>
        <w:rPr>
          <w:sz w:val="24"/>
        </w:rPr>
        <w:t>may</w:t>
      </w:r>
      <w:r>
        <w:rPr>
          <w:spacing w:val="-11"/>
          <w:sz w:val="24"/>
        </w:rPr>
        <w:t xml:space="preserve"> </w:t>
      </w:r>
      <w:r>
        <w:rPr>
          <w:sz w:val="24"/>
        </w:rPr>
        <w:t>show</w:t>
      </w:r>
      <w:r>
        <w:rPr>
          <w:spacing w:val="-7"/>
          <w:sz w:val="24"/>
        </w:rPr>
        <w:t xml:space="preserve"> </w:t>
      </w:r>
      <w:r>
        <w:rPr>
          <w:sz w:val="24"/>
        </w:rPr>
        <w:t>different</w:t>
      </w:r>
      <w:r>
        <w:rPr>
          <w:spacing w:val="4"/>
          <w:sz w:val="24"/>
        </w:rPr>
        <w:t xml:space="preserve"> </w:t>
      </w:r>
      <w:r>
        <w:rPr>
          <w:sz w:val="24"/>
        </w:rPr>
        <w:t>fraud</w:t>
      </w:r>
      <w:r>
        <w:rPr>
          <w:spacing w:val="-2"/>
          <w:sz w:val="24"/>
        </w:rPr>
        <w:t xml:space="preserve"> behavior.</w:t>
      </w:r>
    </w:p>
    <w:p w14:paraId="0BE056C0">
      <w:pPr>
        <w:pStyle w:val="11"/>
        <w:numPr>
          <w:ilvl w:val="1"/>
          <w:numId w:val="20"/>
        </w:numPr>
        <w:tabs>
          <w:tab w:val="left" w:pos="1801"/>
        </w:tabs>
        <w:spacing w:before="137" w:after="0" w:line="360" w:lineRule="auto"/>
        <w:ind w:left="1801" w:right="1281" w:hanging="360"/>
        <w:jc w:val="left"/>
        <w:rPr>
          <w:sz w:val="24"/>
        </w:rPr>
      </w:pPr>
      <w:r>
        <w:rPr>
          <w:sz w:val="24"/>
        </w:rPr>
        <w:t>Time_Since_Last_Transaction:</w:t>
      </w:r>
      <w:r>
        <w:rPr>
          <w:spacing w:val="40"/>
          <w:sz w:val="24"/>
        </w:rPr>
        <w:t xml:space="preserve"> </w:t>
      </w:r>
      <w:r>
        <w:rPr>
          <w:sz w:val="24"/>
        </w:rPr>
        <w:t>May</w:t>
      </w:r>
      <w:r>
        <w:rPr>
          <w:spacing w:val="40"/>
          <w:sz w:val="24"/>
        </w:rPr>
        <w:t xml:space="preserve"> </w:t>
      </w:r>
      <w:r>
        <w:rPr>
          <w:sz w:val="24"/>
        </w:rPr>
        <w:t>provide</w:t>
      </w:r>
      <w:r>
        <w:rPr>
          <w:spacing w:val="40"/>
          <w:sz w:val="24"/>
        </w:rPr>
        <w:t xml:space="preserve"> </w:t>
      </w:r>
      <w:r>
        <w:rPr>
          <w:sz w:val="24"/>
        </w:rPr>
        <w:t>insights</w:t>
      </w:r>
      <w:r>
        <w:rPr>
          <w:spacing w:val="40"/>
          <w:sz w:val="24"/>
        </w:rPr>
        <w:t xml:space="preserve"> </w:t>
      </w:r>
      <w:r>
        <w:rPr>
          <w:sz w:val="24"/>
        </w:rPr>
        <w:t>into</w:t>
      </w:r>
      <w:r>
        <w:rPr>
          <w:spacing w:val="40"/>
          <w:sz w:val="24"/>
        </w:rPr>
        <w:t xml:space="preserve"> </w:t>
      </w:r>
      <w:r>
        <w:rPr>
          <w:sz w:val="24"/>
        </w:rPr>
        <w:t>whether</w:t>
      </w:r>
      <w:r>
        <w:rPr>
          <w:spacing w:val="40"/>
          <w:sz w:val="24"/>
        </w:rPr>
        <w:t xml:space="preserve"> </w:t>
      </w:r>
      <w:r>
        <w:rPr>
          <w:sz w:val="24"/>
        </w:rPr>
        <w:t>frequent transactions are more fraudulent.</w:t>
      </w:r>
    </w:p>
    <w:p w14:paraId="09A41F32">
      <w:pPr>
        <w:pStyle w:val="11"/>
        <w:numPr>
          <w:ilvl w:val="1"/>
          <w:numId w:val="20"/>
        </w:numPr>
        <w:tabs>
          <w:tab w:val="left" w:pos="1801"/>
        </w:tabs>
        <w:spacing w:before="0" w:after="0" w:line="360" w:lineRule="auto"/>
        <w:ind w:left="1801" w:right="1252" w:hanging="360"/>
        <w:jc w:val="left"/>
        <w:rPr>
          <w:sz w:val="24"/>
        </w:rPr>
      </w:pPr>
      <w:r>
        <w:rPr>
          <w:sz w:val="24"/>
        </w:rPr>
        <w:t>User_Age</w:t>
      </w:r>
      <w:r>
        <w:rPr>
          <w:spacing w:val="-5"/>
          <w:sz w:val="24"/>
        </w:rPr>
        <w:t xml:space="preserve"> </w:t>
      </w:r>
      <w:r>
        <w:rPr>
          <w:sz w:val="24"/>
        </w:rPr>
        <w:t>and Account_Tenure:</w:t>
      </w:r>
      <w:r>
        <w:rPr>
          <w:spacing w:val="26"/>
          <w:sz w:val="24"/>
        </w:rPr>
        <w:t xml:space="preserve"> </w:t>
      </w:r>
      <w:r>
        <w:rPr>
          <w:sz w:val="24"/>
        </w:rPr>
        <w:t>Could help</w:t>
      </w:r>
      <w:r>
        <w:rPr>
          <w:spacing w:val="28"/>
          <w:sz w:val="24"/>
        </w:rPr>
        <w:t xml:space="preserve"> </w:t>
      </w:r>
      <w:r>
        <w:rPr>
          <w:sz w:val="24"/>
        </w:rPr>
        <w:t>identify</w:t>
      </w:r>
      <w:r>
        <w:rPr>
          <w:spacing w:val="-13"/>
          <w:sz w:val="24"/>
        </w:rPr>
        <w:t xml:space="preserve"> </w:t>
      </w:r>
      <w:r>
        <w:rPr>
          <w:sz w:val="24"/>
        </w:rPr>
        <w:t>patterns</w:t>
      </w:r>
      <w:r>
        <w:rPr>
          <w:spacing w:val="22"/>
          <w:sz w:val="24"/>
        </w:rPr>
        <w:t xml:space="preserve"> </w:t>
      </w:r>
      <w:r>
        <w:rPr>
          <w:sz w:val="24"/>
        </w:rPr>
        <w:t>related</w:t>
      </w:r>
      <w:r>
        <w:rPr>
          <w:spacing w:val="-9"/>
          <w:sz w:val="24"/>
        </w:rPr>
        <w:t xml:space="preserve"> </w:t>
      </w:r>
      <w:r>
        <w:rPr>
          <w:sz w:val="24"/>
        </w:rPr>
        <w:t>to</w:t>
      </w:r>
      <w:r>
        <w:rPr>
          <w:spacing w:val="23"/>
          <w:sz w:val="24"/>
        </w:rPr>
        <w:t xml:space="preserve"> </w:t>
      </w:r>
      <w:r>
        <w:rPr>
          <w:sz w:val="24"/>
        </w:rPr>
        <w:t>account longevity and user behavior.</w:t>
      </w:r>
    </w:p>
    <w:p w14:paraId="0FE7421E">
      <w:pPr>
        <w:pStyle w:val="11"/>
        <w:numPr>
          <w:ilvl w:val="1"/>
          <w:numId w:val="20"/>
        </w:numPr>
        <w:tabs>
          <w:tab w:val="left" w:pos="1801"/>
        </w:tabs>
        <w:spacing w:before="1" w:after="0" w:line="360" w:lineRule="auto"/>
        <w:ind w:left="1801" w:right="1122" w:hanging="360"/>
        <w:jc w:val="left"/>
        <w:rPr>
          <w:sz w:val="24"/>
        </w:rPr>
      </w:pPr>
      <w:r>
        <w:rPr>
          <w:sz w:val="24"/>
        </w:rPr>
        <w:t>Device_Match</w:t>
      </w:r>
      <w:r>
        <w:rPr>
          <w:spacing w:val="-13"/>
          <w:sz w:val="24"/>
        </w:rPr>
        <w:t xml:space="preserve"> </w:t>
      </w:r>
      <w:r>
        <w:rPr>
          <w:sz w:val="24"/>
        </w:rPr>
        <w:t>and</w:t>
      </w:r>
      <w:r>
        <w:rPr>
          <w:spacing w:val="-4"/>
          <w:sz w:val="24"/>
        </w:rPr>
        <w:t xml:space="preserve"> </w:t>
      </w:r>
      <w:r>
        <w:rPr>
          <w:sz w:val="24"/>
        </w:rPr>
        <w:t>Location_Match:</w:t>
      </w:r>
      <w:r>
        <w:rPr>
          <w:spacing w:val="-8"/>
          <w:sz w:val="24"/>
        </w:rPr>
        <w:t xml:space="preserve"> </w:t>
      </w:r>
      <w:r>
        <w:rPr>
          <w:sz w:val="24"/>
        </w:rPr>
        <w:t>Binary</w:t>
      </w:r>
      <w:r>
        <w:rPr>
          <w:spacing w:val="-13"/>
          <w:sz w:val="24"/>
        </w:rPr>
        <w:t xml:space="preserve"> </w:t>
      </w:r>
      <w:r>
        <w:rPr>
          <w:sz w:val="24"/>
        </w:rPr>
        <w:t>features</w:t>
      </w:r>
      <w:r>
        <w:rPr>
          <w:spacing w:val="-10"/>
          <w:sz w:val="24"/>
        </w:rPr>
        <w:t xml:space="preserve"> </w:t>
      </w:r>
      <w:r>
        <w:rPr>
          <w:sz w:val="24"/>
        </w:rPr>
        <w:t>that</w:t>
      </w:r>
      <w:r>
        <w:rPr>
          <w:spacing w:val="-4"/>
          <w:sz w:val="24"/>
        </w:rPr>
        <w:t xml:space="preserve"> </w:t>
      </w:r>
      <w:r>
        <w:rPr>
          <w:sz w:val="24"/>
        </w:rPr>
        <w:t>may</w:t>
      </w:r>
      <w:r>
        <w:rPr>
          <w:spacing w:val="-13"/>
          <w:sz w:val="24"/>
        </w:rPr>
        <w:t xml:space="preserve"> </w:t>
      </w:r>
      <w:r>
        <w:rPr>
          <w:sz w:val="24"/>
        </w:rPr>
        <w:t>correlate</w:t>
      </w:r>
      <w:r>
        <w:rPr>
          <w:spacing w:val="-4"/>
          <w:sz w:val="24"/>
        </w:rPr>
        <w:t xml:space="preserve"> </w:t>
      </w:r>
      <w:r>
        <w:rPr>
          <w:sz w:val="24"/>
        </w:rPr>
        <w:t>with</w:t>
      </w:r>
      <w:r>
        <w:rPr>
          <w:spacing w:val="-9"/>
          <w:sz w:val="24"/>
        </w:rPr>
        <w:t xml:space="preserve"> </w:t>
      </w:r>
      <w:r>
        <w:rPr>
          <w:sz w:val="24"/>
        </w:rPr>
        <w:t xml:space="preserve">fraud </w:t>
      </w:r>
      <w:r>
        <w:rPr>
          <w:spacing w:val="-2"/>
          <w:sz w:val="24"/>
        </w:rPr>
        <w:t>detection.</w:t>
      </w:r>
    </w:p>
    <w:p w14:paraId="23172180">
      <w:pPr>
        <w:pStyle w:val="9"/>
        <w:spacing w:before="10"/>
      </w:pPr>
    </w:p>
    <w:p w14:paraId="639F396A">
      <w:pPr>
        <w:pStyle w:val="5"/>
      </w:pPr>
      <w:bookmarkStart w:id="68" w:name="Implications:"/>
      <w:bookmarkEnd w:id="68"/>
      <w:r>
        <w:rPr>
          <w:spacing w:val="-2"/>
        </w:rPr>
        <w:t>Implications:</w:t>
      </w:r>
    </w:p>
    <w:p w14:paraId="54070D92">
      <w:pPr>
        <w:pStyle w:val="9"/>
        <w:spacing w:before="88"/>
        <w:rPr>
          <w:b/>
          <w:sz w:val="26"/>
        </w:rPr>
      </w:pPr>
    </w:p>
    <w:p w14:paraId="72931485">
      <w:pPr>
        <w:pStyle w:val="11"/>
        <w:numPr>
          <w:ilvl w:val="0"/>
          <w:numId w:val="21"/>
        </w:numPr>
        <w:tabs>
          <w:tab w:val="left" w:pos="1080"/>
        </w:tabs>
        <w:spacing w:before="0" w:after="0" w:line="240" w:lineRule="auto"/>
        <w:ind w:left="1080" w:right="0" w:hanging="360"/>
        <w:jc w:val="left"/>
        <w:rPr>
          <w:sz w:val="24"/>
        </w:rPr>
      </w:pPr>
      <w:r>
        <w:rPr>
          <w:sz w:val="24"/>
        </w:rPr>
        <w:t>The</w:t>
      </w:r>
      <w:r>
        <w:rPr>
          <w:spacing w:val="-11"/>
          <w:sz w:val="24"/>
        </w:rPr>
        <w:t xml:space="preserve"> </w:t>
      </w:r>
      <w:r>
        <w:rPr>
          <w:sz w:val="24"/>
        </w:rPr>
        <w:t>visualization</w:t>
      </w:r>
      <w:r>
        <w:rPr>
          <w:spacing w:val="-5"/>
          <w:sz w:val="24"/>
        </w:rPr>
        <w:t xml:space="preserve"> </w:t>
      </w:r>
      <w:r>
        <w:rPr>
          <w:sz w:val="24"/>
        </w:rPr>
        <w:t>highlights</w:t>
      </w:r>
      <w:r>
        <w:rPr>
          <w:spacing w:val="-4"/>
          <w:sz w:val="24"/>
        </w:rPr>
        <w:t xml:space="preserve"> </w:t>
      </w:r>
      <w:r>
        <w:rPr>
          <w:b/>
          <w:sz w:val="24"/>
        </w:rPr>
        <w:t>class</w:t>
      </w:r>
      <w:r>
        <w:rPr>
          <w:b/>
          <w:spacing w:val="-5"/>
          <w:sz w:val="24"/>
        </w:rPr>
        <w:t xml:space="preserve"> </w:t>
      </w:r>
      <w:r>
        <w:rPr>
          <w:b/>
          <w:sz w:val="24"/>
        </w:rPr>
        <w:t>imbalance</w:t>
      </w:r>
      <w:r>
        <w:rPr>
          <w:b/>
          <w:spacing w:val="-3"/>
          <w:sz w:val="24"/>
        </w:rPr>
        <w:t xml:space="preserve"> </w:t>
      </w:r>
      <w:r>
        <w:rPr>
          <w:sz w:val="24"/>
        </w:rPr>
        <w:t>in</w:t>
      </w:r>
      <w:r>
        <w:rPr>
          <w:spacing w:val="-3"/>
          <w:sz w:val="24"/>
        </w:rPr>
        <w:t xml:space="preserve"> </w:t>
      </w:r>
      <w:r>
        <w:rPr>
          <w:sz w:val="24"/>
        </w:rPr>
        <w:t>fraud</w:t>
      </w:r>
      <w:r>
        <w:rPr>
          <w:spacing w:val="-1"/>
          <w:sz w:val="24"/>
        </w:rPr>
        <w:t xml:space="preserve"> </w:t>
      </w:r>
      <w:r>
        <w:rPr>
          <w:spacing w:val="-2"/>
          <w:sz w:val="24"/>
        </w:rPr>
        <w:t>detection.</w:t>
      </w:r>
    </w:p>
    <w:p w14:paraId="684D167B">
      <w:pPr>
        <w:pStyle w:val="11"/>
        <w:numPr>
          <w:ilvl w:val="0"/>
          <w:numId w:val="21"/>
        </w:numPr>
        <w:tabs>
          <w:tab w:val="left" w:pos="1080"/>
        </w:tabs>
        <w:spacing w:before="132" w:after="0" w:line="240" w:lineRule="auto"/>
        <w:ind w:left="1080" w:right="0" w:hanging="360"/>
        <w:jc w:val="left"/>
        <w:rPr>
          <w:sz w:val="24"/>
        </w:rPr>
      </w:pPr>
      <w:r>
        <w:rPr>
          <w:sz w:val="24"/>
        </w:rPr>
        <w:t>It</w:t>
      </w:r>
      <w:r>
        <w:rPr>
          <w:spacing w:val="-10"/>
          <w:sz w:val="24"/>
        </w:rPr>
        <w:t xml:space="preserve"> </w:t>
      </w:r>
      <w:r>
        <w:rPr>
          <w:sz w:val="24"/>
        </w:rPr>
        <w:t>can</w:t>
      </w:r>
      <w:r>
        <w:rPr>
          <w:spacing w:val="-9"/>
          <w:sz w:val="24"/>
        </w:rPr>
        <w:t xml:space="preserve"> </w:t>
      </w:r>
      <w:r>
        <w:rPr>
          <w:sz w:val="24"/>
        </w:rPr>
        <w:t>be</w:t>
      </w:r>
      <w:r>
        <w:rPr>
          <w:spacing w:val="-9"/>
          <w:sz w:val="24"/>
        </w:rPr>
        <w:t xml:space="preserve"> </w:t>
      </w:r>
      <w:r>
        <w:rPr>
          <w:sz w:val="24"/>
        </w:rPr>
        <w:t>used</w:t>
      </w:r>
      <w:r>
        <w:rPr>
          <w:spacing w:val="-3"/>
          <w:sz w:val="24"/>
        </w:rPr>
        <w:t xml:space="preserve"> </w:t>
      </w:r>
      <w:r>
        <w:rPr>
          <w:sz w:val="24"/>
        </w:rPr>
        <w:t>to</w:t>
      </w:r>
      <w:r>
        <w:rPr>
          <w:spacing w:val="-4"/>
          <w:sz w:val="24"/>
        </w:rPr>
        <w:t xml:space="preserve"> </w:t>
      </w:r>
      <w:r>
        <w:rPr>
          <w:sz w:val="24"/>
        </w:rPr>
        <w:t>select</w:t>
      </w:r>
      <w:r>
        <w:rPr>
          <w:spacing w:val="1"/>
          <w:sz w:val="24"/>
        </w:rPr>
        <w:t xml:space="preserve"> </w:t>
      </w:r>
      <w:r>
        <w:rPr>
          <w:b/>
          <w:sz w:val="24"/>
        </w:rPr>
        <w:t>relevant</w:t>
      </w:r>
      <w:r>
        <w:rPr>
          <w:b/>
          <w:spacing w:val="-1"/>
          <w:sz w:val="24"/>
        </w:rPr>
        <w:t xml:space="preserve"> </w:t>
      </w:r>
      <w:r>
        <w:rPr>
          <w:b/>
          <w:sz w:val="24"/>
        </w:rPr>
        <w:t>features</w:t>
      </w:r>
      <w:r>
        <w:rPr>
          <w:b/>
          <w:spacing w:val="-1"/>
          <w:sz w:val="24"/>
        </w:rPr>
        <w:t xml:space="preserve"> </w:t>
      </w:r>
      <w:r>
        <w:rPr>
          <w:sz w:val="24"/>
        </w:rPr>
        <w:t>for</w:t>
      </w:r>
      <w:r>
        <w:rPr>
          <w:spacing w:val="-3"/>
          <w:sz w:val="24"/>
        </w:rPr>
        <w:t xml:space="preserve"> </w:t>
      </w:r>
      <w:r>
        <w:rPr>
          <w:sz w:val="24"/>
        </w:rPr>
        <w:t>machine</w:t>
      </w:r>
      <w:r>
        <w:rPr>
          <w:spacing w:val="1"/>
          <w:sz w:val="24"/>
        </w:rPr>
        <w:t xml:space="preserve"> </w:t>
      </w:r>
      <w:r>
        <w:rPr>
          <w:sz w:val="24"/>
        </w:rPr>
        <w:t>learning</w:t>
      </w:r>
      <w:r>
        <w:rPr>
          <w:spacing w:val="1"/>
          <w:sz w:val="24"/>
        </w:rPr>
        <w:t xml:space="preserve"> </w:t>
      </w:r>
      <w:r>
        <w:rPr>
          <w:spacing w:val="-2"/>
          <w:sz w:val="24"/>
        </w:rPr>
        <w:t>models.</w:t>
      </w:r>
    </w:p>
    <w:p w14:paraId="6CE0B479">
      <w:pPr>
        <w:pStyle w:val="11"/>
        <w:numPr>
          <w:ilvl w:val="0"/>
          <w:numId w:val="21"/>
        </w:numPr>
        <w:tabs>
          <w:tab w:val="left" w:pos="1081"/>
        </w:tabs>
        <w:spacing w:before="137" w:after="0" w:line="362" w:lineRule="auto"/>
        <w:ind w:left="1081" w:right="2612" w:hanging="361"/>
        <w:jc w:val="left"/>
        <w:rPr>
          <w:sz w:val="24"/>
        </w:rPr>
      </w:pPr>
      <w:r>
        <w:rPr>
          <w:sz w:val="24"/>
        </w:rPr>
        <w:t>Additional</w:t>
      </w:r>
      <w:r>
        <w:rPr>
          <w:spacing w:val="-13"/>
          <w:sz w:val="24"/>
        </w:rPr>
        <w:t xml:space="preserve"> </w:t>
      </w:r>
      <w:r>
        <w:rPr>
          <w:sz w:val="24"/>
        </w:rPr>
        <w:t>feature</w:t>
      </w:r>
      <w:r>
        <w:rPr>
          <w:spacing w:val="-10"/>
          <w:sz w:val="24"/>
        </w:rPr>
        <w:t xml:space="preserve"> </w:t>
      </w:r>
      <w:r>
        <w:rPr>
          <w:sz w:val="24"/>
        </w:rPr>
        <w:t>engineering,</w:t>
      </w:r>
      <w:r>
        <w:rPr>
          <w:spacing w:val="-7"/>
          <w:sz w:val="24"/>
        </w:rPr>
        <w:t xml:space="preserve"> </w:t>
      </w:r>
      <w:r>
        <w:rPr>
          <w:sz w:val="24"/>
        </w:rPr>
        <w:t>such</w:t>
      </w:r>
      <w:r>
        <w:rPr>
          <w:spacing w:val="-14"/>
          <w:sz w:val="24"/>
        </w:rPr>
        <w:t xml:space="preserve"> </w:t>
      </w:r>
      <w:r>
        <w:rPr>
          <w:sz w:val="24"/>
        </w:rPr>
        <w:t>as</w:t>
      </w:r>
      <w:r>
        <w:rPr>
          <w:spacing w:val="-7"/>
          <w:sz w:val="24"/>
        </w:rPr>
        <w:t xml:space="preserve"> </w:t>
      </w:r>
      <w:r>
        <w:rPr>
          <w:sz w:val="24"/>
        </w:rPr>
        <w:t>log</w:t>
      </w:r>
      <w:r>
        <w:rPr>
          <w:spacing w:val="-10"/>
          <w:sz w:val="24"/>
        </w:rPr>
        <w:t xml:space="preserve"> </w:t>
      </w:r>
      <w:r>
        <w:rPr>
          <w:sz w:val="24"/>
        </w:rPr>
        <w:t>transformations</w:t>
      </w:r>
      <w:r>
        <w:rPr>
          <w:spacing w:val="-6"/>
          <w:sz w:val="24"/>
        </w:rPr>
        <w:t xml:space="preserve"> </w:t>
      </w:r>
      <w:r>
        <w:rPr>
          <w:sz w:val="24"/>
        </w:rPr>
        <w:t>for</w:t>
      </w:r>
      <w:r>
        <w:rPr>
          <w:spacing w:val="-8"/>
          <w:sz w:val="24"/>
        </w:rPr>
        <w:t xml:space="preserve"> </w:t>
      </w:r>
      <w:r>
        <w:rPr>
          <w:sz w:val="24"/>
        </w:rPr>
        <w:t>Amount</w:t>
      </w:r>
      <w:r>
        <w:rPr>
          <w:spacing w:val="-8"/>
          <w:sz w:val="24"/>
        </w:rPr>
        <w:t xml:space="preserve"> </w:t>
      </w:r>
      <w:r>
        <w:rPr>
          <w:sz w:val="24"/>
        </w:rPr>
        <w:t>or Time_Since_Last_Transaction, might help improve model performance.</w:t>
      </w:r>
    </w:p>
    <w:p w14:paraId="5BF5DD91">
      <w:pPr>
        <w:pStyle w:val="5"/>
        <w:spacing w:before="243"/>
      </w:pPr>
      <w:bookmarkStart w:id="69" w:name="Comparison of XGBoost, DNN, Optimized XG"/>
      <w:bookmarkEnd w:id="69"/>
      <w:r>
        <w:t>Comparison</w:t>
      </w:r>
      <w:r>
        <w:rPr>
          <w:spacing w:val="-17"/>
        </w:rPr>
        <w:t xml:space="preserve"> </w:t>
      </w:r>
      <w:r>
        <w:t>of</w:t>
      </w:r>
      <w:r>
        <w:rPr>
          <w:spacing w:val="-16"/>
        </w:rPr>
        <w:t xml:space="preserve"> </w:t>
      </w:r>
      <w:r>
        <w:t>XGBoost,</w:t>
      </w:r>
      <w:r>
        <w:rPr>
          <w:spacing w:val="-15"/>
        </w:rPr>
        <w:t xml:space="preserve"> </w:t>
      </w:r>
      <w:r>
        <w:t>DNN,</w:t>
      </w:r>
      <w:r>
        <w:rPr>
          <w:spacing w:val="-14"/>
        </w:rPr>
        <w:t xml:space="preserve"> </w:t>
      </w:r>
      <w:r>
        <w:t>Optimized</w:t>
      </w:r>
      <w:r>
        <w:rPr>
          <w:spacing w:val="-12"/>
        </w:rPr>
        <w:t xml:space="preserve"> </w:t>
      </w:r>
      <w:r>
        <w:rPr>
          <w:spacing w:val="-2"/>
        </w:rPr>
        <w:t>XGBoost:</w:t>
      </w:r>
    </w:p>
    <w:p w14:paraId="5FCBDB40">
      <w:pPr>
        <w:pStyle w:val="9"/>
        <w:spacing w:before="88"/>
        <w:rPr>
          <w:b/>
          <w:sz w:val="26"/>
        </w:rPr>
      </w:pPr>
    </w:p>
    <w:p w14:paraId="36483736">
      <w:pPr>
        <w:pStyle w:val="9"/>
        <w:ind w:left="360"/>
      </w:pPr>
      <w:r>
        <w:t>The</w:t>
      </w:r>
      <w:r>
        <w:rPr>
          <w:spacing w:val="-5"/>
        </w:rPr>
        <w:t xml:space="preserve"> </w:t>
      </w:r>
      <w:r>
        <w:t>image</w:t>
      </w:r>
      <w:r>
        <w:rPr>
          <w:spacing w:val="2"/>
        </w:rPr>
        <w:t xml:space="preserve"> </w:t>
      </w:r>
      <w:r>
        <w:t>is</w:t>
      </w:r>
      <w:r>
        <w:rPr>
          <w:spacing w:val="-8"/>
        </w:rPr>
        <w:t xml:space="preserve"> </w:t>
      </w:r>
      <w:r>
        <w:t>a</w:t>
      </w:r>
      <w:r>
        <w:rPr>
          <w:spacing w:val="-2"/>
        </w:rPr>
        <w:t xml:space="preserve"> </w:t>
      </w:r>
      <w:r>
        <w:rPr>
          <w:b/>
        </w:rPr>
        <w:t>bar</w:t>
      </w:r>
      <w:r>
        <w:rPr>
          <w:b/>
          <w:spacing w:val="-11"/>
        </w:rPr>
        <w:t xml:space="preserve"> </w:t>
      </w:r>
      <w:r>
        <w:rPr>
          <w:b/>
        </w:rPr>
        <w:t xml:space="preserve">chart </w:t>
      </w:r>
      <w:r>
        <w:t>comparing</w:t>
      </w:r>
      <w:r>
        <w:rPr>
          <w:spacing w:val="-1"/>
        </w:rPr>
        <w:t xml:space="preserve"> </w:t>
      </w:r>
      <w:r>
        <w:t>the</w:t>
      </w:r>
      <w:r>
        <w:rPr>
          <w:spacing w:val="-1"/>
        </w:rPr>
        <w:t xml:space="preserve"> </w:t>
      </w:r>
      <w:r>
        <w:t>performance</w:t>
      </w:r>
      <w:r>
        <w:rPr>
          <w:spacing w:val="-2"/>
        </w:rPr>
        <w:t xml:space="preserve"> </w:t>
      </w:r>
      <w:r>
        <w:t>of</w:t>
      </w:r>
      <w:r>
        <w:rPr>
          <w:spacing w:val="-9"/>
        </w:rPr>
        <w:t xml:space="preserve"> </w:t>
      </w:r>
      <w:r>
        <w:t>three</w:t>
      </w:r>
      <w:r>
        <w:rPr>
          <w:spacing w:val="4"/>
        </w:rPr>
        <w:t xml:space="preserve"> </w:t>
      </w:r>
      <w:r>
        <w:rPr>
          <w:spacing w:val="-2"/>
        </w:rPr>
        <w:t>models:</w:t>
      </w:r>
    </w:p>
    <w:p w14:paraId="2F7D7990">
      <w:pPr>
        <w:pStyle w:val="9"/>
        <w:spacing w:before="96"/>
      </w:pPr>
    </w:p>
    <w:p w14:paraId="551B199F">
      <w:pPr>
        <w:pStyle w:val="11"/>
        <w:numPr>
          <w:ilvl w:val="0"/>
          <w:numId w:val="22"/>
        </w:numPr>
        <w:tabs>
          <w:tab w:val="left" w:pos="1080"/>
        </w:tabs>
        <w:spacing w:before="0" w:after="0" w:line="240" w:lineRule="auto"/>
        <w:ind w:left="1080" w:right="0" w:hanging="360"/>
        <w:jc w:val="left"/>
        <w:rPr>
          <w:sz w:val="24"/>
        </w:rPr>
      </w:pPr>
      <w:r>
        <w:rPr>
          <w:b/>
          <w:sz w:val="24"/>
        </w:rPr>
        <w:t>XGBoost</w:t>
      </w:r>
      <w:r>
        <w:rPr>
          <w:b/>
          <w:spacing w:val="-5"/>
          <w:sz w:val="24"/>
        </w:rPr>
        <w:t xml:space="preserve"> </w:t>
      </w:r>
      <w:r>
        <w:rPr>
          <w:sz w:val="24"/>
        </w:rPr>
        <w:t>(represented in</w:t>
      </w:r>
      <w:r>
        <w:rPr>
          <w:spacing w:val="-5"/>
          <w:sz w:val="24"/>
        </w:rPr>
        <w:t xml:space="preserve"> </w:t>
      </w:r>
      <w:r>
        <w:rPr>
          <w:spacing w:val="-2"/>
          <w:sz w:val="24"/>
        </w:rPr>
        <w:t>purple)</w:t>
      </w:r>
    </w:p>
    <w:p w14:paraId="081823E4">
      <w:pPr>
        <w:pStyle w:val="11"/>
        <w:numPr>
          <w:ilvl w:val="0"/>
          <w:numId w:val="22"/>
        </w:numPr>
        <w:tabs>
          <w:tab w:val="left" w:pos="1080"/>
        </w:tabs>
        <w:spacing w:before="147" w:after="0" w:line="240" w:lineRule="auto"/>
        <w:ind w:left="1080" w:right="0" w:hanging="360"/>
        <w:jc w:val="left"/>
        <w:rPr>
          <w:sz w:val="24"/>
        </w:rPr>
      </w:pPr>
      <w:r>
        <w:rPr>
          <w:b/>
          <w:sz w:val="24"/>
        </w:rPr>
        <w:t>Deep</w:t>
      </w:r>
      <w:r>
        <w:rPr>
          <w:b/>
          <w:spacing w:val="-5"/>
          <w:sz w:val="24"/>
        </w:rPr>
        <w:t xml:space="preserve"> </w:t>
      </w:r>
      <w:r>
        <w:rPr>
          <w:b/>
          <w:sz w:val="24"/>
        </w:rPr>
        <w:t>Neural</w:t>
      </w:r>
      <w:r>
        <w:rPr>
          <w:b/>
          <w:spacing w:val="-3"/>
          <w:sz w:val="24"/>
        </w:rPr>
        <w:t xml:space="preserve"> </w:t>
      </w:r>
      <w:r>
        <w:rPr>
          <w:b/>
          <w:sz w:val="24"/>
        </w:rPr>
        <w:t>Network</w:t>
      </w:r>
      <w:r>
        <w:rPr>
          <w:b/>
          <w:spacing w:val="-8"/>
          <w:sz w:val="24"/>
        </w:rPr>
        <w:t xml:space="preserve"> </w:t>
      </w:r>
      <w:r>
        <w:rPr>
          <w:b/>
          <w:sz w:val="24"/>
        </w:rPr>
        <w:t>(DNN)</w:t>
      </w:r>
      <w:r>
        <w:rPr>
          <w:b/>
          <w:spacing w:val="1"/>
          <w:sz w:val="24"/>
        </w:rPr>
        <w:t xml:space="preserve"> </w:t>
      </w:r>
      <w:r>
        <w:rPr>
          <w:sz w:val="24"/>
        </w:rPr>
        <w:t>(represented</w:t>
      </w:r>
      <w:r>
        <w:rPr>
          <w:spacing w:val="-3"/>
          <w:sz w:val="24"/>
        </w:rPr>
        <w:t xml:space="preserve"> </w:t>
      </w:r>
      <w:r>
        <w:rPr>
          <w:sz w:val="24"/>
        </w:rPr>
        <w:t>in</w:t>
      </w:r>
      <w:r>
        <w:rPr>
          <w:spacing w:val="-5"/>
          <w:sz w:val="24"/>
        </w:rPr>
        <w:t xml:space="preserve"> </w:t>
      </w:r>
      <w:r>
        <w:rPr>
          <w:spacing w:val="-4"/>
          <w:sz w:val="24"/>
        </w:rPr>
        <w:t>teal)</w:t>
      </w:r>
    </w:p>
    <w:p w14:paraId="2420DC82">
      <w:pPr>
        <w:pStyle w:val="11"/>
        <w:numPr>
          <w:ilvl w:val="0"/>
          <w:numId w:val="22"/>
        </w:numPr>
        <w:tabs>
          <w:tab w:val="left" w:pos="1080"/>
        </w:tabs>
        <w:spacing w:before="132" w:after="0" w:line="240" w:lineRule="auto"/>
        <w:ind w:left="1080" w:right="0" w:hanging="360"/>
        <w:jc w:val="left"/>
        <w:rPr>
          <w:sz w:val="24"/>
        </w:rPr>
      </w:pPr>
      <w:r>
        <w:rPr>
          <w:b/>
          <w:sz w:val="24"/>
        </w:rPr>
        <w:t>Optimized</w:t>
      </w:r>
      <w:r>
        <w:rPr>
          <w:b/>
          <w:spacing w:val="-7"/>
          <w:sz w:val="24"/>
        </w:rPr>
        <w:t xml:space="preserve"> </w:t>
      </w:r>
      <w:r>
        <w:rPr>
          <w:b/>
          <w:sz w:val="24"/>
        </w:rPr>
        <w:t>XGBoost</w:t>
      </w:r>
      <w:r>
        <w:rPr>
          <w:b/>
          <w:spacing w:val="-2"/>
          <w:sz w:val="24"/>
        </w:rPr>
        <w:t xml:space="preserve"> </w:t>
      </w:r>
      <w:r>
        <w:rPr>
          <w:sz w:val="24"/>
        </w:rPr>
        <w:t>(represented</w:t>
      </w:r>
      <w:r>
        <w:rPr>
          <w:spacing w:val="-3"/>
          <w:sz w:val="24"/>
        </w:rPr>
        <w:t xml:space="preserve"> </w:t>
      </w:r>
      <w:r>
        <w:rPr>
          <w:sz w:val="24"/>
        </w:rPr>
        <w:t>in</w:t>
      </w:r>
      <w:r>
        <w:rPr>
          <w:spacing w:val="-8"/>
          <w:sz w:val="24"/>
        </w:rPr>
        <w:t xml:space="preserve"> </w:t>
      </w:r>
      <w:r>
        <w:rPr>
          <w:spacing w:val="-2"/>
          <w:sz w:val="24"/>
        </w:rPr>
        <w:t>yellow)</w:t>
      </w:r>
    </w:p>
    <w:p w14:paraId="30206F75">
      <w:pPr>
        <w:pStyle w:val="11"/>
        <w:spacing w:after="0" w:line="240" w:lineRule="auto"/>
        <w:jc w:val="left"/>
        <w:rPr>
          <w:sz w:val="24"/>
        </w:rPr>
        <w:sectPr>
          <w:pgSz w:w="12240" w:h="15840"/>
          <w:pgMar w:top="1360" w:right="360" w:bottom="1340" w:left="1080" w:header="0" w:footer="1159" w:gutter="0"/>
          <w:cols w:space="720" w:num="1"/>
        </w:sectPr>
      </w:pPr>
    </w:p>
    <w:p w14:paraId="380E45A7">
      <w:pPr>
        <w:pStyle w:val="9"/>
        <w:ind w:left="1114"/>
        <w:rPr>
          <w:sz w:val="20"/>
        </w:rPr>
      </w:pPr>
      <w:r>
        <w:rPr>
          <w:sz w:val="20"/>
        </w:rPr>
        <w:drawing>
          <wp:inline distT="0" distB="0" distL="0" distR="0">
            <wp:extent cx="6104890" cy="4131945"/>
            <wp:effectExtent l="0" t="0" r="0" b="0"/>
            <wp:docPr id="13" name="Image 13"/>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20" cstate="print"/>
                    <a:stretch>
                      <a:fillRect/>
                    </a:stretch>
                  </pic:blipFill>
                  <pic:spPr>
                    <a:xfrm>
                      <a:off x="0" y="0"/>
                      <a:ext cx="6105329" cy="4132326"/>
                    </a:xfrm>
                    <a:prstGeom prst="rect">
                      <a:avLst/>
                    </a:prstGeom>
                  </pic:spPr>
                </pic:pic>
              </a:graphicData>
            </a:graphic>
          </wp:inline>
        </w:drawing>
      </w:r>
    </w:p>
    <w:p w14:paraId="6E7AE47B">
      <w:pPr>
        <w:pStyle w:val="9"/>
        <w:spacing w:before="43"/>
      </w:pPr>
    </w:p>
    <w:p w14:paraId="33FEE3BC">
      <w:pPr>
        <w:pStyle w:val="9"/>
        <w:spacing w:before="1"/>
        <w:ind w:left="2271"/>
      </w:pPr>
      <w:r>
        <w:t>Fig.</w:t>
      </w:r>
      <w:r>
        <w:rPr>
          <w:spacing w:val="-8"/>
        </w:rPr>
        <w:t xml:space="preserve"> </w:t>
      </w:r>
      <w:r>
        <w:t>7-Comparision</w:t>
      </w:r>
      <w:r>
        <w:rPr>
          <w:spacing w:val="-6"/>
        </w:rPr>
        <w:t xml:space="preserve"> </w:t>
      </w:r>
      <w:r>
        <w:t>XG</w:t>
      </w:r>
      <w:r>
        <w:rPr>
          <w:spacing w:val="-7"/>
        </w:rPr>
        <w:t xml:space="preserve"> </w:t>
      </w:r>
      <w:r>
        <w:t>Boost,DNN,optimized</w:t>
      </w:r>
      <w:r>
        <w:rPr>
          <w:spacing w:val="-2"/>
        </w:rPr>
        <w:t xml:space="preserve"> </w:t>
      </w:r>
      <w:r>
        <w:t>XG</w:t>
      </w:r>
      <w:r>
        <w:rPr>
          <w:spacing w:val="-7"/>
        </w:rPr>
        <w:t xml:space="preserve"> </w:t>
      </w:r>
      <w:r>
        <w:rPr>
          <w:spacing w:val="-2"/>
        </w:rPr>
        <w:t>Boost.</w:t>
      </w:r>
    </w:p>
    <w:p w14:paraId="40430E1C">
      <w:pPr>
        <w:pStyle w:val="9"/>
        <w:spacing w:before="149"/>
      </w:pPr>
    </w:p>
    <w:p w14:paraId="0D479CAC">
      <w:pPr>
        <w:pStyle w:val="5"/>
      </w:pPr>
      <w:bookmarkStart w:id="70" w:name="Metrics Compared:"/>
      <w:bookmarkEnd w:id="70"/>
      <w:r>
        <w:t>Metrics</w:t>
      </w:r>
      <w:r>
        <w:rPr>
          <w:spacing w:val="-12"/>
        </w:rPr>
        <w:t xml:space="preserve"> </w:t>
      </w:r>
      <w:r>
        <w:rPr>
          <w:spacing w:val="-2"/>
        </w:rPr>
        <w:t>Compared:</w:t>
      </w:r>
    </w:p>
    <w:p w14:paraId="238C423B">
      <w:pPr>
        <w:pStyle w:val="9"/>
        <w:spacing w:before="88"/>
        <w:rPr>
          <w:b/>
          <w:sz w:val="26"/>
        </w:rPr>
      </w:pPr>
    </w:p>
    <w:p w14:paraId="14036859">
      <w:pPr>
        <w:pStyle w:val="11"/>
        <w:numPr>
          <w:ilvl w:val="1"/>
          <w:numId w:val="22"/>
        </w:numPr>
        <w:tabs>
          <w:tab w:val="left" w:pos="1080"/>
        </w:tabs>
        <w:spacing w:before="0" w:after="0" w:line="240" w:lineRule="auto"/>
        <w:ind w:left="1080" w:right="0" w:hanging="360"/>
        <w:jc w:val="left"/>
        <w:rPr>
          <w:b/>
          <w:sz w:val="24"/>
        </w:rPr>
      </w:pPr>
      <w:r>
        <w:rPr>
          <w:b/>
          <w:spacing w:val="-2"/>
          <w:sz w:val="24"/>
        </w:rPr>
        <w:t>Accuracy</w:t>
      </w:r>
    </w:p>
    <w:p w14:paraId="425577AF">
      <w:pPr>
        <w:pStyle w:val="11"/>
        <w:numPr>
          <w:ilvl w:val="1"/>
          <w:numId w:val="22"/>
        </w:numPr>
        <w:tabs>
          <w:tab w:val="left" w:pos="1080"/>
        </w:tabs>
        <w:spacing w:before="142" w:after="0" w:line="240" w:lineRule="auto"/>
        <w:ind w:left="1080" w:right="0" w:hanging="360"/>
        <w:jc w:val="left"/>
        <w:rPr>
          <w:b/>
          <w:sz w:val="24"/>
        </w:rPr>
      </w:pPr>
      <w:r>
        <w:rPr>
          <w:b/>
          <w:spacing w:val="-2"/>
          <w:sz w:val="24"/>
        </w:rPr>
        <w:t>Precision</w:t>
      </w:r>
    </w:p>
    <w:p w14:paraId="25348633">
      <w:pPr>
        <w:pStyle w:val="11"/>
        <w:numPr>
          <w:ilvl w:val="1"/>
          <w:numId w:val="22"/>
        </w:numPr>
        <w:tabs>
          <w:tab w:val="left" w:pos="1080"/>
        </w:tabs>
        <w:spacing w:before="137" w:after="0" w:line="240" w:lineRule="auto"/>
        <w:ind w:left="1080" w:right="0" w:hanging="360"/>
        <w:jc w:val="left"/>
        <w:rPr>
          <w:b/>
          <w:sz w:val="24"/>
        </w:rPr>
      </w:pPr>
      <w:r>
        <w:rPr>
          <w:b/>
          <w:spacing w:val="-2"/>
          <w:sz w:val="24"/>
        </w:rPr>
        <w:t>Recall</w:t>
      </w:r>
    </w:p>
    <w:p w14:paraId="5FE66A77">
      <w:pPr>
        <w:pStyle w:val="11"/>
        <w:numPr>
          <w:ilvl w:val="1"/>
          <w:numId w:val="22"/>
        </w:numPr>
        <w:tabs>
          <w:tab w:val="left" w:pos="1080"/>
        </w:tabs>
        <w:spacing w:before="137" w:after="0" w:line="240" w:lineRule="auto"/>
        <w:ind w:left="1080" w:right="0" w:hanging="360"/>
        <w:jc w:val="left"/>
        <w:rPr>
          <w:b/>
          <w:sz w:val="24"/>
        </w:rPr>
      </w:pPr>
      <w:r>
        <w:rPr>
          <w:b/>
          <w:sz w:val="24"/>
        </w:rPr>
        <w:t>F1</w:t>
      </w:r>
      <w:r>
        <w:rPr>
          <w:b/>
          <w:spacing w:val="-8"/>
          <w:sz w:val="24"/>
        </w:rPr>
        <w:t xml:space="preserve"> </w:t>
      </w:r>
      <w:r>
        <w:rPr>
          <w:b/>
          <w:spacing w:val="-2"/>
          <w:sz w:val="24"/>
        </w:rPr>
        <w:t>Score</w:t>
      </w:r>
    </w:p>
    <w:p w14:paraId="17977BBA">
      <w:pPr>
        <w:pStyle w:val="9"/>
        <w:spacing w:before="140"/>
        <w:rPr>
          <w:b/>
        </w:rPr>
      </w:pPr>
    </w:p>
    <w:p w14:paraId="55250312">
      <w:pPr>
        <w:pStyle w:val="5"/>
      </w:pPr>
      <w:bookmarkStart w:id="71" w:name="Observations:"/>
      <w:bookmarkEnd w:id="71"/>
      <w:r>
        <w:rPr>
          <w:spacing w:val="-2"/>
        </w:rPr>
        <w:t>Observations:</w:t>
      </w:r>
    </w:p>
    <w:p w14:paraId="3C62E23C">
      <w:pPr>
        <w:pStyle w:val="9"/>
        <w:spacing w:before="88"/>
        <w:rPr>
          <w:b/>
          <w:sz w:val="26"/>
        </w:rPr>
      </w:pPr>
    </w:p>
    <w:p w14:paraId="599A208A">
      <w:pPr>
        <w:pStyle w:val="11"/>
        <w:numPr>
          <w:ilvl w:val="1"/>
          <w:numId w:val="22"/>
        </w:numPr>
        <w:tabs>
          <w:tab w:val="left" w:pos="1081"/>
        </w:tabs>
        <w:spacing w:before="0" w:after="0" w:line="360" w:lineRule="auto"/>
        <w:ind w:left="1081" w:right="1300" w:hanging="361"/>
        <w:jc w:val="left"/>
        <w:rPr>
          <w:sz w:val="24"/>
        </w:rPr>
      </w:pPr>
      <w:r>
        <w:rPr>
          <w:sz w:val="24"/>
        </w:rPr>
        <w:t>Optimized</w:t>
      </w:r>
      <w:r>
        <w:rPr>
          <w:spacing w:val="35"/>
          <w:sz w:val="24"/>
        </w:rPr>
        <w:t xml:space="preserve"> </w:t>
      </w:r>
      <w:r>
        <w:rPr>
          <w:sz w:val="24"/>
        </w:rPr>
        <w:t>XGBoost</w:t>
      </w:r>
      <w:r>
        <w:rPr>
          <w:spacing w:val="35"/>
          <w:sz w:val="24"/>
        </w:rPr>
        <w:t xml:space="preserve"> </w:t>
      </w:r>
      <w:r>
        <w:rPr>
          <w:sz w:val="24"/>
        </w:rPr>
        <w:t>(yellow)</w:t>
      </w:r>
      <w:r>
        <w:rPr>
          <w:spacing w:val="37"/>
          <w:sz w:val="24"/>
        </w:rPr>
        <w:t xml:space="preserve"> </w:t>
      </w:r>
      <w:r>
        <w:rPr>
          <w:sz w:val="24"/>
        </w:rPr>
        <w:t>performs</w:t>
      </w:r>
      <w:r>
        <w:rPr>
          <w:spacing w:val="33"/>
          <w:sz w:val="24"/>
        </w:rPr>
        <w:t xml:space="preserve"> </w:t>
      </w:r>
      <w:r>
        <w:rPr>
          <w:sz w:val="24"/>
        </w:rPr>
        <w:t>the</w:t>
      </w:r>
      <w:r>
        <w:rPr>
          <w:spacing w:val="38"/>
          <w:sz w:val="24"/>
        </w:rPr>
        <w:t xml:space="preserve"> </w:t>
      </w:r>
      <w:r>
        <w:rPr>
          <w:sz w:val="24"/>
        </w:rPr>
        <w:t>best</w:t>
      </w:r>
      <w:r>
        <w:rPr>
          <w:spacing w:val="35"/>
          <w:sz w:val="24"/>
        </w:rPr>
        <w:t xml:space="preserve"> </w:t>
      </w:r>
      <w:r>
        <w:rPr>
          <w:sz w:val="24"/>
        </w:rPr>
        <w:t>across</w:t>
      </w:r>
      <w:r>
        <w:rPr>
          <w:spacing w:val="33"/>
          <w:sz w:val="24"/>
        </w:rPr>
        <w:t xml:space="preserve"> </w:t>
      </w:r>
      <w:r>
        <w:rPr>
          <w:sz w:val="24"/>
        </w:rPr>
        <w:t>all</w:t>
      </w:r>
      <w:r>
        <w:rPr>
          <w:spacing w:val="35"/>
          <w:sz w:val="24"/>
        </w:rPr>
        <w:t xml:space="preserve"> </w:t>
      </w:r>
      <w:r>
        <w:rPr>
          <w:sz w:val="24"/>
        </w:rPr>
        <w:t>metrics,</w:t>
      </w:r>
      <w:r>
        <w:rPr>
          <w:spacing w:val="38"/>
          <w:sz w:val="24"/>
        </w:rPr>
        <w:t xml:space="preserve"> </w:t>
      </w:r>
      <w:r>
        <w:rPr>
          <w:sz w:val="24"/>
        </w:rPr>
        <w:t>achieving</w:t>
      </w:r>
      <w:r>
        <w:rPr>
          <w:spacing w:val="39"/>
          <w:sz w:val="24"/>
        </w:rPr>
        <w:t xml:space="preserve"> </w:t>
      </w:r>
      <w:r>
        <w:rPr>
          <w:sz w:val="24"/>
        </w:rPr>
        <w:t>nearly perfect scores.</w:t>
      </w:r>
    </w:p>
    <w:p w14:paraId="581AF7F3">
      <w:pPr>
        <w:pStyle w:val="11"/>
        <w:numPr>
          <w:ilvl w:val="1"/>
          <w:numId w:val="22"/>
        </w:numPr>
        <w:tabs>
          <w:tab w:val="left" w:pos="1080"/>
        </w:tabs>
        <w:spacing w:before="0" w:after="0" w:line="274" w:lineRule="exact"/>
        <w:ind w:left="1080" w:right="0" w:hanging="360"/>
        <w:jc w:val="left"/>
        <w:rPr>
          <w:sz w:val="24"/>
        </w:rPr>
      </w:pPr>
      <w:r>
        <w:rPr>
          <w:sz w:val="24"/>
        </w:rPr>
        <w:t>XGBoost</w:t>
      </w:r>
      <w:r>
        <w:rPr>
          <w:spacing w:val="-10"/>
          <w:sz w:val="24"/>
        </w:rPr>
        <w:t xml:space="preserve"> </w:t>
      </w:r>
      <w:r>
        <w:rPr>
          <w:sz w:val="24"/>
        </w:rPr>
        <w:t>(purple)</w:t>
      </w:r>
      <w:r>
        <w:rPr>
          <w:spacing w:val="-2"/>
          <w:sz w:val="24"/>
        </w:rPr>
        <w:t xml:space="preserve"> </w:t>
      </w:r>
      <w:r>
        <w:rPr>
          <w:sz w:val="24"/>
        </w:rPr>
        <w:t>also performs</w:t>
      </w:r>
      <w:r>
        <w:rPr>
          <w:spacing w:val="-5"/>
          <w:sz w:val="24"/>
        </w:rPr>
        <w:t xml:space="preserve"> </w:t>
      </w:r>
      <w:r>
        <w:rPr>
          <w:sz w:val="24"/>
        </w:rPr>
        <w:t>well</w:t>
      </w:r>
      <w:r>
        <w:rPr>
          <w:spacing w:val="-7"/>
          <w:sz w:val="24"/>
        </w:rPr>
        <w:t xml:space="preserve"> </w:t>
      </w:r>
      <w:r>
        <w:rPr>
          <w:sz w:val="24"/>
        </w:rPr>
        <w:t>but slightly</w:t>
      </w:r>
      <w:r>
        <w:rPr>
          <w:spacing w:val="-8"/>
          <w:sz w:val="24"/>
        </w:rPr>
        <w:t xml:space="preserve"> </w:t>
      </w:r>
      <w:r>
        <w:rPr>
          <w:sz w:val="24"/>
        </w:rPr>
        <w:t>below</w:t>
      </w:r>
      <w:r>
        <w:rPr>
          <w:spacing w:val="-4"/>
          <w:sz w:val="24"/>
        </w:rPr>
        <w:t xml:space="preserve"> </w:t>
      </w:r>
      <w:r>
        <w:rPr>
          <w:sz w:val="24"/>
        </w:rPr>
        <w:t>its</w:t>
      </w:r>
      <w:r>
        <w:rPr>
          <w:spacing w:val="-6"/>
          <w:sz w:val="24"/>
        </w:rPr>
        <w:t xml:space="preserve"> </w:t>
      </w:r>
      <w:r>
        <w:rPr>
          <w:sz w:val="24"/>
        </w:rPr>
        <w:t>optimized</w:t>
      </w:r>
      <w:r>
        <w:rPr>
          <w:spacing w:val="-3"/>
          <w:sz w:val="24"/>
        </w:rPr>
        <w:t xml:space="preserve"> </w:t>
      </w:r>
      <w:r>
        <w:rPr>
          <w:spacing w:val="-2"/>
          <w:sz w:val="24"/>
        </w:rPr>
        <w:t>version.</w:t>
      </w:r>
    </w:p>
    <w:p w14:paraId="19F848C8">
      <w:pPr>
        <w:pStyle w:val="11"/>
        <w:numPr>
          <w:ilvl w:val="1"/>
          <w:numId w:val="22"/>
        </w:numPr>
        <w:tabs>
          <w:tab w:val="left" w:pos="1081"/>
        </w:tabs>
        <w:spacing w:before="142" w:after="0" w:line="360" w:lineRule="auto"/>
        <w:ind w:left="1081" w:right="1348" w:hanging="361"/>
        <w:jc w:val="left"/>
        <w:rPr>
          <w:sz w:val="24"/>
        </w:rPr>
      </w:pPr>
      <w:r>
        <w:rPr>
          <w:sz w:val="24"/>
        </w:rPr>
        <w:t>DNN</w:t>
      </w:r>
      <w:r>
        <w:rPr>
          <w:spacing w:val="-4"/>
          <w:sz w:val="24"/>
        </w:rPr>
        <w:t xml:space="preserve"> </w:t>
      </w:r>
      <w:r>
        <w:rPr>
          <w:sz w:val="24"/>
        </w:rPr>
        <w:t>(teal)</w:t>
      </w:r>
      <w:r>
        <w:rPr>
          <w:spacing w:val="-2"/>
          <w:sz w:val="24"/>
        </w:rPr>
        <w:t xml:space="preserve"> </w:t>
      </w:r>
      <w:r>
        <w:rPr>
          <w:sz w:val="24"/>
        </w:rPr>
        <w:t>has</w:t>
      </w:r>
      <w:r>
        <w:rPr>
          <w:spacing w:val="-4"/>
          <w:sz w:val="24"/>
        </w:rPr>
        <w:t xml:space="preserve"> </w:t>
      </w:r>
      <w:r>
        <w:rPr>
          <w:sz w:val="24"/>
        </w:rPr>
        <w:t>significantly</w:t>
      </w:r>
      <w:r>
        <w:rPr>
          <w:spacing w:val="-8"/>
          <w:sz w:val="24"/>
        </w:rPr>
        <w:t xml:space="preserve"> </w:t>
      </w:r>
      <w:r>
        <w:rPr>
          <w:sz w:val="24"/>
        </w:rPr>
        <w:t>lower</w:t>
      </w:r>
      <w:r>
        <w:rPr>
          <w:spacing w:val="-2"/>
          <w:sz w:val="24"/>
        </w:rPr>
        <w:t xml:space="preserve"> </w:t>
      </w:r>
      <w:r>
        <w:rPr>
          <w:sz w:val="24"/>
        </w:rPr>
        <w:t>Precision</w:t>
      </w:r>
      <w:r>
        <w:rPr>
          <w:spacing w:val="-8"/>
          <w:sz w:val="24"/>
        </w:rPr>
        <w:t xml:space="preserve"> </w:t>
      </w:r>
      <w:r>
        <w:rPr>
          <w:sz w:val="24"/>
        </w:rPr>
        <w:t>and Accuracy</w:t>
      </w:r>
      <w:r>
        <w:rPr>
          <w:spacing w:val="-13"/>
          <w:sz w:val="24"/>
        </w:rPr>
        <w:t xml:space="preserve"> </w:t>
      </w:r>
      <w:r>
        <w:rPr>
          <w:sz w:val="24"/>
        </w:rPr>
        <w:t>compared</w:t>
      </w:r>
      <w:r>
        <w:rPr>
          <w:spacing w:val="-3"/>
          <w:sz w:val="24"/>
        </w:rPr>
        <w:t xml:space="preserve"> </w:t>
      </w:r>
      <w:r>
        <w:rPr>
          <w:sz w:val="24"/>
        </w:rPr>
        <w:t>to both</w:t>
      </w:r>
      <w:r>
        <w:rPr>
          <w:spacing w:val="-8"/>
          <w:sz w:val="24"/>
        </w:rPr>
        <w:t xml:space="preserve"> </w:t>
      </w:r>
      <w:r>
        <w:rPr>
          <w:sz w:val="24"/>
        </w:rPr>
        <w:t xml:space="preserve">XGBoost </w:t>
      </w:r>
      <w:r>
        <w:rPr>
          <w:spacing w:val="-2"/>
          <w:sz w:val="24"/>
        </w:rPr>
        <w:t>models.</w:t>
      </w:r>
    </w:p>
    <w:p w14:paraId="54D5BA97">
      <w:pPr>
        <w:pStyle w:val="11"/>
        <w:spacing w:after="0" w:line="360" w:lineRule="auto"/>
        <w:jc w:val="left"/>
        <w:rPr>
          <w:sz w:val="24"/>
        </w:rPr>
        <w:sectPr>
          <w:pgSz w:w="12240" w:h="15840"/>
          <w:pgMar w:top="1480" w:right="360" w:bottom="1340" w:left="1080" w:header="0" w:footer="1159" w:gutter="0"/>
          <w:cols w:space="720" w:num="1"/>
        </w:sectPr>
      </w:pPr>
    </w:p>
    <w:p w14:paraId="0A4A3E31">
      <w:pPr>
        <w:pStyle w:val="11"/>
        <w:numPr>
          <w:ilvl w:val="1"/>
          <w:numId w:val="22"/>
        </w:numPr>
        <w:tabs>
          <w:tab w:val="left" w:pos="1081"/>
        </w:tabs>
        <w:spacing w:before="77" w:after="0" w:line="355" w:lineRule="auto"/>
        <w:ind w:left="1081" w:right="1115" w:hanging="361"/>
        <w:jc w:val="left"/>
        <w:rPr>
          <w:sz w:val="24"/>
        </w:rPr>
      </w:pPr>
      <w:r>
        <w:rPr>
          <w:sz w:val="24"/>
        </w:rPr>
        <w:t>This</w:t>
      </w:r>
      <w:r>
        <w:rPr>
          <w:spacing w:val="40"/>
          <w:sz w:val="24"/>
        </w:rPr>
        <w:t xml:space="preserve"> </w:t>
      </w:r>
      <w:r>
        <w:rPr>
          <w:sz w:val="24"/>
        </w:rPr>
        <w:t>aligns</w:t>
      </w:r>
      <w:r>
        <w:rPr>
          <w:spacing w:val="40"/>
          <w:sz w:val="24"/>
        </w:rPr>
        <w:t xml:space="preserve"> </w:t>
      </w:r>
      <w:r>
        <w:rPr>
          <w:sz w:val="24"/>
        </w:rPr>
        <w:t>with</w:t>
      </w:r>
      <w:r>
        <w:rPr>
          <w:spacing w:val="40"/>
          <w:sz w:val="24"/>
        </w:rPr>
        <w:t xml:space="preserve"> </w:t>
      </w:r>
      <w:r>
        <w:rPr>
          <w:sz w:val="24"/>
        </w:rPr>
        <w:t>the</w:t>
      </w:r>
      <w:r>
        <w:rPr>
          <w:spacing w:val="40"/>
          <w:sz w:val="24"/>
        </w:rPr>
        <w:t xml:space="preserve"> </w:t>
      </w:r>
      <w:r>
        <w:rPr>
          <w:sz w:val="24"/>
        </w:rPr>
        <w:t>confusion</w:t>
      </w:r>
      <w:r>
        <w:rPr>
          <w:spacing w:val="65"/>
          <w:sz w:val="24"/>
        </w:rPr>
        <w:t xml:space="preserve"> </w:t>
      </w:r>
      <w:r>
        <w:rPr>
          <w:sz w:val="24"/>
        </w:rPr>
        <w:t>matrix,</w:t>
      </w:r>
      <w:r>
        <w:rPr>
          <w:spacing w:val="40"/>
          <w:sz w:val="24"/>
        </w:rPr>
        <w:t xml:space="preserve"> </w:t>
      </w:r>
      <w:r>
        <w:rPr>
          <w:sz w:val="24"/>
        </w:rPr>
        <w:t>where</w:t>
      </w:r>
      <w:r>
        <w:rPr>
          <w:spacing w:val="64"/>
          <w:sz w:val="24"/>
        </w:rPr>
        <w:t xml:space="preserve"> </w:t>
      </w:r>
      <w:r>
        <w:rPr>
          <w:sz w:val="24"/>
        </w:rPr>
        <w:t>DNN</w:t>
      </w:r>
      <w:r>
        <w:rPr>
          <w:spacing w:val="64"/>
          <w:sz w:val="24"/>
        </w:rPr>
        <w:t xml:space="preserve"> </w:t>
      </w:r>
      <w:r>
        <w:rPr>
          <w:sz w:val="24"/>
        </w:rPr>
        <w:t>had</w:t>
      </w:r>
      <w:r>
        <w:rPr>
          <w:spacing w:val="64"/>
          <w:sz w:val="24"/>
        </w:rPr>
        <w:t xml:space="preserve"> </w:t>
      </w:r>
      <w:r>
        <w:rPr>
          <w:sz w:val="24"/>
        </w:rPr>
        <w:t>a</w:t>
      </w:r>
      <w:r>
        <w:rPr>
          <w:spacing w:val="40"/>
          <w:sz w:val="24"/>
        </w:rPr>
        <w:t xml:space="preserve"> </w:t>
      </w:r>
      <w:r>
        <w:rPr>
          <w:sz w:val="24"/>
        </w:rPr>
        <w:t>high</w:t>
      </w:r>
      <w:r>
        <w:rPr>
          <w:spacing w:val="65"/>
          <w:sz w:val="24"/>
        </w:rPr>
        <w:t xml:space="preserve"> </w:t>
      </w:r>
      <w:r>
        <w:rPr>
          <w:sz w:val="24"/>
        </w:rPr>
        <w:t>false</w:t>
      </w:r>
      <w:r>
        <w:rPr>
          <w:spacing w:val="64"/>
          <w:sz w:val="24"/>
        </w:rPr>
        <w:t xml:space="preserve"> </w:t>
      </w:r>
      <w:r>
        <w:rPr>
          <w:sz w:val="24"/>
        </w:rPr>
        <w:t>positive</w:t>
      </w:r>
      <w:r>
        <w:rPr>
          <w:spacing w:val="40"/>
          <w:sz w:val="24"/>
        </w:rPr>
        <w:t xml:space="preserve"> </w:t>
      </w:r>
      <w:r>
        <w:rPr>
          <w:sz w:val="24"/>
        </w:rPr>
        <w:t>rate, reducing its precision.</w:t>
      </w:r>
    </w:p>
    <w:p w14:paraId="01C3D9CA">
      <w:pPr>
        <w:pStyle w:val="11"/>
        <w:numPr>
          <w:ilvl w:val="1"/>
          <w:numId w:val="22"/>
        </w:numPr>
        <w:tabs>
          <w:tab w:val="left" w:pos="1080"/>
        </w:tabs>
        <w:spacing w:before="9" w:after="0" w:line="240" w:lineRule="auto"/>
        <w:ind w:left="1080" w:right="0" w:hanging="360"/>
        <w:jc w:val="left"/>
        <w:rPr>
          <w:sz w:val="24"/>
        </w:rPr>
      </w:pPr>
      <w:r>
        <w:rPr>
          <w:sz w:val="24"/>
        </w:rPr>
        <w:t>Its</w:t>
      </w:r>
      <w:r>
        <w:rPr>
          <w:spacing w:val="-16"/>
          <w:sz w:val="24"/>
        </w:rPr>
        <w:t xml:space="preserve"> </w:t>
      </w:r>
      <w:r>
        <w:rPr>
          <w:sz w:val="24"/>
        </w:rPr>
        <w:t>recall</w:t>
      </w:r>
      <w:r>
        <w:rPr>
          <w:spacing w:val="-6"/>
          <w:sz w:val="24"/>
        </w:rPr>
        <w:t xml:space="preserve"> </w:t>
      </w:r>
      <w:r>
        <w:rPr>
          <w:sz w:val="24"/>
        </w:rPr>
        <w:t>is</w:t>
      </w:r>
      <w:r>
        <w:rPr>
          <w:spacing w:val="-10"/>
          <w:sz w:val="24"/>
        </w:rPr>
        <w:t xml:space="preserve"> </w:t>
      </w:r>
      <w:r>
        <w:rPr>
          <w:sz w:val="24"/>
        </w:rPr>
        <w:t>relatively</w:t>
      </w:r>
      <w:r>
        <w:rPr>
          <w:spacing w:val="-3"/>
          <w:sz w:val="24"/>
        </w:rPr>
        <w:t xml:space="preserve"> </w:t>
      </w:r>
      <w:r>
        <w:rPr>
          <w:sz w:val="24"/>
        </w:rPr>
        <w:t>high,</w:t>
      </w:r>
      <w:r>
        <w:rPr>
          <w:spacing w:val="3"/>
          <w:sz w:val="24"/>
        </w:rPr>
        <w:t xml:space="preserve"> </w:t>
      </w:r>
      <w:r>
        <w:rPr>
          <w:sz w:val="24"/>
        </w:rPr>
        <w:t>meaning</w:t>
      </w:r>
      <w:r>
        <w:rPr>
          <w:spacing w:val="4"/>
          <w:sz w:val="24"/>
        </w:rPr>
        <w:t xml:space="preserve"> </w:t>
      </w:r>
      <w:r>
        <w:rPr>
          <w:sz w:val="24"/>
        </w:rPr>
        <w:t>it</w:t>
      </w:r>
      <w:r>
        <w:rPr>
          <w:spacing w:val="3"/>
          <w:sz w:val="24"/>
        </w:rPr>
        <w:t xml:space="preserve"> </w:t>
      </w:r>
      <w:r>
        <w:rPr>
          <w:sz w:val="24"/>
        </w:rPr>
        <w:t>detects</w:t>
      </w:r>
      <w:r>
        <w:rPr>
          <w:spacing w:val="-5"/>
          <w:sz w:val="24"/>
        </w:rPr>
        <w:t xml:space="preserve"> </w:t>
      </w:r>
      <w:r>
        <w:rPr>
          <w:sz w:val="24"/>
        </w:rPr>
        <w:t>fraud</w:t>
      </w:r>
      <w:r>
        <w:rPr>
          <w:spacing w:val="-3"/>
          <w:sz w:val="24"/>
        </w:rPr>
        <w:t xml:space="preserve"> </w:t>
      </w:r>
      <w:r>
        <w:rPr>
          <w:sz w:val="24"/>
        </w:rPr>
        <w:t>well</w:t>
      </w:r>
      <w:r>
        <w:rPr>
          <w:spacing w:val="-6"/>
          <w:sz w:val="24"/>
        </w:rPr>
        <w:t xml:space="preserve"> </w:t>
      </w:r>
      <w:r>
        <w:rPr>
          <w:sz w:val="24"/>
        </w:rPr>
        <w:t>but</w:t>
      </w:r>
      <w:r>
        <w:rPr>
          <w:spacing w:val="-3"/>
          <w:sz w:val="24"/>
        </w:rPr>
        <w:t xml:space="preserve"> </w:t>
      </w:r>
      <w:r>
        <w:rPr>
          <w:sz w:val="24"/>
        </w:rPr>
        <w:t>struggles</w:t>
      </w:r>
      <w:r>
        <w:rPr>
          <w:spacing w:val="-4"/>
          <w:sz w:val="24"/>
        </w:rPr>
        <w:t xml:space="preserve"> </w:t>
      </w:r>
      <w:r>
        <w:rPr>
          <w:sz w:val="24"/>
        </w:rPr>
        <w:t>with</w:t>
      </w:r>
      <w:r>
        <w:rPr>
          <w:spacing w:val="-3"/>
          <w:sz w:val="24"/>
        </w:rPr>
        <w:t xml:space="preserve"> </w:t>
      </w:r>
      <w:r>
        <w:rPr>
          <w:sz w:val="24"/>
        </w:rPr>
        <w:t>false</w:t>
      </w:r>
      <w:r>
        <w:rPr>
          <w:spacing w:val="-3"/>
          <w:sz w:val="24"/>
        </w:rPr>
        <w:t xml:space="preserve"> </w:t>
      </w:r>
      <w:r>
        <w:rPr>
          <w:spacing w:val="-2"/>
          <w:sz w:val="24"/>
        </w:rPr>
        <w:t>alarms.</w:t>
      </w:r>
    </w:p>
    <w:p w14:paraId="78C15E1F">
      <w:pPr>
        <w:pStyle w:val="9"/>
        <w:spacing w:before="145"/>
      </w:pPr>
    </w:p>
    <w:p w14:paraId="378CFEF2">
      <w:pPr>
        <w:pStyle w:val="5"/>
      </w:pPr>
      <w:bookmarkStart w:id="72" w:name="Conclusion:"/>
      <w:bookmarkEnd w:id="72"/>
      <w:r>
        <w:rPr>
          <w:spacing w:val="-2"/>
        </w:rPr>
        <w:t>Conclusion:</w:t>
      </w:r>
    </w:p>
    <w:p w14:paraId="1CA7F6A8">
      <w:pPr>
        <w:pStyle w:val="9"/>
        <w:spacing w:before="87"/>
        <w:rPr>
          <w:b/>
          <w:sz w:val="26"/>
        </w:rPr>
      </w:pPr>
    </w:p>
    <w:p w14:paraId="61AB2E7C">
      <w:pPr>
        <w:pStyle w:val="11"/>
        <w:numPr>
          <w:ilvl w:val="1"/>
          <w:numId w:val="22"/>
        </w:numPr>
        <w:tabs>
          <w:tab w:val="left" w:pos="1080"/>
        </w:tabs>
        <w:spacing w:before="1" w:after="0" w:line="240" w:lineRule="auto"/>
        <w:ind w:left="1080" w:right="0" w:hanging="360"/>
        <w:jc w:val="left"/>
        <w:rPr>
          <w:sz w:val="24"/>
        </w:rPr>
      </w:pPr>
      <w:r>
        <w:rPr>
          <w:b/>
          <w:sz w:val="24"/>
        </w:rPr>
        <w:t>Optimized</w:t>
      </w:r>
      <w:r>
        <w:rPr>
          <w:b/>
          <w:spacing w:val="-8"/>
          <w:sz w:val="24"/>
        </w:rPr>
        <w:t xml:space="preserve"> </w:t>
      </w:r>
      <w:r>
        <w:rPr>
          <w:b/>
          <w:sz w:val="24"/>
        </w:rPr>
        <w:t>XGBoost is</w:t>
      </w:r>
      <w:r>
        <w:rPr>
          <w:b/>
          <w:spacing w:val="-8"/>
          <w:sz w:val="24"/>
        </w:rPr>
        <w:t xml:space="preserve"> </w:t>
      </w:r>
      <w:r>
        <w:rPr>
          <w:b/>
          <w:sz w:val="24"/>
        </w:rPr>
        <w:t>the</w:t>
      </w:r>
      <w:r>
        <w:rPr>
          <w:b/>
          <w:spacing w:val="-8"/>
          <w:sz w:val="24"/>
        </w:rPr>
        <w:t xml:space="preserve"> </w:t>
      </w:r>
      <w:r>
        <w:rPr>
          <w:b/>
          <w:sz w:val="24"/>
        </w:rPr>
        <w:t>best</w:t>
      </w:r>
      <w:r>
        <w:rPr>
          <w:b/>
          <w:spacing w:val="-4"/>
          <w:sz w:val="24"/>
        </w:rPr>
        <w:t xml:space="preserve"> </w:t>
      </w:r>
      <w:r>
        <w:rPr>
          <w:b/>
          <w:sz w:val="24"/>
        </w:rPr>
        <w:t>model</w:t>
      </w:r>
      <w:r>
        <w:rPr>
          <w:b/>
          <w:spacing w:val="-6"/>
          <w:sz w:val="24"/>
        </w:rPr>
        <w:t xml:space="preserve"> </w:t>
      </w:r>
      <w:r>
        <w:rPr>
          <w:b/>
          <w:sz w:val="24"/>
        </w:rPr>
        <w:t>overall</w:t>
      </w:r>
      <w:r>
        <w:rPr>
          <w:sz w:val="24"/>
        </w:rPr>
        <w:t>,</w:t>
      </w:r>
      <w:r>
        <w:rPr>
          <w:spacing w:val="-1"/>
          <w:sz w:val="24"/>
        </w:rPr>
        <w:t xml:space="preserve"> </w:t>
      </w:r>
      <w:r>
        <w:rPr>
          <w:sz w:val="24"/>
        </w:rPr>
        <w:t>as</w:t>
      </w:r>
      <w:r>
        <w:rPr>
          <w:spacing w:val="-4"/>
          <w:sz w:val="24"/>
        </w:rPr>
        <w:t xml:space="preserve"> </w:t>
      </w:r>
      <w:r>
        <w:rPr>
          <w:sz w:val="24"/>
        </w:rPr>
        <w:t>it</w:t>
      </w:r>
      <w:r>
        <w:rPr>
          <w:spacing w:val="-1"/>
          <w:sz w:val="24"/>
        </w:rPr>
        <w:t xml:space="preserve"> </w:t>
      </w:r>
      <w:r>
        <w:rPr>
          <w:sz w:val="24"/>
        </w:rPr>
        <w:t>balances high</w:t>
      </w:r>
      <w:r>
        <w:rPr>
          <w:spacing w:val="-6"/>
          <w:sz w:val="24"/>
        </w:rPr>
        <w:t xml:space="preserve"> </w:t>
      </w:r>
      <w:r>
        <w:rPr>
          <w:sz w:val="24"/>
        </w:rPr>
        <w:t>precision</w:t>
      </w:r>
      <w:r>
        <w:rPr>
          <w:spacing w:val="-6"/>
          <w:sz w:val="24"/>
        </w:rPr>
        <w:t xml:space="preserve"> </w:t>
      </w:r>
      <w:r>
        <w:rPr>
          <w:sz w:val="24"/>
        </w:rPr>
        <w:t>and</w:t>
      </w:r>
      <w:r>
        <w:rPr>
          <w:spacing w:val="-2"/>
          <w:sz w:val="24"/>
        </w:rPr>
        <w:t xml:space="preserve"> recall.</w:t>
      </w:r>
    </w:p>
    <w:p w14:paraId="3339CF6C">
      <w:pPr>
        <w:pStyle w:val="11"/>
        <w:numPr>
          <w:ilvl w:val="1"/>
          <w:numId w:val="22"/>
        </w:numPr>
        <w:tabs>
          <w:tab w:val="left" w:pos="1080"/>
        </w:tabs>
        <w:spacing w:before="137" w:after="0" w:line="240" w:lineRule="auto"/>
        <w:ind w:left="1080" w:right="0" w:hanging="360"/>
        <w:jc w:val="left"/>
        <w:rPr>
          <w:sz w:val="24"/>
        </w:rPr>
      </w:pPr>
      <w:r>
        <w:rPr>
          <w:b/>
          <w:sz w:val="24"/>
        </w:rPr>
        <w:t>DNN</w:t>
      </w:r>
      <w:r>
        <w:rPr>
          <w:b/>
          <w:spacing w:val="-10"/>
          <w:sz w:val="24"/>
        </w:rPr>
        <w:t xml:space="preserve"> </w:t>
      </w:r>
      <w:r>
        <w:rPr>
          <w:b/>
          <w:sz w:val="24"/>
        </w:rPr>
        <w:t>needs</w:t>
      </w:r>
      <w:r>
        <w:rPr>
          <w:b/>
          <w:spacing w:val="-3"/>
          <w:sz w:val="24"/>
        </w:rPr>
        <w:t xml:space="preserve"> </w:t>
      </w:r>
      <w:r>
        <w:rPr>
          <w:b/>
          <w:sz w:val="24"/>
        </w:rPr>
        <w:t>further</w:t>
      </w:r>
      <w:r>
        <w:rPr>
          <w:b/>
          <w:spacing w:val="-8"/>
          <w:sz w:val="24"/>
        </w:rPr>
        <w:t xml:space="preserve"> </w:t>
      </w:r>
      <w:r>
        <w:rPr>
          <w:b/>
          <w:sz w:val="24"/>
        </w:rPr>
        <w:t xml:space="preserve">optimization </w:t>
      </w:r>
      <w:r>
        <w:rPr>
          <w:sz w:val="24"/>
        </w:rPr>
        <w:t>to</w:t>
      </w:r>
      <w:r>
        <w:rPr>
          <w:spacing w:val="-2"/>
          <w:sz w:val="24"/>
        </w:rPr>
        <w:t xml:space="preserve"> </w:t>
      </w:r>
      <w:r>
        <w:rPr>
          <w:sz w:val="24"/>
        </w:rPr>
        <w:t>improve</w:t>
      </w:r>
      <w:r>
        <w:rPr>
          <w:spacing w:val="-3"/>
          <w:sz w:val="24"/>
        </w:rPr>
        <w:t xml:space="preserve"> </w:t>
      </w:r>
      <w:r>
        <w:rPr>
          <w:sz w:val="24"/>
        </w:rPr>
        <w:t>its</w:t>
      </w:r>
      <w:r>
        <w:rPr>
          <w:spacing w:val="-4"/>
          <w:sz w:val="24"/>
        </w:rPr>
        <w:t xml:space="preserve"> </w:t>
      </w:r>
      <w:r>
        <w:rPr>
          <w:sz w:val="24"/>
        </w:rPr>
        <w:t>precision</w:t>
      </w:r>
      <w:r>
        <w:rPr>
          <w:spacing w:val="-6"/>
          <w:sz w:val="24"/>
        </w:rPr>
        <w:t xml:space="preserve"> </w:t>
      </w:r>
      <w:r>
        <w:rPr>
          <w:sz w:val="24"/>
        </w:rPr>
        <w:t>while</w:t>
      </w:r>
      <w:r>
        <w:rPr>
          <w:spacing w:val="1"/>
          <w:sz w:val="24"/>
        </w:rPr>
        <w:t xml:space="preserve"> </w:t>
      </w:r>
      <w:r>
        <w:rPr>
          <w:sz w:val="24"/>
        </w:rPr>
        <w:t>maintaining</w:t>
      </w:r>
      <w:r>
        <w:rPr>
          <w:spacing w:val="-6"/>
          <w:sz w:val="24"/>
        </w:rPr>
        <w:t xml:space="preserve"> </w:t>
      </w:r>
      <w:r>
        <w:rPr>
          <w:sz w:val="24"/>
        </w:rPr>
        <w:t>good</w:t>
      </w:r>
      <w:r>
        <w:rPr>
          <w:spacing w:val="-6"/>
          <w:sz w:val="24"/>
        </w:rPr>
        <w:t xml:space="preserve"> </w:t>
      </w:r>
      <w:r>
        <w:rPr>
          <w:spacing w:val="-2"/>
          <w:sz w:val="24"/>
        </w:rPr>
        <w:t>recall.</w:t>
      </w:r>
    </w:p>
    <w:p w14:paraId="28A927C1">
      <w:pPr>
        <w:pStyle w:val="11"/>
        <w:numPr>
          <w:ilvl w:val="1"/>
          <w:numId w:val="22"/>
        </w:numPr>
        <w:tabs>
          <w:tab w:val="left" w:pos="1081"/>
        </w:tabs>
        <w:spacing w:before="137" w:after="0" w:line="360" w:lineRule="auto"/>
        <w:ind w:left="1081" w:right="1965" w:hanging="361"/>
        <w:jc w:val="left"/>
        <w:rPr>
          <w:sz w:val="24"/>
        </w:rPr>
      </w:pPr>
      <w:r>
        <w:rPr>
          <w:b/>
          <w:sz w:val="24"/>
        </w:rPr>
        <w:t>XGBoost</w:t>
      </w:r>
      <w:r>
        <w:rPr>
          <w:b/>
          <w:spacing w:val="-8"/>
          <w:sz w:val="24"/>
        </w:rPr>
        <w:t xml:space="preserve"> </w:t>
      </w:r>
      <w:r>
        <w:rPr>
          <w:b/>
          <w:sz w:val="24"/>
        </w:rPr>
        <w:t>without</w:t>
      </w:r>
      <w:r>
        <w:rPr>
          <w:b/>
          <w:spacing w:val="-7"/>
          <w:sz w:val="24"/>
        </w:rPr>
        <w:t xml:space="preserve"> </w:t>
      </w:r>
      <w:r>
        <w:rPr>
          <w:b/>
          <w:sz w:val="24"/>
        </w:rPr>
        <w:t>optimization</w:t>
      </w:r>
      <w:r>
        <w:rPr>
          <w:b/>
          <w:spacing w:val="-7"/>
          <w:sz w:val="24"/>
        </w:rPr>
        <w:t xml:space="preserve"> </w:t>
      </w:r>
      <w:r>
        <w:rPr>
          <w:b/>
          <w:sz w:val="24"/>
        </w:rPr>
        <w:t>is</w:t>
      </w:r>
      <w:r>
        <w:rPr>
          <w:b/>
          <w:spacing w:val="-11"/>
          <w:sz w:val="24"/>
        </w:rPr>
        <w:t xml:space="preserve"> </w:t>
      </w:r>
      <w:r>
        <w:rPr>
          <w:b/>
          <w:sz w:val="24"/>
        </w:rPr>
        <w:t>still</w:t>
      </w:r>
      <w:r>
        <w:rPr>
          <w:b/>
          <w:spacing w:val="-12"/>
          <w:sz w:val="24"/>
        </w:rPr>
        <w:t xml:space="preserve"> </w:t>
      </w:r>
      <w:r>
        <w:rPr>
          <w:b/>
          <w:sz w:val="24"/>
        </w:rPr>
        <w:t>strong</w:t>
      </w:r>
      <w:r>
        <w:rPr>
          <w:sz w:val="24"/>
        </w:rPr>
        <w:t>,</w:t>
      </w:r>
      <w:r>
        <w:rPr>
          <w:spacing w:val="-7"/>
          <w:sz w:val="24"/>
        </w:rPr>
        <w:t xml:space="preserve"> </w:t>
      </w:r>
      <w:r>
        <w:rPr>
          <w:sz w:val="24"/>
        </w:rPr>
        <w:t>but</w:t>
      </w:r>
      <w:r>
        <w:rPr>
          <w:spacing w:val="-13"/>
          <w:sz w:val="24"/>
        </w:rPr>
        <w:t xml:space="preserve"> </w:t>
      </w:r>
      <w:r>
        <w:rPr>
          <w:sz w:val="24"/>
        </w:rPr>
        <w:t>tuning</w:t>
      </w:r>
      <w:r>
        <w:rPr>
          <w:spacing w:val="-10"/>
          <w:sz w:val="24"/>
        </w:rPr>
        <w:t xml:space="preserve"> </w:t>
      </w:r>
      <w:r>
        <w:rPr>
          <w:sz w:val="24"/>
        </w:rPr>
        <w:t>significantly</w:t>
      </w:r>
      <w:r>
        <w:rPr>
          <w:spacing w:val="-15"/>
          <w:sz w:val="24"/>
        </w:rPr>
        <w:t xml:space="preserve"> </w:t>
      </w:r>
      <w:r>
        <w:rPr>
          <w:sz w:val="24"/>
        </w:rPr>
        <w:t xml:space="preserve">enhances </w:t>
      </w:r>
      <w:r>
        <w:rPr>
          <w:spacing w:val="-2"/>
          <w:sz w:val="24"/>
        </w:rPr>
        <w:t>performance.</w:t>
      </w:r>
    </w:p>
    <w:p w14:paraId="7C567305">
      <w:pPr>
        <w:pStyle w:val="9"/>
        <w:spacing w:before="26"/>
        <w:rPr>
          <w:sz w:val="20"/>
        </w:rPr>
      </w:pPr>
      <w:r>
        <w:rPr>
          <w:sz w:val="20"/>
        </w:rPr>
        <w:drawing>
          <wp:anchor distT="0" distB="0" distL="0" distR="0" simplePos="0" relativeHeight="251668480" behindDoc="1" locked="0" layoutInCell="1" allowOverlap="1">
            <wp:simplePos x="0" y="0"/>
            <wp:positionH relativeFrom="page">
              <wp:posOffset>935355</wp:posOffset>
            </wp:positionH>
            <wp:positionV relativeFrom="paragraph">
              <wp:posOffset>177800</wp:posOffset>
            </wp:positionV>
            <wp:extent cx="6098540" cy="3515995"/>
            <wp:effectExtent l="0" t="0" r="0" b="0"/>
            <wp:wrapTopAndBottom/>
            <wp:docPr id="14" name="Image 14"/>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1" cstate="print"/>
                    <a:stretch>
                      <a:fillRect/>
                    </a:stretch>
                  </pic:blipFill>
                  <pic:spPr>
                    <a:xfrm>
                      <a:off x="0" y="0"/>
                      <a:ext cx="6098844" cy="3516249"/>
                    </a:xfrm>
                    <a:prstGeom prst="rect">
                      <a:avLst/>
                    </a:prstGeom>
                  </pic:spPr>
                </pic:pic>
              </a:graphicData>
            </a:graphic>
          </wp:anchor>
        </w:drawing>
      </w:r>
    </w:p>
    <w:p w14:paraId="18311C4D">
      <w:pPr>
        <w:pStyle w:val="9"/>
        <w:spacing w:before="73"/>
      </w:pPr>
    </w:p>
    <w:p w14:paraId="0C06796A">
      <w:pPr>
        <w:pStyle w:val="9"/>
        <w:spacing w:before="1"/>
        <w:ind w:right="716"/>
        <w:jc w:val="center"/>
      </w:pPr>
      <w:r>
        <w:t>Fig.8:Correlation</w:t>
      </w:r>
      <w:r>
        <w:rPr>
          <w:spacing w:val="-11"/>
        </w:rPr>
        <w:t xml:space="preserve"> </w:t>
      </w:r>
      <w:r>
        <w:t>Matrix</w:t>
      </w:r>
      <w:r>
        <w:rPr>
          <w:spacing w:val="-6"/>
        </w:rPr>
        <w:t xml:space="preserve"> </w:t>
      </w:r>
      <w:r>
        <w:t>for Features</w:t>
      </w:r>
      <w:r>
        <w:rPr>
          <w:spacing w:val="-3"/>
        </w:rPr>
        <w:t xml:space="preserve"> </w:t>
      </w:r>
      <w:r>
        <w:t>Used</w:t>
      </w:r>
      <w:r>
        <w:rPr>
          <w:spacing w:val="-2"/>
        </w:rPr>
        <w:t xml:space="preserve"> </w:t>
      </w:r>
      <w:r>
        <w:t>in</w:t>
      </w:r>
      <w:r>
        <w:rPr>
          <w:spacing w:val="-10"/>
        </w:rPr>
        <w:t xml:space="preserve"> </w:t>
      </w:r>
      <w:r>
        <w:t>Online</w:t>
      </w:r>
      <w:r>
        <w:rPr>
          <w:spacing w:val="-6"/>
        </w:rPr>
        <w:t xml:space="preserve"> </w:t>
      </w:r>
      <w:r>
        <w:t>Payment</w:t>
      </w:r>
      <w:r>
        <w:rPr>
          <w:spacing w:val="3"/>
        </w:rPr>
        <w:t xml:space="preserve"> </w:t>
      </w:r>
      <w:r>
        <w:t>Fraud</w:t>
      </w:r>
      <w:r>
        <w:rPr>
          <w:spacing w:val="-5"/>
        </w:rPr>
        <w:t xml:space="preserve"> </w:t>
      </w:r>
      <w:r>
        <w:rPr>
          <w:spacing w:val="-2"/>
        </w:rPr>
        <w:t>Detection.</w:t>
      </w:r>
    </w:p>
    <w:p w14:paraId="2B6E0B38">
      <w:pPr>
        <w:pStyle w:val="9"/>
        <w:spacing w:before="100"/>
      </w:pPr>
    </w:p>
    <w:p w14:paraId="1CB29CE5">
      <w:pPr>
        <w:spacing w:before="1"/>
        <w:ind w:left="0" w:right="714" w:firstLine="0"/>
        <w:jc w:val="center"/>
        <w:rPr>
          <w:b/>
          <w:sz w:val="24"/>
        </w:rPr>
      </w:pPr>
      <w:r>
        <w:rPr>
          <w:sz w:val="24"/>
        </w:rPr>
        <w:t>The</w:t>
      </w:r>
      <w:r>
        <w:rPr>
          <w:spacing w:val="-1"/>
          <w:sz w:val="24"/>
        </w:rPr>
        <w:t xml:space="preserve"> </w:t>
      </w:r>
      <w:r>
        <w:rPr>
          <w:sz w:val="24"/>
        </w:rPr>
        <w:t>image</w:t>
      </w:r>
      <w:r>
        <w:rPr>
          <w:spacing w:val="7"/>
          <w:sz w:val="24"/>
        </w:rPr>
        <w:t xml:space="preserve"> </w:t>
      </w:r>
      <w:r>
        <w:rPr>
          <w:sz w:val="24"/>
        </w:rPr>
        <w:t>is</w:t>
      </w:r>
      <w:r>
        <w:rPr>
          <w:spacing w:val="1"/>
          <w:sz w:val="24"/>
        </w:rPr>
        <w:t xml:space="preserve"> </w:t>
      </w:r>
      <w:r>
        <w:rPr>
          <w:sz w:val="24"/>
        </w:rPr>
        <w:t>a</w:t>
      </w:r>
      <w:r>
        <w:rPr>
          <w:spacing w:val="2"/>
          <w:sz w:val="24"/>
        </w:rPr>
        <w:t xml:space="preserve"> </w:t>
      </w:r>
      <w:r>
        <w:rPr>
          <w:b/>
          <w:sz w:val="24"/>
        </w:rPr>
        <w:t>correlation</w:t>
      </w:r>
      <w:r>
        <w:rPr>
          <w:b/>
          <w:spacing w:val="5"/>
          <w:sz w:val="24"/>
        </w:rPr>
        <w:t xml:space="preserve"> </w:t>
      </w:r>
      <w:r>
        <w:rPr>
          <w:b/>
          <w:sz w:val="24"/>
        </w:rPr>
        <w:t>heatmap</w:t>
      </w:r>
      <w:r>
        <w:rPr>
          <w:b/>
          <w:spacing w:val="9"/>
          <w:sz w:val="24"/>
        </w:rPr>
        <w:t xml:space="preserve"> </w:t>
      </w:r>
      <w:r>
        <w:rPr>
          <w:sz w:val="24"/>
        </w:rPr>
        <w:t>for</w:t>
      </w:r>
      <w:r>
        <w:rPr>
          <w:spacing w:val="5"/>
          <w:sz w:val="24"/>
        </w:rPr>
        <w:t xml:space="preserve"> </w:t>
      </w:r>
      <w:r>
        <w:rPr>
          <w:sz w:val="24"/>
        </w:rPr>
        <w:t>features</w:t>
      </w:r>
      <w:r>
        <w:rPr>
          <w:spacing w:val="2"/>
          <w:sz w:val="24"/>
        </w:rPr>
        <w:t xml:space="preserve"> </w:t>
      </w:r>
      <w:r>
        <w:rPr>
          <w:sz w:val="24"/>
        </w:rPr>
        <w:t>used</w:t>
      </w:r>
      <w:r>
        <w:rPr>
          <w:spacing w:val="7"/>
          <w:sz w:val="24"/>
        </w:rPr>
        <w:t xml:space="preserve"> </w:t>
      </w:r>
      <w:r>
        <w:rPr>
          <w:sz w:val="24"/>
        </w:rPr>
        <w:t>in</w:t>
      </w:r>
      <w:r>
        <w:rPr>
          <w:spacing w:val="-6"/>
          <w:sz w:val="24"/>
        </w:rPr>
        <w:t xml:space="preserve"> </w:t>
      </w:r>
      <w:r>
        <w:rPr>
          <w:sz w:val="24"/>
        </w:rPr>
        <w:t>the</w:t>
      </w:r>
      <w:r>
        <w:rPr>
          <w:spacing w:val="1"/>
          <w:sz w:val="24"/>
        </w:rPr>
        <w:t xml:space="preserve"> </w:t>
      </w:r>
      <w:r>
        <w:rPr>
          <w:b/>
          <w:sz w:val="24"/>
        </w:rPr>
        <w:t>Online</w:t>
      </w:r>
      <w:r>
        <w:rPr>
          <w:b/>
          <w:spacing w:val="7"/>
          <w:sz w:val="24"/>
        </w:rPr>
        <w:t xml:space="preserve"> </w:t>
      </w:r>
      <w:r>
        <w:rPr>
          <w:b/>
          <w:sz w:val="24"/>
        </w:rPr>
        <w:t>Payment</w:t>
      </w:r>
      <w:r>
        <w:rPr>
          <w:b/>
          <w:spacing w:val="5"/>
          <w:sz w:val="24"/>
        </w:rPr>
        <w:t xml:space="preserve"> </w:t>
      </w:r>
      <w:r>
        <w:rPr>
          <w:b/>
          <w:sz w:val="24"/>
        </w:rPr>
        <w:t>Fraud</w:t>
      </w:r>
      <w:r>
        <w:rPr>
          <w:b/>
          <w:spacing w:val="5"/>
          <w:sz w:val="24"/>
        </w:rPr>
        <w:t xml:space="preserve"> </w:t>
      </w:r>
      <w:r>
        <w:rPr>
          <w:b/>
          <w:spacing w:val="-2"/>
          <w:sz w:val="24"/>
        </w:rPr>
        <w:t>Detection</w:t>
      </w:r>
    </w:p>
    <w:p w14:paraId="07C3BDB6">
      <w:pPr>
        <w:pStyle w:val="9"/>
        <w:spacing w:before="142"/>
        <w:ind w:right="707"/>
        <w:jc w:val="center"/>
      </w:pPr>
      <w:r>
        <w:t>model.</w:t>
      </w:r>
      <w:r>
        <w:rPr>
          <w:spacing w:val="-2"/>
        </w:rPr>
        <w:t xml:space="preserve"> </w:t>
      </w:r>
      <w:r>
        <w:t>It</w:t>
      </w:r>
      <w:r>
        <w:rPr>
          <w:spacing w:val="-3"/>
        </w:rPr>
        <w:t xml:space="preserve"> </w:t>
      </w:r>
      <w:r>
        <w:t>represents</w:t>
      </w:r>
      <w:r>
        <w:rPr>
          <w:spacing w:val="-4"/>
        </w:rPr>
        <w:t xml:space="preserve"> </w:t>
      </w:r>
      <w:r>
        <w:t>how</w:t>
      </w:r>
      <w:r>
        <w:rPr>
          <w:spacing w:val="-7"/>
        </w:rPr>
        <w:t xml:space="preserve"> </w:t>
      </w:r>
      <w:r>
        <w:t>different</w:t>
      </w:r>
      <w:r>
        <w:rPr>
          <w:spacing w:val="3"/>
        </w:rPr>
        <w:t xml:space="preserve"> </w:t>
      </w:r>
      <w:r>
        <w:t>features</w:t>
      </w:r>
      <w:r>
        <w:rPr>
          <w:spacing w:val="-5"/>
        </w:rPr>
        <w:t xml:space="preserve"> </w:t>
      </w:r>
      <w:r>
        <w:t>are</w:t>
      </w:r>
      <w:r>
        <w:rPr>
          <w:spacing w:val="-2"/>
        </w:rPr>
        <w:t xml:space="preserve"> </w:t>
      </w:r>
      <w:r>
        <w:t>related</w:t>
      </w:r>
      <w:r>
        <w:rPr>
          <w:spacing w:val="-7"/>
        </w:rPr>
        <w:t xml:space="preserve"> </w:t>
      </w:r>
      <w:r>
        <w:t>to</w:t>
      </w:r>
      <w:r>
        <w:rPr>
          <w:spacing w:val="-2"/>
        </w:rPr>
        <w:t xml:space="preserve"> </w:t>
      </w:r>
      <w:r>
        <w:t>each</w:t>
      </w:r>
      <w:r>
        <w:rPr>
          <w:spacing w:val="-8"/>
        </w:rPr>
        <w:t xml:space="preserve"> </w:t>
      </w:r>
      <w:r>
        <w:t>other using</w:t>
      </w:r>
      <w:r>
        <w:rPr>
          <w:spacing w:val="-6"/>
        </w:rPr>
        <w:t xml:space="preserve"> </w:t>
      </w:r>
      <w:r>
        <w:t>correlation</w:t>
      </w:r>
      <w:r>
        <w:rPr>
          <w:spacing w:val="-5"/>
        </w:rPr>
        <w:t xml:space="preserve"> </w:t>
      </w:r>
      <w:r>
        <w:rPr>
          <w:spacing w:val="-2"/>
        </w:rPr>
        <w:t>coefficients.</w:t>
      </w:r>
    </w:p>
    <w:p w14:paraId="7468AD50">
      <w:pPr>
        <w:pStyle w:val="9"/>
        <w:spacing w:before="144"/>
      </w:pPr>
    </w:p>
    <w:p w14:paraId="380B3403">
      <w:pPr>
        <w:pStyle w:val="5"/>
      </w:pPr>
      <w:bookmarkStart w:id="73" w:name="Key Observations: (1)"/>
      <w:bookmarkEnd w:id="73"/>
      <w:r>
        <w:t>Key</w:t>
      </w:r>
      <w:r>
        <w:rPr>
          <w:spacing w:val="-9"/>
        </w:rPr>
        <w:t xml:space="preserve"> </w:t>
      </w:r>
      <w:r>
        <w:rPr>
          <w:spacing w:val="-2"/>
        </w:rPr>
        <w:t>Observations:</w:t>
      </w:r>
    </w:p>
    <w:p w14:paraId="5C1D78D9">
      <w:pPr>
        <w:pStyle w:val="9"/>
        <w:spacing w:before="83"/>
        <w:rPr>
          <w:b/>
          <w:sz w:val="26"/>
        </w:rPr>
      </w:pPr>
    </w:p>
    <w:p w14:paraId="33750208">
      <w:pPr>
        <w:pStyle w:val="11"/>
        <w:numPr>
          <w:ilvl w:val="1"/>
          <w:numId w:val="22"/>
        </w:numPr>
        <w:tabs>
          <w:tab w:val="left" w:pos="1080"/>
        </w:tabs>
        <w:spacing w:before="0" w:after="0" w:line="240" w:lineRule="auto"/>
        <w:ind w:left="1080" w:right="0" w:hanging="360"/>
        <w:jc w:val="left"/>
        <w:rPr>
          <w:sz w:val="24"/>
        </w:rPr>
      </w:pPr>
      <w:r>
        <w:rPr>
          <w:sz w:val="24"/>
        </w:rPr>
        <w:t>The</w:t>
      </w:r>
      <w:r>
        <w:rPr>
          <w:spacing w:val="-9"/>
          <w:sz w:val="24"/>
        </w:rPr>
        <w:t xml:space="preserve"> </w:t>
      </w:r>
      <w:r>
        <w:rPr>
          <w:sz w:val="24"/>
        </w:rPr>
        <w:t>diagonal</w:t>
      </w:r>
      <w:r>
        <w:rPr>
          <w:spacing w:val="-1"/>
          <w:sz w:val="24"/>
        </w:rPr>
        <w:t xml:space="preserve"> </w:t>
      </w:r>
      <w:r>
        <w:rPr>
          <w:sz w:val="24"/>
        </w:rPr>
        <w:t>values are</w:t>
      </w:r>
      <w:r>
        <w:rPr>
          <w:spacing w:val="-1"/>
          <w:sz w:val="24"/>
        </w:rPr>
        <w:t xml:space="preserve"> </w:t>
      </w:r>
      <w:r>
        <w:rPr>
          <w:b/>
          <w:sz w:val="24"/>
        </w:rPr>
        <w:t>1</w:t>
      </w:r>
      <w:r>
        <w:rPr>
          <w:sz w:val="24"/>
        </w:rPr>
        <w:t>,</w:t>
      </w:r>
      <w:r>
        <w:rPr>
          <w:spacing w:val="-2"/>
          <w:sz w:val="24"/>
        </w:rPr>
        <w:t xml:space="preserve"> </w:t>
      </w:r>
      <w:r>
        <w:rPr>
          <w:sz w:val="24"/>
        </w:rPr>
        <w:t>as</w:t>
      </w:r>
      <w:r>
        <w:rPr>
          <w:spacing w:val="-8"/>
          <w:sz w:val="24"/>
        </w:rPr>
        <w:t xml:space="preserve"> </w:t>
      </w:r>
      <w:r>
        <w:rPr>
          <w:sz w:val="24"/>
        </w:rPr>
        <w:t>each feature</w:t>
      </w:r>
      <w:r>
        <w:rPr>
          <w:spacing w:val="-2"/>
          <w:sz w:val="24"/>
        </w:rPr>
        <w:t xml:space="preserve"> </w:t>
      </w:r>
      <w:r>
        <w:rPr>
          <w:sz w:val="24"/>
        </w:rPr>
        <w:t>is</w:t>
      </w:r>
      <w:r>
        <w:rPr>
          <w:spacing w:val="-1"/>
          <w:sz w:val="24"/>
        </w:rPr>
        <w:t xml:space="preserve"> </w:t>
      </w:r>
      <w:r>
        <w:rPr>
          <w:sz w:val="24"/>
        </w:rPr>
        <w:t>perfectly</w:t>
      </w:r>
      <w:r>
        <w:rPr>
          <w:spacing w:val="-8"/>
          <w:sz w:val="24"/>
        </w:rPr>
        <w:t xml:space="preserve"> </w:t>
      </w:r>
      <w:r>
        <w:rPr>
          <w:sz w:val="24"/>
        </w:rPr>
        <w:t>correlated</w:t>
      </w:r>
      <w:r>
        <w:rPr>
          <w:spacing w:val="-1"/>
          <w:sz w:val="24"/>
        </w:rPr>
        <w:t xml:space="preserve"> </w:t>
      </w:r>
      <w:r>
        <w:rPr>
          <w:sz w:val="24"/>
        </w:rPr>
        <w:t>with</w:t>
      </w:r>
      <w:r>
        <w:rPr>
          <w:spacing w:val="2"/>
          <w:sz w:val="24"/>
        </w:rPr>
        <w:t xml:space="preserve"> </w:t>
      </w:r>
      <w:r>
        <w:rPr>
          <w:spacing w:val="-2"/>
          <w:sz w:val="24"/>
        </w:rPr>
        <w:t>itself.</w:t>
      </w:r>
    </w:p>
    <w:p w14:paraId="013A56E3">
      <w:pPr>
        <w:pStyle w:val="11"/>
        <w:spacing w:after="0" w:line="240" w:lineRule="auto"/>
        <w:jc w:val="left"/>
        <w:rPr>
          <w:sz w:val="24"/>
        </w:rPr>
        <w:sectPr>
          <w:pgSz w:w="12240" w:h="15840"/>
          <w:pgMar w:top="1360" w:right="360" w:bottom="1340" w:left="1080" w:header="0" w:footer="1159" w:gutter="0"/>
          <w:cols w:space="720" w:num="1"/>
        </w:sectPr>
      </w:pPr>
    </w:p>
    <w:p w14:paraId="13CB9211">
      <w:pPr>
        <w:pStyle w:val="11"/>
        <w:numPr>
          <w:ilvl w:val="1"/>
          <w:numId w:val="22"/>
        </w:numPr>
        <w:tabs>
          <w:tab w:val="left" w:pos="1081"/>
        </w:tabs>
        <w:spacing w:before="77" w:after="0" w:line="355" w:lineRule="auto"/>
        <w:ind w:left="1081" w:right="1842" w:hanging="361"/>
        <w:jc w:val="left"/>
        <w:rPr>
          <w:sz w:val="24"/>
        </w:rPr>
      </w:pPr>
      <w:r>
        <w:rPr>
          <w:sz w:val="24"/>
        </w:rPr>
        <w:t>Most</w:t>
      </w:r>
      <w:r>
        <w:rPr>
          <w:spacing w:val="-11"/>
          <w:sz w:val="24"/>
        </w:rPr>
        <w:t xml:space="preserve"> </w:t>
      </w:r>
      <w:r>
        <w:rPr>
          <w:sz w:val="24"/>
        </w:rPr>
        <w:t>of</w:t>
      </w:r>
      <w:r>
        <w:rPr>
          <w:spacing w:val="-15"/>
          <w:sz w:val="24"/>
        </w:rPr>
        <w:t xml:space="preserve"> </w:t>
      </w:r>
      <w:r>
        <w:rPr>
          <w:sz w:val="24"/>
        </w:rPr>
        <w:t>the</w:t>
      </w:r>
      <w:r>
        <w:rPr>
          <w:spacing w:val="-8"/>
          <w:sz w:val="24"/>
        </w:rPr>
        <w:t xml:space="preserve"> </w:t>
      </w:r>
      <w:r>
        <w:rPr>
          <w:sz w:val="24"/>
        </w:rPr>
        <w:t>off-diagonal</w:t>
      </w:r>
      <w:r>
        <w:rPr>
          <w:spacing w:val="-6"/>
          <w:sz w:val="24"/>
        </w:rPr>
        <w:t xml:space="preserve"> </w:t>
      </w:r>
      <w:r>
        <w:rPr>
          <w:sz w:val="24"/>
        </w:rPr>
        <w:t>values</w:t>
      </w:r>
      <w:r>
        <w:rPr>
          <w:spacing w:val="-9"/>
          <w:sz w:val="24"/>
        </w:rPr>
        <w:t xml:space="preserve"> </w:t>
      </w:r>
      <w:r>
        <w:rPr>
          <w:sz w:val="24"/>
        </w:rPr>
        <w:t>are</w:t>
      </w:r>
      <w:r>
        <w:rPr>
          <w:spacing w:val="-9"/>
          <w:sz w:val="24"/>
        </w:rPr>
        <w:t xml:space="preserve"> </w:t>
      </w:r>
      <w:r>
        <w:rPr>
          <w:b/>
          <w:sz w:val="24"/>
        </w:rPr>
        <w:t>close</w:t>
      </w:r>
      <w:r>
        <w:rPr>
          <w:b/>
          <w:spacing w:val="-8"/>
          <w:sz w:val="24"/>
        </w:rPr>
        <w:t xml:space="preserve"> </w:t>
      </w:r>
      <w:r>
        <w:rPr>
          <w:b/>
          <w:sz w:val="24"/>
        </w:rPr>
        <w:t>to</w:t>
      </w:r>
      <w:r>
        <w:rPr>
          <w:b/>
          <w:spacing w:val="-8"/>
          <w:sz w:val="24"/>
        </w:rPr>
        <w:t xml:space="preserve"> </w:t>
      </w:r>
      <w:r>
        <w:rPr>
          <w:b/>
          <w:sz w:val="24"/>
        </w:rPr>
        <w:t>0</w:t>
      </w:r>
      <w:r>
        <w:rPr>
          <w:sz w:val="24"/>
        </w:rPr>
        <w:t>,</w:t>
      </w:r>
      <w:r>
        <w:rPr>
          <w:spacing w:val="-5"/>
          <w:sz w:val="24"/>
        </w:rPr>
        <w:t xml:space="preserve"> </w:t>
      </w:r>
      <w:r>
        <w:rPr>
          <w:sz w:val="24"/>
        </w:rPr>
        <w:t>indicating</w:t>
      </w:r>
      <w:r>
        <w:rPr>
          <w:spacing w:val="-2"/>
          <w:sz w:val="24"/>
        </w:rPr>
        <w:t xml:space="preserve"> </w:t>
      </w:r>
      <w:r>
        <w:rPr>
          <w:b/>
          <w:sz w:val="24"/>
        </w:rPr>
        <w:t>low</w:t>
      </w:r>
      <w:r>
        <w:rPr>
          <w:b/>
          <w:spacing w:val="-8"/>
          <w:sz w:val="24"/>
        </w:rPr>
        <w:t xml:space="preserve"> </w:t>
      </w:r>
      <w:r>
        <w:rPr>
          <w:b/>
          <w:sz w:val="24"/>
        </w:rPr>
        <w:t>correlation</w:t>
      </w:r>
      <w:r>
        <w:rPr>
          <w:b/>
          <w:spacing w:val="-5"/>
          <w:sz w:val="24"/>
        </w:rPr>
        <w:t xml:space="preserve"> </w:t>
      </w:r>
      <w:r>
        <w:rPr>
          <w:sz w:val="24"/>
        </w:rPr>
        <w:t xml:space="preserve">between </w:t>
      </w:r>
      <w:r>
        <w:rPr>
          <w:spacing w:val="-2"/>
          <w:sz w:val="24"/>
        </w:rPr>
        <w:t>features.</w:t>
      </w:r>
    </w:p>
    <w:p w14:paraId="4A453E86">
      <w:pPr>
        <w:pStyle w:val="11"/>
        <w:numPr>
          <w:ilvl w:val="1"/>
          <w:numId w:val="22"/>
        </w:numPr>
        <w:tabs>
          <w:tab w:val="left" w:pos="1081"/>
        </w:tabs>
        <w:spacing w:before="4" w:after="0" w:line="360" w:lineRule="auto"/>
        <w:ind w:left="1081" w:right="1396" w:hanging="361"/>
        <w:jc w:val="left"/>
        <w:rPr>
          <w:sz w:val="24"/>
        </w:rPr>
      </w:pPr>
      <w:r>
        <w:rPr>
          <w:sz w:val="24"/>
        </w:rPr>
        <w:t>The</w:t>
      </w:r>
      <w:r>
        <w:rPr>
          <w:spacing w:val="-9"/>
          <w:sz w:val="24"/>
        </w:rPr>
        <w:t xml:space="preserve"> </w:t>
      </w:r>
      <w:r>
        <w:rPr>
          <w:sz w:val="24"/>
        </w:rPr>
        <w:t>color</w:t>
      </w:r>
      <w:r>
        <w:rPr>
          <w:spacing w:val="-7"/>
          <w:sz w:val="24"/>
        </w:rPr>
        <w:t xml:space="preserve"> </w:t>
      </w:r>
      <w:r>
        <w:rPr>
          <w:sz w:val="24"/>
        </w:rPr>
        <w:t>scale</w:t>
      </w:r>
      <w:r>
        <w:rPr>
          <w:spacing w:val="-8"/>
          <w:sz w:val="24"/>
        </w:rPr>
        <w:t xml:space="preserve"> </w:t>
      </w:r>
      <w:r>
        <w:rPr>
          <w:sz w:val="24"/>
        </w:rPr>
        <w:t>on</w:t>
      </w:r>
      <w:r>
        <w:rPr>
          <w:spacing w:val="-13"/>
          <w:sz w:val="24"/>
        </w:rPr>
        <w:t xml:space="preserve"> </w:t>
      </w:r>
      <w:r>
        <w:rPr>
          <w:sz w:val="24"/>
        </w:rPr>
        <w:t>the</w:t>
      </w:r>
      <w:r>
        <w:rPr>
          <w:spacing w:val="-9"/>
          <w:sz w:val="24"/>
        </w:rPr>
        <w:t xml:space="preserve"> </w:t>
      </w:r>
      <w:r>
        <w:rPr>
          <w:sz w:val="24"/>
        </w:rPr>
        <w:t>right</w:t>
      </w:r>
      <w:r>
        <w:rPr>
          <w:spacing w:val="-2"/>
          <w:sz w:val="24"/>
        </w:rPr>
        <w:t xml:space="preserve"> </w:t>
      </w:r>
      <w:r>
        <w:rPr>
          <w:sz w:val="24"/>
        </w:rPr>
        <w:t>shows</w:t>
      </w:r>
      <w:r>
        <w:rPr>
          <w:spacing w:val="-10"/>
          <w:sz w:val="24"/>
        </w:rPr>
        <w:t xml:space="preserve"> </w:t>
      </w:r>
      <w:r>
        <w:rPr>
          <w:sz w:val="24"/>
        </w:rPr>
        <w:t>the</w:t>
      </w:r>
      <w:r>
        <w:rPr>
          <w:spacing w:val="-8"/>
          <w:sz w:val="24"/>
        </w:rPr>
        <w:t xml:space="preserve"> </w:t>
      </w:r>
      <w:r>
        <w:rPr>
          <w:sz w:val="24"/>
        </w:rPr>
        <w:t>correlation</w:t>
      </w:r>
      <w:r>
        <w:rPr>
          <w:spacing w:val="-7"/>
          <w:sz w:val="24"/>
        </w:rPr>
        <w:t xml:space="preserve"> </w:t>
      </w:r>
      <w:r>
        <w:rPr>
          <w:sz w:val="24"/>
        </w:rPr>
        <w:t>values,</w:t>
      </w:r>
      <w:r>
        <w:rPr>
          <w:spacing w:val="-6"/>
          <w:sz w:val="24"/>
        </w:rPr>
        <w:t xml:space="preserve"> </w:t>
      </w:r>
      <w:r>
        <w:rPr>
          <w:sz w:val="24"/>
        </w:rPr>
        <w:t>with</w:t>
      </w:r>
      <w:r>
        <w:rPr>
          <w:spacing w:val="-7"/>
          <w:sz w:val="24"/>
        </w:rPr>
        <w:t xml:space="preserve"> </w:t>
      </w:r>
      <w:r>
        <w:rPr>
          <w:sz w:val="24"/>
        </w:rPr>
        <w:t>lighter</w:t>
      </w:r>
      <w:r>
        <w:rPr>
          <w:spacing w:val="-6"/>
          <w:sz w:val="24"/>
        </w:rPr>
        <w:t xml:space="preserve"> </w:t>
      </w:r>
      <w:r>
        <w:rPr>
          <w:sz w:val="24"/>
        </w:rPr>
        <w:t>shades</w:t>
      </w:r>
      <w:r>
        <w:rPr>
          <w:spacing w:val="-1"/>
          <w:sz w:val="24"/>
        </w:rPr>
        <w:t xml:space="preserve"> </w:t>
      </w:r>
      <w:r>
        <w:rPr>
          <w:sz w:val="24"/>
        </w:rPr>
        <w:t xml:space="preserve">indicating stronger positive correlations and darker shades indicating weaker or negative </w:t>
      </w:r>
      <w:r>
        <w:rPr>
          <w:spacing w:val="-2"/>
          <w:sz w:val="24"/>
        </w:rPr>
        <w:t>correlations.</w:t>
      </w:r>
    </w:p>
    <w:p w14:paraId="1DAAB124">
      <w:pPr>
        <w:pStyle w:val="11"/>
        <w:numPr>
          <w:ilvl w:val="1"/>
          <w:numId w:val="22"/>
        </w:numPr>
        <w:tabs>
          <w:tab w:val="left" w:pos="1081"/>
        </w:tabs>
        <w:spacing w:before="2" w:after="0" w:line="360" w:lineRule="auto"/>
        <w:ind w:left="1081" w:right="1152" w:hanging="361"/>
        <w:jc w:val="left"/>
        <w:rPr>
          <w:sz w:val="24"/>
        </w:rPr>
      </w:pPr>
      <w:r>
        <w:rPr>
          <w:sz w:val="24"/>
        </w:rPr>
        <w:t>Features</w:t>
      </w:r>
      <w:r>
        <w:rPr>
          <w:spacing w:val="-5"/>
          <w:sz w:val="24"/>
        </w:rPr>
        <w:t xml:space="preserve"> </w:t>
      </w:r>
      <w:r>
        <w:rPr>
          <w:sz w:val="24"/>
        </w:rPr>
        <w:t>such</w:t>
      </w:r>
      <w:r>
        <w:rPr>
          <w:spacing w:val="-12"/>
          <w:sz w:val="24"/>
        </w:rPr>
        <w:t xml:space="preserve"> </w:t>
      </w:r>
      <w:r>
        <w:rPr>
          <w:sz w:val="24"/>
        </w:rPr>
        <w:t>as</w:t>
      </w:r>
      <w:r>
        <w:rPr>
          <w:spacing w:val="-10"/>
          <w:sz w:val="24"/>
        </w:rPr>
        <w:t xml:space="preserve"> </w:t>
      </w:r>
      <w:r>
        <w:rPr>
          <w:b/>
          <w:sz w:val="24"/>
        </w:rPr>
        <w:t>"Amount,"</w:t>
      </w:r>
      <w:r>
        <w:rPr>
          <w:b/>
          <w:spacing w:val="-10"/>
          <w:sz w:val="24"/>
        </w:rPr>
        <w:t xml:space="preserve"> </w:t>
      </w:r>
      <w:r>
        <w:rPr>
          <w:b/>
          <w:sz w:val="24"/>
        </w:rPr>
        <w:t>"Time</w:t>
      </w:r>
      <w:r>
        <w:rPr>
          <w:b/>
          <w:spacing w:val="-9"/>
          <w:sz w:val="24"/>
        </w:rPr>
        <w:t xml:space="preserve"> </w:t>
      </w:r>
      <w:r>
        <w:rPr>
          <w:b/>
          <w:sz w:val="24"/>
        </w:rPr>
        <w:t>Since</w:t>
      </w:r>
      <w:r>
        <w:rPr>
          <w:b/>
          <w:spacing w:val="-8"/>
          <w:sz w:val="24"/>
        </w:rPr>
        <w:t xml:space="preserve"> </w:t>
      </w:r>
      <w:r>
        <w:rPr>
          <w:b/>
          <w:sz w:val="24"/>
        </w:rPr>
        <w:t>Last</w:t>
      </w:r>
      <w:r>
        <w:rPr>
          <w:b/>
          <w:spacing w:val="-6"/>
          <w:sz w:val="24"/>
        </w:rPr>
        <w:t xml:space="preserve"> </w:t>
      </w:r>
      <w:r>
        <w:rPr>
          <w:b/>
          <w:sz w:val="24"/>
        </w:rPr>
        <w:t>Transaction,"</w:t>
      </w:r>
      <w:r>
        <w:rPr>
          <w:b/>
          <w:spacing w:val="-10"/>
          <w:sz w:val="24"/>
        </w:rPr>
        <w:t xml:space="preserve"> </w:t>
      </w:r>
      <w:r>
        <w:rPr>
          <w:b/>
          <w:sz w:val="24"/>
        </w:rPr>
        <w:t>"Location</w:t>
      </w:r>
      <w:r>
        <w:rPr>
          <w:b/>
          <w:spacing w:val="-10"/>
          <w:sz w:val="24"/>
        </w:rPr>
        <w:t xml:space="preserve"> </w:t>
      </w:r>
      <w:r>
        <w:rPr>
          <w:b/>
          <w:sz w:val="24"/>
        </w:rPr>
        <w:t>Match,"</w:t>
      </w:r>
      <w:r>
        <w:rPr>
          <w:b/>
          <w:spacing w:val="-6"/>
          <w:sz w:val="24"/>
        </w:rPr>
        <w:t xml:space="preserve"> </w:t>
      </w:r>
      <w:r>
        <w:rPr>
          <w:b/>
          <w:sz w:val="24"/>
        </w:rPr>
        <w:t xml:space="preserve">and "Device Match" </w:t>
      </w:r>
      <w:r>
        <w:rPr>
          <w:sz w:val="24"/>
        </w:rPr>
        <w:t>are included in the dataset.</w:t>
      </w:r>
    </w:p>
    <w:p w14:paraId="5821885C">
      <w:pPr>
        <w:pStyle w:val="9"/>
        <w:spacing w:before="10"/>
      </w:pPr>
    </w:p>
    <w:p w14:paraId="00C36D5A">
      <w:pPr>
        <w:pStyle w:val="5"/>
      </w:pPr>
      <w:bookmarkStart w:id="74" w:name="Implications: (1)"/>
      <w:bookmarkEnd w:id="74"/>
      <w:r>
        <w:rPr>
          <w:spacing w:val="-2"/>
        </w:rPr>
        <w:t>Implications:</w:t>
      </w:r>
    </w:p>
    <w:p w14:paraId="5E4252FB">
      <w:pPr>
        <w:pStyle w:val="9"/>
        <w:spacing w:before="83"/>
        <w:rPr>
          <w:b/>
          <w:sz w:val="26"/>
        </w:rPr>
      </w:pPr>
    </w:p>
    <w:p w14:paraId="5CB33830">
      <w:pPr>
        <w:pStyle w:val="11"/>
        <w:numPr>
          <w:ilvl w:val="1"/>
          <w:numId w:val="22"/>
        </w:numPr>
        <w:tabs>
          <w:tab w:val="left" w:pos="1081"/>
        </w:tabs>
        <w:spacing w:before="0" w:after="0" w:line="364" w:lineRule="auto"/>
        <w:ind w:left="1081" w:right="1741" w:hanging="361"/>
        <w:jc w:val="left"/>
        <w:rPr>
          <w:sz w:val="24"/>
        </w:rPr>
      </w:pPr>
      <w:r>
        <w:rPr>
          <w:b/>
          <w:sz w:val="24"/>
        </w:rPr>
        <w:t>Low</w:t>
      </w:r>
      <w:r>
        <w:rPr>
          <w:b/>
          <w:spacing w:val="-10"/>
          <w:sz w:val="24"/>
        </w:rPr>
        <w:t xml:space="preserve"> </w:t>
      </w:r>
      <w:r>
        <w:rPr>
          <w:b/>
          <w:sz w:val="24"/>
        </w:rPr>
        <w:t>correlation</w:t>
      </w:r>
      <w:r>
        <w:rPr>
          <w:b/>
          <w:spacing w:val="-7"/>
          <w:sz w:val="24"/>
        </w:rPr>
        <w:t xml:space="preserve"> </w:t>
      </w:r>
      <w:r>
        <w:rPr>
          <w:b/>
          <w:sz w:val="24"/>
        </w:rPr>
        <w:t>between</w:t>
      </w:r>
      <w:r>
        <w:rPr>
          <w:b/>
          <w:spacing w:val="-8"/>
          <w:sz w:val="24"/>
        </w:rPr>
        <w:t xml:space="preserve"> </w:t>
      </w:r>
      <w:r>
        <w:rPr>
          <w:b/>
          <w:sz w:val="24"/>
        </w:rPr>
        <w:t>features</w:t>
      </w:r>
      <w:r>
        <w:rPr>
          <w:b/>
          <w:spacing w:val="-12"/>
          <w:sz w:val="24"/>
        </w:rPr>
        <w:t xml:space="preserve"> </w:t>
      </w:r>
      <w:r>
        <w:rPr>
          <w:b/>
          <w:sz w:val="24"/>
        </w:rPr>
        <w:t>is</w:t>
      </w:r>
      <w:r>
        <w:rPr>
          <w:b/>
          <w:spacing w:val="-12"/>
          <w:sz w:val="24"/>
        </w:rPr>
        <w:t xml:space="preserve"> </w:t>
      </w:r>
      <w:r>
        <w:rPr>
          <w:b/>
          <w:sz w:val="24"/>
        </w:rPr>
        <w:t>beneficial</w:t>
      </w:r>
      <w:r>
        <w:rPr>
          <w:b/>
          <w:spacing w:val="-9"/>
          <w:sz w:val="24"/>
        </w:rPr>
        <w:t xml:space="preserve"> </w:t>
      </w:r>
      <w:r>
        <w:rPr>
          <w:sz w:val="24"/>
        </w:rPr>
        <w:t>for</w:t>
      </w:r>
      <w:r>
        <w:rPr>
          <w:spacing w:val="-8"/>
          <w:sz w:val="24"/>
        </w:rPr>
        <w:t xml:space="preserve"> </w:t>
      </w:r>
      <w:r>
        <w:rPr>
          <w:sz w:val="24"/>
        </w:rPr>
        <w:t>machine</w:t>
      </w:r>
      <w:r>
        <w:rPr>
          <w:spacing w:val="-6"/>
          <w:sz w:val="24"/>
        </w:rPr>
        <w:t xml:space="preserve"> </w:t>
      </w:r>
      <w:r>
        <w:rPr>
          <w:sz w:val="24"/>
        </w:rPr>
        <w:t>learning</w:t>
      </w:r>
      <w:r>
        <w:rPr>
          <w:spacing w:val="-5"/>
          <w:sz w:val="24"/>
        </w:rPr>
        <w:t xml:space="preserve"> </w:t>
      </w:r>
      <w:r>
        <w:rPr>
          <w:sz w:val="24"/>
        </w:rPr>
        <w:t>models,</w:t>
      </w:r>
      <w:r>
        <w:rPr>
          <w:spacing w:val="-3"/>
          <w:sz w:val="24"/>
        </w:rPr>
        <w:t xml:space="preserve"> </w:t>
      </w:r>
      <w:r>
        <w:rPr>
          <w:sz w:val="24"/>
        </w:rPr>
        <w:t>as</w:t>
      </w:r>
      <w:r>
        <w:rPr>
          <w:spacing w:val="-12"/>
          <w:sz w:val="24"/>
        </w:rPr>
        <w:t xml:space="preserve"> </w:t>
      </w:r>
      <w:r>
        <w:rPr>
          <w:sz w:val="24"/>
        </w:rPr>
        <w:t>it reduces redundancy and improves generalization.</w:t>
      </w:r>
    </w:p>
    <w:p w14:paraId="55F834B1">
      <w:pPr>
        <w:pStyle w:val="11"/>
        <w:numPr>
          <w:ilvl w:val="1"/>
          <w:numId w:val="22"/>
        </w:numPr>
        <w:tabs>
          <w:tab w:val="left" w:pos="1081"/>
        </w:tabs>
        <w:spacing w:before="0" w:after="0" w:line="360" w:lineRule="auto"/>
        <w:ind w:left="1081" w:right="2170" w:hanging="361"/>
        <w:jc w:val="left"/>
        <w:rPr>
          <w:sz w:val="24"/>
        </w:rPr>
      </w:pPr>
      <w:r>
        <w:rPr>
          <w:sz w:val="24"/>
        </w:rPr>
        <w:t>If</w:t>
      </w:r>
      <w:r>
        <w:rPr>
          <w:spacing w:val="-14"/>
          <w:sz w:val="24"/>
        </w:rPr>
        <w:t xml:space="preserve"> </w:t>
      </w:r>
      <w:r>
        <w:rPr>
          <w:sz w:val="24"/>
        </w:rPr>
        <w:t>highly</w:t>
      </w:r>
      <w:r>
        <w:rPr>
          <w:spacing w:val="-15"/>
          <w:sz w:val="24"/>
        </w:rPr>
        <w:t xml:space="preserve"> </w:t>
      </w:r>
      <w:r>
        <w:rPr>
          <w:sz w:val="24"/>
        </w:rPr>
        <w:t>correlated</w:t>
      </w:r>
      <w:r>
        <w:rPr>
          <w:spacing w:val="-7"/>
          <w:sz w:val="24"/>
        </w:rPr>
        <w:t xml:space="preserve"> </w:t>
      </w:r>
      <w:r>
        <w:rPr>
          <w:sz w:val="24"/>
        </w:rPr>
        <w:t>features</w:t>
      </w:r>
      <w:r>
        <w:rPr>
          <w:spacing w:val="-10"/>
          <w:sz w:val="24"/>
        </w:rPr>
        <w:t xml:space="preserve"> </w:t>
      </w:r>
      <w:r>
        <w:rPr>
          <w:sz w:val="24"/>
        </w:rPr>
        <w:t>were</w:t>
      </w:r>
      <w:r>
        <w:rPr>
          <w:spacing w:val="-10"/>
          <w:sz w:val="24"/>
        </w:rPr>
        <w:t xml:space="preserve"> </w:t>
      </w:r>
      <w:r>
        <w:rPr>
          <w:sz w:val="24"/>
        </w:rPr>
        <w:t>present,</w:t>
      </w:r>
      <w:r>
        <w:rPr>
          <w:spacing w:val="-6"/>
          <w:sz w:val="24"/>
        </w:rPr>
        <w:t xml:space="preserve"> </w:t>
      </w:r>
      <w:r>
        <w:rPr>
          <w:b/>
          <w:sz w:val="24"/>
        </w:rPr>
        <w:t>feature</w:t>
      </w:r>
      <w:r>
        <w:rPr>
          <w:b/>
          <w:spacing w:val="-9"/>
          <w:sz w:val="24"/>
        </w:rPr>
        <w:t xml:space="preserve"> </w:t>
      </w:r>
      <w:r>
        <w:rPr>
          <w:b/>
          <w:sz w:val="24"/>
        </w:rPr>
        <w:t>selection</w:t>
      </w:r>
      <w:r>
        <w:rPr>
          <w:b/>
          <w:spacing w:val="-6"/>
          <w:sz w:val="24"/>
        </w:rPr>
        <w:t xml:space="preserve"> </w:t>
      </w:r>
      <w:r>
        <w:rPr>
          <w:b/>
          <w:sz w:val="24"/>
        </w:rPr>
        <w:t>or</w:t>
      </w:r>
      <w:r>
        <w:rPr>
          <w:b/>
          <w:spacing w:val="-15"/>
          <w:sz w:val="24"/>
        </w:rPr>
        <w:t xml:space="preserve"> </w:t>
      </w:r>
      <w:r>
        <w:rPr>
          <w:b/>
          <w:sz w:val="24"/>
        </w:rPr>
        <w:t xml:space="preserve">dimensionality reduction might be necessary </w:t>
      </w:r>
      <w:r>
        <w:rPr>
          <w:sz w:val="24"/>
        </w:rPr>
        <w:t>to prevent multicollinearity issues.</w:t>
      </w:r>
    </w:p>
    <w:p w14:paraId="2E00E02C">
      <w:pPr>
        <w:pStyle w:val="11"/>
        <w:numPr>
          <w:ilvl w:val="1"/>
          <w:numId w:val="22"/>
        </w:numPr>
        <w:tabs>
          <w:tab w:val="left" w:pos="1081"/>
        </w:tabs>
        <w:spacing w:before="0" w:after="0" w:line="360" w:lineRule="auto"/>
        <w:ind w:left="1081" w:right="1192" w:hanging="361"/>
        <w:jc w:val="left"/>
        <w:rPr>
          <w:sz w:val="24"/>
        </w:rPr>
      </w:pPr>
      <w:r>
        <w:rPr>
          <w:sz w:val="24"/>
        </w:rPr>
        <w:t>The</w:t>
      </w:r>
      <w:r>
        <w:rPr>
          <w:spacing w:val="-8"/>
          <w:sz w:val="24"/>
        </w:rPr>
        <w:t xml:space="preserve"> </w:t>
      </w:r>
      <w:r>
        <w:rPr>
          <w:sz w:val="24"/>
        </w:rPr>
        <w:t>heatmap</w:t>
      </w:r>
      <w:r>
        <w:rPr>
          <w:spacing w:val="-2"/>
          <w:sz w:val="24"/>
        </w:rPr>
        <w:t xml:space="preserve"> </w:t>
      </w:r>
      <w:r>
        <w:rPr>
          <w:sz w:val="24"/>
        </w:rPr>
        <w:t>suggests</w:t>
      </w:r>
      <w:r>
        <w:rPr>
          <w:spacing w:val="-9"/>
          <w:sz w:val="24"/>
        </w:rPr>
        <w:t xml:space="preserve"> </w:t>
      </w:r>
      <w:r>
        <w:rPr>
          <w:sz w:val="24"/>
        </w:rPr>
        <w:t>that</w:t>
      </w:r>
      <w:r>
        <w:rPr>
          <w:spacing w:val="-10"/>
          <w:sz w:val="24"/>
        </w:rPr>
        <w:t xml:space="preserve"> </w:t>
      </w:r>
      <w:r>
        <w:rPr>
          <w:sz w:val="24"/>
        </w:rPr>
        <w:t>the</w:t>
      </w:r>
      <w:r>
        <w:rPr>
          <w:spacing w:val="-8"/>
          <w:sz w:val="24"/>
        </w:rPr>
        <w:t xml:space="preserve"> </w:t>
      </w:r>
      <w:r>
        <w:rPr>
          <w:sz w:val="24"/>
        </w:rPr>
        <w:t>features</w:t>
      </w:r>
      <w:r>
        <w:rPr>
          <w:spacing w:val="-4"/>
          <w:sz w:val="24"/>
        </w:rPr>
        <w:t xml:space="preserve"> </w:t>
      </w:r>
      <w:r>
        <w:rPr>
          <w:sz w:val="24"/>
        </w:rPr>
        <w:t>used</w:t>
      </w:r>
      <w:r>
        <w:rPr>
          <w:spacing w:val="-8"/>
          <w:sz w:val="24"/>
        </w:rPr>
        <w:t xml:space="preserve"> </w:t>
      </w:r>
      <w:r>
        <w:rPr>
          <w:sz w:val="24"/>
        </w:rPr>
        <w:t>in</w:t>
      </w:r>
      <w:r>
        <w:rPr>
          <w:spacing w:val="-8"/>
          <w:sz w:val="24"/>
        </w:rPr>
        <w:t xml:space="preserve"> </w:t>
      </w:r>
      <w:r>
        <w:rPr>
          <w:sz w:val="24"/>
        </w:rPr>
        <w:t>fraud</w:t>
      </w:r>
      <w:r>
        <w:rPr>
          <w:spacing w:val="-3"/>
          <w:sz w:val="24"/>
        </w:rPr>
        <w:t xml:space="preserve"> </w:t>
      </w:r>
      <w:r>
        <w:rPr>
          <w:sz w:val="24"/>
        </w:rPr>
        <w:t>detection</w:t>
      </w:r>
      <w:r>
        <w:rPr>
          <w:spacing w:val="-10"/>
          <w:sz w:val="24"/>
        </w:rPr>
        <w:t xml:space="preserve"> </w:t>
      </w:r>
      <w:r>
        <w:rPr>
          <w:sz w:val="24"/>
        </w:rPr>
        <w:t>are</w:t>
      </w:r>
      <w:r>
        <w:rPr>
          <w:spacing w:val="-8"/>
          <w:sz w:val="24"/>
        </w:rPr>
        <w:t xml:space="preserve"> </w:t>
      </w:r>
      <w:r>
        <w:rPr>
          <w:b/>
          <w:sz w:val="24"/>
        </w:rPr>
        <w:t>independent</w:t>
      </w:r>
      <w:r>
        <w:rPr>
          <w:sz w:val="24"/>
        </w:rPr>
        <w:t>,</w:t>
      </w:r>
      <w:r>
        <w:rPr>
          <w:spacing w:val="-9"/>
          <w:sz w:val="24"/>
        </w:rPr>
        <w:t xml:space="preserve"> </w:t>
      </w:r>
      <w:r>
        <w:rPr>
          <w:sz w:val="24"/>
        </w:rPr>
        <w:t>which</w:t>
      </w:r>
      <w:r>
        <w:rPr>
          <w:spacing w:val="-3"/>
          <w:sz w:val="24"/>
        </w:rPr>
        <w:t xml:space="preserve"> </w:t>
      </w:r>
      <w:r>
        <w:rPr>
          <w:sz w:val="24"/>
        </w:rPr>
        <w:t>is useful for decision</w:t>
      </w:r>
    </w:p>
    <w:p w14:paraId="2FDC43AF">
      <w:pPr>
        <w:pStyle w:val="11"/>
        <w:numPr>
          <w:ilvl w:val="1"/>
          <w:numId w:val="22"/>
        </w:numPr>
        <w:tabs>
          <w:tab w:val="left" w:pos="1080"/>
        </w:tabs>
        <w:spacing w:before="233" w:after="0" w:line="240" w:lineRule="auto"/>
        <w:ind w:left="1080" w:right="0" w:hanging="360"/>
        <w:jc w:val="left"/>
        <w:rPr>
          <w:sz w:val="24"/>
        </w:rPr>
      </w:pPr>
      <w:r>
        <w:rPr>
          <w:sz w:val="24"/>
        </w:rPr>
        <w:t>n-making</w:t>
      </w:r>
      <w:r>
        <w:rPr>
          <w:spacing w:val="-1"/>
          <w:sz w:val="24"/>
        </w:rPr>
        <w:t xml:space="preserve"> </w:t>
      </w:r>
      <w:r>
        <w:rPr>
          <w:sz w:val="24"/>
        </w:rPr>
        <w:t>models</w:t>
      </w:r>
      <w:r>
        <w:rPr>
          <w:spacing w:val="-2"/>
          <w:sz w:val="24"/>
        </w:rPr>
        <w:t xml:space="preserve"> </w:t>
      </w:r>
      <w:r>
        <w:rPr>
          <w:sz w:val="24"/>
        </w:rPr>
        <w:t>like</w:t>
      </w:r>
      <w:r>
        <w:rPr>
          <w:spacing w:val="-6"/>
          <w:sz w:val="24"/>
        </w:rPr>
        <w:t xml:space="preserve"> </w:t>
      </w:r>
      <w:r>
        <w:rPr>
          <w:sz w:val="24"/>
        </w:rPr>
        <w:t>XGBoost</w:t>
      </w:r>
      <w:r>
        <w:rPr>
          <w:spacing w:val="-1"/>
          <w:sz w:val="24"/>
        </w:rPr>
        <w:t xml:space="preserve"> </w:t>
      </w:r>
      <w:r>
        <w:rPr>
          <w:sz w:val="24"/>
        </w:rPr>
        <w:t>and</w:t>
      </w:r>
      <w:r>
        <w:rPr>
          <w:spacing w:val="-4"/>
          <w:sz w:val="24"/>
        </w:rPr>
        <w:t xml:space="preserve"> DNN.</w:t>
      </w:r>
    </w:p>
    <w:p w14:paraId="7ECBE5F0">
      <w:pPr>
        <w:pStyle w:val="9"/>
        <w:spacing w:before="110"/>
      </w:pPr>
    </w:p>
    <w:p w14:paraId="476C0DA5">
      <w:pPr>
        <w:pStyle w:val="6"/>
        <w:ind w:left="360" w:firstLine="0"/>
      </w:pPr>
      <w:bookmarkStart w:id="75" w:name="Online Payment Fraud Detection Interface"/>
      <w:bookmarkEnd w:id="75"/>
      <w:r>
        <w:t>Online</w:t>
      </w:r>
      <w:r>
        <w:rPr>
          <w:spacing w:val="-10"/>
        </w:rPr>
        <w:t xml:space="preserve"> </w:t>
      </w:r>
      <w:r>
        <w:t>Payment</w:t>
      </w:r>
      <w:r>
        <w:rPr>
          <w:spacing w:val="-5"/>
        </w:rPr>
        <w:t xml:space="preserve"> </w:t>
      </w:r>
      <w:r>
        <w:t>Fraud</w:t>
      </w:r>
      <w:r>
        <w:rPr>
          <w:spacing w:val="-1"/>
        </w:rPr>
        <w:t xml:space="preserve"> </w:t>
      </w:r>
      <w:r>
        <w:t>Detection</w:t>
      </w:r>
      <w:r>
        <w:rPr>
          <w:spacing w:val="-4"/>
        </w:rPr>
        <w:t xml:space="preserve"> </w:t>
      </w:r>
      <w:r>
        <w:t>Interface</w:t>
      </w:r>
      <w:r>
        <w:rPr>
          <w:spacing w:val="-3"/>
        </w:rPr>
        <w:t xml:space="preserve"> </w:t>
      </w:r>
      <w:r>
        <w:t>–</w:t>
      </w:r>
      <w:r>
        <w:rPr>
          <w:spacing w:val="-2"/>
        </w:rPr>
        <w:t xml:space="preserve"> Description</w:t>
      </w:r>
    </w:p>
    <w:p w14:paraId="30D2E240">
      <w:pPr>
        <w:pStyle w:val="9"/>
        <w:spacing w:before="92"/>
        <w:rPr>
          <w:b/>
        </w:rPr>
      </w:pPr>
    </w:p>
    <w:p w14:paraId="10D5FB6A">
      <w:pPr>
        <w:pStyle w:val="9"/>
        <w:spacing w:line="360" w:lineRule="auto"/>
        <w:ind w:left="360" w:right="1273"/>
      </w:pPr>
      <w:r>
        <w:t>This</w:t>
      </w:r>
      <w:r>
        <w:rPr>
          <w:spacing w:val="-4"/>
        </w:rPr>
        <w:t xml:space="preserve"> </w:t>
      </w:r>
      <w:r>
        <w:t>interface is</w:t>
      </w:r>
      <w:r>
        <w:rPr>
          <w:spacing w:val="-10"/>
        </w:rPr>
        <w:t xml:space="preserve"> </w:t>
      </w:r>
      <w:r>
        <w:t>designed for</w:t>
      </w:r>
      <w:r>
        <w:rPr>
          <w:spacing w:val="-6"/>
        </w:rPr>
        <w:t xml:space="preserve"> </w:t>
      </w:r>
      <w:r>
        <w:t>users</w:t>
      </w:r>
      <w:r>
        <w:rPr>
          <w:spacing w:val="-9"/>
        </w:rPr>
        <w:t xml:space="preserve"> </w:t>
      </w:r>
      <w:r>
        <w:t>to</w:t>
      </w:r>
      <w:r>
        <w:rPr>
          <w:spacing w:val="-8"/>
        </w:rPr>
        <w:t xml:space="preserve"> </w:t>
      </w:r>
      <w:r>
        <w:t>enter</w:t>
      </w:r>
      <w:r>
        <w:rPr>
          <w:spacing w:val="-11"/>
        </w:rPr>
        <w:t xml:space="preserve"> </w:t>
      </w:r>
      <w:r>
        <w:t>transaction</w:t>
      </w:r>
      <w:r>
        <w:rPr>
          <w:spacing w:val="-11"/>
        </w:rPr>
        <w:t xml:space="preserve"> </w:t>
      </w:r>
      <w:r>
        <w:t>details</w:t>
      </w:r>
      <w:r>
        <w:rPr>
          <w:spacing w:val="-9"/>
        </w:rPr>
        <w:t xml:space="preserve"> </w:t>
      </w:r>
      <w:r>
        <w:t>and</w:t>
      </w:r>
      <w:r>
        <w:rPr>
          <w:spacing w:val="-8"/>
        </w:rPr>
        <w:t xml:space="preserve"> </w:t>
      </w:r>
      <w:r>
        <w:t>check if</w:t>
      </w:r>
      <w:r>
        <w:rPr>
          <w:spacing w:val="-15"/>
        </w:rPr>
        <w:t xml:space="preserve"> </w:t>
      </w:r>
      <w:r>
        <w:t>a</w:t>
      </w:r>
      <w:r>
        <w:rPr>
          <w:spacing w:val="-4"/>
        </w:rPr>
        <w:t xml:space="preserve"> </w:t>
      </w:r>
      <w:r>
        <w:t>payment</w:t>
      </w:r>
      <w:r>
        <w:rPr>
          <w:spacing w:val="-2"/>
        </w:rPr>
        <w:t xml:space="preserve"> </w:t>
      </w:r>
      <w:r>
        <w:t>is fraudulent. It includes the following fields</w:t>
      </w:r>
    </w:p>
    <w:p w14:paraId="1D4B20E4">
      <w:pPr>
        <w:pStyle w:val="9"/>
        <w:spacing w:after="0" w:line="360" w:lineRule="auto"/>
        <w:sectPr>
          <w:pgSz w:w="12240" w:h="15840"/>
          <w:pgMar w:top="1360" w:right="360" w:bottom="1340" w:left="1080" w:header="0" w:footer="1159" w:gutter="0"/>
          <w:cols w:space="720" w:num="1"/>
        </w:sectPr>
      </w:pPr>
    </w:p>
    <w:p w14:paraId="1C3E3483">
      <w:pPr>
        <w:pStyle w:val="9"/>
        <w:ind w:left="394"/>
        <w:rPr>
          <w:sz w:val="20"/>
        </w:rPr>
      </w:pPr>
      <w:r>
        <w:rPr>
          <w:sz w:val="20"/>
        </w:rPr>
        <w:drawing>
          <wp:inline distT="0" distB="0" distL="0" distR="0">
            <wp:extent cx="6097905" cy="2950210"/>
            <wp:effectExtent l="0" t="0" r="0" b="0"/>
            <wp:docPr id="15" name="Image 15"/>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2" cstate="print"/>
                    <a:stretch>
                      <a:fillRect/>
                    </a:stretch>
                  </pic:blipFill>
                  <pic:spPr>
                    <a:xfrm>
                      <a:off x="0" y="0"/>
                      <a:ext cx="6098180" cy="2950464"/>
                    </a:xfrm>
                    <a:prstGeom prst="rect">
                      <a:avLst/>
                    </a:prstGeom>
                  </pic:spPr>
                </pic:pic>
              </a:graphicData>
            </a:graphic>
          </wp:inline>
        </w:drawing>
      </w:r>
    </w:p>
    <w:p w14:paraId="313472A0">
      <w:pPr>
        <w:pStyle w:val="9"/>
        <w:spacing w:before="96"/>
      </w:pPr>
    </w:p>
    <w:p w14:paraId="184BB6B4">
      <w:pPr>
        <w:pStyle w:val="9"/>
        <w:ind w:left="961"/>
      </w:pPr>
      <w:r>
        <w:t>Fig.9:Interface</w:t>
      </w:r>
      <w:r>
        <w:rPr>
          <w:spacing w:val="-8"/>
        </w:rPr>
        <w:t xml:space="preserve"> </w:t>
      </w:r>
      <w:r>
        <w:t>where</w:t>
      </w:r>
      <w:r>
        <w:rPr>
          <w:spacing w:val="-3"/>
        </w:rPr>
        <w:t xml:space="preserve"> </w:t>
      </w:r>
      <w:r>
        <w:t>Users</w:t>
      </w:r>
      <w:r>
        <w:rPr>
          <w:spacing w:val="-3"/>
        </w:rPr>
        <w:t xml:space="preserve"> </w:t>
      </w:r>
      <w:r>
        <w:t>enter</w:t>
      </w:r>
      <w:r>
        <w:rPr>
          <w:spacing w:val="-9"/>
        </w:rPr>
        <w:t xml:space="preserve"> </w:t>
      </w:r>
      <w:r>
        <w:t>transaction</w:t>
      </w:r>
      <w:r>
        <w:rPr>
          <w:spacing w:val="-5"/>
        </w:rPr>
        <w:t xml:space="preserve"> </w:t>
      </w:r>
      <w:r>
        <w:t>details</w:t>
      </w:r>
      <w:r>
        <w:rPr>
          <w:spacing w:val="-7"/>
        </w:rPr>
        <w:t xml:space="preserve"> </w:t>
      </w:r>
      <w:r>
        <w:t>and</w:t>
      </w:r>
      <w:r>
        <w:rPr>
          <w:spacing w:val="-2"/>
        </w:rPr>
        <w:t xml:space="preserve"> </w:t>
      </w:r>
      <w:r>
        <w:t>Checking</w:t>
      </w:r>
      <w:r>
        <w:rPr>
          <w:spacing w:val="-1"/>
        </w:rPr>
        <w:t xml:space="preserve"> </w:t>
      </w:r>
      <w:r>
        <w:rPr>
          <w:spacing w:val="-2"/>
        </w:rPr>
        <w:t>Frauds.</w:t>
      </w:r>
    </w:p>
    <w:p w14:paraId="7ACDC7BB">
      <w:pPr>
        <w:pStyle w:val="9"/>
        <w:spacing w:before="145"/>
        <w:rPr>
          <w:sz w:val="20"/>
        </w:rPr>
      </w:pPr>
      <w:r>
        <w:rPr>
          <w:sz w:val="20"/>
        </w:rPr>
        <w:drawing>
          <wp:anchor distT="0" distB="0" distL="0" distR="0" simplePos="0" relativeHeight="251669504" behindDoc="1" locked="0" layoutInCell="1" allowOverlap="1">
            <wp:simplePos x="0" y="0"/>
            <wp:positionH relativeFrom="page">
              <wp:posOffset>911225</wp:posOffset>
            </wp:positionH>
            <wp:positionV relativeFrom="paragraph">
              <wp:posOffset>253365</wp:posOffset>
            </wp:positionV>
            <wp:extent cx="6123940" cy="2988310"/>
            <wp:effectExtent l="0" t="0" r="0" b="0"/>
            <wp:wrapTopAndBottom/>
            <wp:docPr id="16" name="Image 16"/>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3" cstate="print"/>
                    <a:stretch>
                      <a:fillRect/>
                    </a:stretch>
                  </pic:blipFill>
                  <pic:spPr>
                    <a:xfrm>
                      <a:off x="0" y="0"/>
                      <a:ext cx="6123808" cy="2988183"/>
                    </a:xfrm>
                    <a:prstGeom prst="rect">
                      <a:avLst/>
                    </a:prstGeom>
                  </pic:spPr>
                </pic:pic>
              </a:graphicData>
            </a:graphic>
          </wp:anchor>
        </w:drawing>
      </w:r>
    </w:p>
    <w:p w14:paraId="5EBFC591">
      <w:pPr>
        <w:pStyle w:val="9"/>
        <w:spacing w:before="85"/>
      </w:pPr>
    </w:p>
    <w:p w14:paraId="18EEC480">
      <w:pPr>
        <w:pStyle w:val="9"/>
        <w:spacing w:before="1"/>
        <w:ind w:left="2703"/>
      </w:pPr>
      <w:r>
        <w:t>Fig.10:Transaction</w:t>
      </w:r>
      <w:r>
        <w:rPr>
          <w:spacing w:val="-8"/>
        </w:rPr>
        <w:t xml:space="preserve"> </w:t>
      </w:r>
      <w:r>
        <w:t>History</w:t>
      </w:r>
      <w:r>
        <w:rPr>
          <w:spacing w:val="-12"/>
        </w:rPr>
        <w:t xml:space="preserve"> </w:t>
      </w:r>
      <w:r>
        <w:t>Details</w:t>
      </w:r>
      <w:r>
        <w:rPr>
          <w:spacing w:val="-6"/>
        </w:rPr>
        <w:t xml:space="preserve"> </w:t>
      </w:r>
      <w:r>
        <w:rPr>
          <w:spacing w:val="-2"/>
        </w:rPr>
        <w:t>Interface</w:t>
      </w:r>
    </w:p>
    <w:p w14:paraId="09A6B5A2">
      <w:pPr>
        <w:pStyle w:val="9"/>
        <w:spacing w:after="0"/>
        <w:sectPr>
          <w:pgSz w:w="12240" w:h="15840"/>
          <w:pgMar w:top="1440" w:right="360" w:bottom="1340" w:left="1080" w:header="0" w:footer="1159" w:gutter="0"/>
          <w:cols w:space="720" w:num="1"/>
        </w:sectPr>
      </w:pPr>
    </w:p>
    <w:p w14:paraId="1A7F811F">
      <w:pPr>
        <w:pStyle w:val="9"/>
        <w:ind w:left="394"/>
        <w:rPr>
          <w:sz w:val="20"/>
        </w:rPr>
      </w:pPr>
      <w:r>
        <w:rPr>
          <w:sz w:val="20"/>
        </w:rPr>
        <w:drawing>
          <wp:inline distT="0" distB="0" distL="0" distR="0">
            <wp:extent cx="6110605" cy="2631440"/>
            <wp:effectExtent l="0" t="0" r="0" b="0"/>
            <wp:docPr id="17" name="Image 17"/>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4" cstate="print"/>
                    <a:stretch>
                      <a:fillRect/>
                    </a:stretch>
                  </pic:blipFill>
                  <pic:spPr>
                    <a:xfrm>
                      <a:off x="0" y="0"/>
                      <a:ext cx="6110794" cy="2631948"/>
                    </a:xfrm>
                    <a:prstGeom prst="rect">
                      <a:avLst/>
                    </a:prstGeom>
                  </pic:spPr>
                </pic:pic>
              </a:graphicData>
            </a:graphic>
          </wp:inline>
        </w:drawing>
      </w:r>
    </w:p>
    <w:p w14:paraId="0F624E79">
      <w:pPr>
        <w:pStyle w:val="9"/>
        <w:spacing w:before="112"/>
      </w:pPr>
    </w:p>
    <w:p w14:paraId="0431EA93">
      <w:pPr>
        <w:pStyle w:val="9"/>
        <w:ind w:left="3131"/>
      </w:pPr>
      <w:r>
        <w:t>Fig.11:</w:t>
      </w:r>
      <w:r>
        <w:rPr>
          <w:spacing w:val="-4"/>
        </w:rPr>
        <w:t xml:space="preserve"> </w:t>
      </w:r>
      <w:r>
        <w:t>User</w:t>
      </w:r>
      <w:r>
        <w:rPr>
          <w:spacing w:val="-7"/>
        </w:rPr>
        <w:t xml:space="preserve"> </w:t>
      </w:r>
      <w:r>
        <w:t>Profile</w:t>
      </w:r>
      <w:r>
        <w:rPr>
          <w:spacing w:val="-5"/>
        </w:rPr>
        <w:t xml:space="preserve"> </w:t>
      </w:r>
      <w:r>
        <w:rPr>
          <w:spacing w:val="-2"/>
        </w:rPr>
        <w:t>Dashboard</w:t>
      </w:r>
    </w:p>
    <w:p w14:paraId="55D656AC">
      <w:pPr>
        <w:pStyle w:val="9"/>
        <w:spacing w:before="122"/>
        <w:rPr>
          <w:sz w:val="20"/>
        </w:rPr>
      </w:pPr>
      <w:r>
        <w:rPr>
          <w:sz w:val="20"/>
        </w:rPr>
        <w:drawing>
          <wp:anchor distT="0" distB="0" distL="0" distR="0" simplePos="0" relativeHeight="251669504" behindDoc="1" locked="0" layoutInCell="1" allowOverlap="1">
            <wp:simplePos x="0" y="0"/>
            <wp:positionH relativeFrom="page">
              <wp:posOffset>911225</wp:posOffset>
            </wp:positionH>
            <wp:positionV relativeFrom="paragraph">
              <wp:posOffset>238760</wp:posOffset>
            </wp:positionV>
            <wp:extent cx="6115685" cy="2875280"/>
            <wp:effectExtent l="0" t="0" r="0" b="0"/>
            <wp:wrapTopAndBottom/>
            <wp:docPr id="18" name="Image 18"/>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5" cstate="print"/>
                    <a:stretch>
                      <a:fillRect/>
                    </a:stretch>
                  </pic:blipFill>
                  <pic:spPr>
                    <a:xfrm>
                      <a:off x="0" y="0"/>
                      <a:ext cx="6115701" cy="2875026"/>
                    </a:xfrm>
                    <a:prstGeom prst="rect">
                      <a:avLst/>
                    </a:prstGeom>
                  </pic:spPr>
                </pic:pic>
              </a:graphicData>
            </a:graphic>
          </wp:anchor>
        </w:drawing>
      </w:r>
    </w:p>
    <w:p w14:paraId="4D497D8E">
      <w:pPr>
        <w:pStyle w:val="9"/>
        <w:spacing w:before="104"/>
      </w:pPr>
    </w:p>
    <w:p w14:paraId="2067D010">
      <w:pPr>
        <w:pStyle w:val="9"/>
        <w:ind w:left="3434"/>
      </w:pPr>
      <w:r>
        <w:t>Fig.12:Admin</w:t>
      </w:r>
      <w:r>
        <w:rPr>
          <w:spacing w:val="-10"/>
        </w:rPr>
        <w:t xml:space="preserve"> </w:t>
      </w:r>
      <w:r>
        <w:rPr>
          <w:spacing w:val="-2"/>
        </w:rPr>
        <w:t>Dashboard.</w:t>
      </w:r>
    </w:p>
    <w:p w14:paraId="64E018A0">
      <w:pPr>
        <w:pStyle w:val="9"/>
        <w:spacing w:before="101"/>
      </w:pPr>
    </w:p>
    <w:p w14:paraId="33A94B9E">
      <w:pPr>
        <w:pStyle w:val="9"/>
        <w:spacing w:line="362" w:lineRule="auto"/>
        <w:ind w:left="360" w:right="1134"/>
      </w:pPr>
      <w:r>
        <w:t xml:space="preserve">These interfaces together form a </w:t>
      </w:r>
      <w:r>
        <w:rPr>
          <w:b/>
        </w:rPr>
        <w:t>comprehensive fraud detection system</w:t>
      </w:r>
      <w:r>
        <w:t>, allowing users to detect</w:t>
      </w:r>
      <w:r>
        <w:rPr>
          <w:spacing w:val="-5"/>
        </w:rPr>
        <w:t xml:space="preserve"> </w:t>
      </w:r>
      <w:r>
        <w:t>fraud</w:t>
      </w:r>
      <w:r>
        <w:rPr>
          <w:spacing w:val="-1"/>
        </w:rPr>
        <w:t xml:space="preserve"> </w:t>
      </w:r>
      <w:r>
        <w:t>in</w:t>
      </w:r>
      <w:r>
        <w:rPr>
          <w:spacing w:val="-13"/>
        </w:rPr>
        <w:t xml:space="preserve"> </w:t>
      </w:r>
      <w:r>
        <w:t>payments,</w:t>
      </w:r>
      <w:r>
        <w:rPr>
          <w:spacing w:val="-6"/>
        </w:rPr>
        <w:t xml:space="preserve"> </w:t>
      </w:r>
      <w:r>
        <w:t>view</w:t>
      </w:r>
      <w:r>
        <w:rPr>
          <w:spacing w:val="-6"/>
        </w:rPr>
        <w:t xml:space="preserve"> </w:t>
      </w:r>
      <w:r>
        <w:t>fraud</w:t>
      </w:r>
      <w:r>
        <w:rPr>
          <w:spacing w:val="-4"/>
        </w:rPr>
        <w:t xml:space="preserve"> </w:t>
      </w:r>
      <w:r>
        <w:t>analysis</w:t>
      </w:r>
      <w:r>
        <w:rPr>
          <w:spacing w:val="-10"/>
        </w:rPr>
        <w:t xml:space="preserve"> </w:t>
      </w:r>
      <w:r>
        <w:t>dashboards,</w:t>
      </w:r>
      <w:r>
        <w:rPr>
          <w:spacing w:val="-2"/>
        </w:rPr>
        <w:t xml:space="preserve"> </w:t>
      </w:r>
      <w:r>
        <w:t>and</w:t>
      </w:r>
      <w:r>
        <w:rPr>
          <w:spacing w:val="-5"/>
        </w:rPr>
        <w:t xml:space="preserve"> </w:t>
      </w:r>
      <w:r>
        <w:t>manage</w:t>
      </w:r>
      <w:r>
        <w:rPr>
          <w:spacing w:val="-6"/>
        </w:rPr>
        <w:t xml:space="preserve"> </w:t>
      </w:r>
      <w:r>
        <w:t>fraud</w:t>
      </w:r>
      <w:r>
        <w:rPr>
          <w:spacing w:val="-4"/>
        </w:rPr>
        <w:t xml:space="preserve"> </w:t>
      </w:r>
      <w:r>
        <w:t>settings</w:t>
      </w:r>
      <w:r>
        <w:rPr>
          <w:spacing w:val="-7"/>
        </w:rPr>
        <w:t xml:space="preserve"> </w:t>
      </w:r>
      <w:r>
        <w:t>through</w:t>
      </w:r>
      <w:r>
        <w:rPr>
          <w:spacing w:val="-15"/>
        </w:rPr>
        <w:t xml:space="preserve"> </w:t>
      </w:r>
      <w:r>
        <w:t>the admin panel.</w:t>
      </w:r>
    </w:p>
    <w:p w14:paraId="58DDE396">
      <w:pPr>
        <w:pStyle w:val="9"/>
        <w:spacing w:after="0" w:line="362" w:lineRule="auto"/>
        <w:sectPr>
          <w:pgSz w:w="12240" w:h="15840"/>
          <w:pgMar w:top="1480" w:right="360" w:bottom="1340" w:left="1080" w:header="0" w:footer="1159" w:gutter="0"/>
          <w:cols w:space="720" w:num="1"/>
        </w:sectPr>
      </w:pPr>
    </w:p>
    <w:p w14:paraId="4DAA7C2C">
      <w:pPr>
        <w:pStyle w:val="3"/>
        <w:spacing w:before="73" w:line="540" w:lineRule="auto"/>
        <w:ind w:left="4106" w:right="4810" w:hanging="16"/>
      </w:pPr>
      <w:bookmarkStart w:id="76" w:name="CHAPTER 8 CONCLUSION"/>
      <w:bookmarkEnd w:id="76"/>
      <w:r>
        <w:t xml:space="preserve">CHAPTER 8 </w:t>
      </w:r>
      <w:r>
        <w:rPr>
          <w:spacing w:val="-4"/>
        </w:rPr>
        <w:t>CONCLUSION</w:t>
      </w:r>
    </w:p>
    <w:p w14:paraId="0F44F07F">
      <w:pPr>
        <w:pStyle w:val="9"/>
        <w:spacing w:line="360" w:lineRule="auto"/>
        <w:ind w:left="360" w:right="1066"/>
        <w:jc w:val="both"/>
      </w:pPr>
      <w:r>
        <w:t>Online payment fraud detection is a critical</w:t>
      </w:r>
      <w:r>
        <w:rPr>
          <w:spacing w:val="-3"/>
        </w:rPr>
        <w:t xml:space="preserve"> </w:t>
      </w:r>
      <w:r>
        <w:t>necessity</w:t>
      </w:r>
      <w:r>
        <w:rPr>
          <w:spacing w:val="-1"/>
        </w:rPr>
        <w:t xml:space="preserve"> </w:t>
      </w:r>
      <w:r>
        <w:t>in</w:t>
      </w:r>
      <w:r>
        <w:rPr>
          <w:spacing w:val="-3"/>
        </w:rPr>
        <w:t xml:space="preserve"> </w:t>
      </w:r>
      <w:r>
        <w:t>the digital financial</w:t>
      </w:r>
      <w:r>
        <w:rPr>
          <w:spacing w:val="-1"/>
        </w:rPr>
        <w:t xml:space="preserve"> </w:t>
      </w:r>
      <w:r>
        <w:t>landscape. As</w:t>
      </w:r>
      <w:r>
        <w:rPr>
          <w:spacing w:val="-1"/>
        </w:rPr>
        <w:t xml:space="preserve"> </w:t>
      </w:r>
      <w:r>
        <w:t>online transactions continue to rise, so does the risk of fraudulent activities, making fraud detection systems essential for ensuring security and trust. By leveraging advanced machine learning models such as XGBoost and Deep Neural Networks (DNN) in combination with the Whale Optimization Algorithm (WOA), these systems can accurately classify fraudulent transactions, handle imbalanced data effectively, optimize fraud detection thresholds, and reduce false positives, thereby improving the overall user experience. Additionally, a well-designed frontend interface plays a crucial role in allowing users and administrators to monitor transactions,</w:t>
      </w:r>
      <w:r>
        <w:rPr>
          <w:spacing w:val="40"/>
        </w:rPr>
        <w:t xml:space="preserve"> </w:t>
      </w:r>
      <w:r>
        <w:t>identify fraud patterns, and take preventive actions in real-time. An AI-driven fraud detection system not only enhances security but also minimizes financial losses and protects users from cyber threats. However,</w:t>
      </w:r>
      <w:r>
        <w:rPr>
          <w:spacing w:val="-2"/>
        </w:rPr>
        <w:t xml:space="preserve"> </w:t>
      </w:r>
      <w:r>
        <w:t>to stay</w:t>
      </w:r>
      <w:r>
        <w:rPr>
          <w:spacing w:val="-7"/>
        </w:rPr>
        <w:t xml:space="preserve"> </w:t>
      </w:r>
      <w:r>
        <w:t>ahead of</w:t>
      </w:r>
      <w:r>
        <w:rPr>
          <w:spacing w:val="-6"/>
        </w:rPr>
        <w:t xml:space="preserve"> </w:t>
      </w:r>
      <w:r>
        <w:t>evolving fraud techniques, it is</w:t>
      </w:r>
      <w:r>
        <w:rPr>
          <w:spacing w:val="-1"/>
        </w:rPr>
        <w:t xml:space="preserve"> </w:t>
      </w:r>
      <w:r>
        <w:t>essential</w:t>
      </w:r>
      <w:r>
        <w:rPr>
          <w:spacing w:val="-7"/>
        </w:rPr>
        <w:t xml:space="preserve"> </w:t>
      </w:r>
      <w:r>
        <w:t>to continuously update models, implement real-time monitoring, and raise awareness among users about</w:t>
      </w:r>
      <w:r>
        <w:rPr>
          <w:spacing w:val="40"/>
        </w:rPr>
        <w:t xml:space="preserve"> </w:t>
      </w:r>
      <w:r>
        <w:t>potential security risks.</w:t>
      </w:r>
    </w:p>
    <w:p w14:paraId="1834D0A6">
      <w:pPr>
        <w:pStyle w:val="9"/>
        <w:spacing w:after="0" w:line="360" w:lineRule="auto"/>
        <w:jc w:val="both"/>
        <w:sectPr>
          <w:pgSz w:w="12240" w:h="15840"/>
          <w:pgMar w:top="1360" w:right="360" w:bottom="1340" w:left="1080" w:header="0" w:footer="1159" w:gutter="0"/>
          <w:cols w:space="720" w:num="1"/>
        </w:sectPr>
      </w:pPr>
    </w:p>
    <w:p w14:paraId="05528CC1">
      <w:pPr>
        <w:pStyle w:val="2"/>
        <w:spacing w:line="516" w:lineRule="auto"/>
        <w:ind w:left="3827" w:right="4540" w:hanging="9"/>
        <w:jc w:val="center"/>
      </w:pPr>
      <w:bookmarkStart w:id="77" w:name="CHAPTER 9 FUTURE WORK"/>
      <w:bookmarkEnd w:id="77"/>
      <w:r>
        <w:t xml:space="preserve">CHAPTER 9 </w:t>
      </w:r>
      <w:r>
        <w:rPr>
          <w:spacing w:val="-2"/>
        </w:rPr>
        <w:t>FUTURE</w:t>
      </w:r>
      <w:r>
        <w:rPr>
          <w:spacing w:val="-18"/>
        </w:rPr>
        <w:t xml:space="preserve"> </w:t>
      </w:r>
      <w:r>
        <w:rPr>
          <w:spacing w:val="-2"/>
        </w:rPr>
        <w:t>WORK</w:t>
      </w:r>
    </w:p>
    <w:p w14:paraId="40A87476">
      <w:pPr>
        <w:pStyle w:val="9"/>
        <w:ind w:left="360"/>
      </w:pPr>
      <w:r>
        <w:t>To</w:t>
      </w:r>
      <w:r>
        <w:rPr>
          <w:spacing w:val="-4"/>
        </w:rPr>
        <w:t xml:space="preserve"> </w:t>
      </w:r>
      <w:r>
        <w:t>improve</w:t>
      </w:r>
      <w:r>
        <w:rPr>
          <w:spacing w:val="3"/>
        </w:rPr>
        <w:t xml:space="preserve"> </w:t>
      </w:r>
      <w:r>
        <w:t>fraud</w:t>
      </w:r>
      <w:r>
        <w:rPr>
          <w:spacing w:val="-1"/>
        </w:rPr>
        <w:t xml:space="preserve"> </w:t>
      </w:r>
      <w:r>
        <w:t>detection</w:t>
      </w:r>
      <w:r>
        <w:rPr>
          <w:spacing w:val="1"/>
        </w:rPr>
        <w:t xml:space="preserve"> </w:t>
      </w:r>
      <w:r>
        <w:t>in</w:t>
      </w:r>
      <w:r>
        <w:rPr>
          <w:spacing w:val="-7"/>
        </w:rPr>
        <w:t xml:space="preserve"> </w:t>
      </w:r>
      <w:r>
        <w:t>online</w:t>
      </w:r>
      <w:r>
        <w:rPr>
          <w:spacing w:val="-6"/>
        </w:rPr>
        <w:t xml:space="preserve"> </w:t>
      </w:r>
      <w:r>
        <w:t>payments,</w:t>
      </w:r>
      <w:r>
        <w:rPr>
          <w:spacing w:val="3"/>
        </w:rPr>
        <w:t xml:space="preserve"> </w:t>
      </w:r>
      <w:r>
        <w:t>we</w:t>
      </w:r>
      <w:r>
        <w:rPr>
          <w:spacing w:val="-7"/>
        </w:rPr>
        <w:t xml:space="preserve"> </w:t>
      </w:r>
      <w:r>
        <w:t>can</w:t>
      </w:r>
      <w:r>
        <w:rPr>
          <w:spacing w:val="-7"/>
        </w:rPr>
        <w:t xml:space="preserve"> </w:t>
      </w:r>
      <w:r>
        <w:t>work</w:t>
      </w:r>
      <w:r>
        <w:rPr>
          <w:spacing w:val="-9"/>
        </w:rPr>
        <w:t xml:space="preserve"> </w:t>
      </w:r>
      <w:r>
        <w:t>on</w:t>
      </w:r>
      <w:r>
        <w:rPr>
          <w:spacing w:val="-11"/>
        </w:rPr>
        <w:t xml:space="preserve"> </w:t>
      </w:r>
      <w:r>
        <w:t>the</w:t>
      </w:r>
      <w:r>
        <w:rPr>
          <w:spacing w:val="2"/>
        </w:rPr>
        <w:t xml:space="preserve"> </w:t>
      </w:r>
      <w:r>
        <w:t>following</w:t>
      </w:r>
      <w:r>
        <w:rPr>
          <w:spacing w:val="1"/>
        </w:rPr>
        <w:t xml:space="preserve"> </w:t>
      </w:r>
      <w:r>
        <w:rPr>
          <w:spacing w:val="-2"/>
        </w:rPr>
        <w:t>areas:</w:t>
      </w:r>
    </w:p>
    <w:p w14:paraId="041D5565">
      <w:pPr>
        <w:pStyle w:val="9"/>
        <w:spacing w:before="96"/>
      </w:pPr>
    </w:p>
    <w:p w14:paraId="10D91D9E">
      <w:pPr>
        <w:pStyle w:val="11"/>
        <w:numPr>
          <w:ilvl w:val="0"/>
          <w:numId w:val="23"/>
        </w:numPr>
        <w:tabs>
          <w:tab w:val="left" w:pos="600"/>
        </w:tabs>
        <w:spacing w:before="0" w:after="0" w:line="240" w:lineRule="auto"/>
        <w:ind w:left="600" w:right="0" w:hanging="240"/>
        <w:jc w:val="left"/>
        <w:rPr>
          <w:sz w:val="24"/>
        </w:rPr>
      </w:pPr>
      <w:r>
        <w:rPr>
          <w:sz w:val="24"/>
        </w:rPr>
        <w:t>Better</w:t>
      </w:r>
      <w:r>
        <w:rPr>
          <w:spacing w:val="-3"/>
          <w:sz w:val="24"/>
        </w:rPr>
        <w:t xml:space="preserve"> </w:t>
      </w:r>
      <w:r>
        <w:rPr>
          <w:sz w:val="24"/>
        </w:rPr>
        <w:t>AI</w:t>
      </w:r>
      <w:r>
        <w:rPr>
          <w:spacing w:val="2"/>
          <w:sz w:val="24"/>
        </w:rPr>
        <w:t xml:space="preserve"> </w:t>
      </w:r>
      <w:r>
        <w:rPr>
          <w:spacing w:val="-2"/>
          <w:sz w:val="24"/>
        </w:rPr>
        <w:t>Models</w:t>
      </w:r>
    </w:p>
    <w:p w14:paraId="07075203">
      <w:pPr>
        <w:pStyle w:val="9"/>
        <w:spacing w:before="106"/>
      </w:pPr>
    </w:p>
    <w:p w14:paraId="465901E5">
      <w:pPr>
        <w:pStyle w:val="11"/>
        <w:numPr>
          <w:ilvl w:val="1"/>
          <w:numId w:val="23"/>
        </w:numPr>
        <w:tabs>
          <w:tab w:val="left" w:pos="1080"/>
        </w:tabs>
        <w:spacing w:before="0" w:after="0" w:line="240" w:lineRule="auto"/>
        <w:ind w:left="1080" w:right="0" w:hanging="360"/>
        <w:jc w:val="left"/>
        <w:rPr>
          <w:sz w:val="24"/>
        </w:rPr>
      </w:pPr>
      <w:r>
        <w:rPr>
          <w:sz w:val="24"/>
        </w:rPr>
        <w:t>Use</w:t>
      </w:r>
      <w:r>
        <w:rPr>
          <w:spacing w:val="-7"/>
          <w:sz w:val="24"/>
        </w:rPr>
        <w:t xml:space="preserve"> </w:t>
      </w:r>
      <w:r>
        <w:rPr>
          <w:sz w:val="24"/>
        </w:rPr>
        <w:t>more</w:t>
      </w:r>
      <w:r>
        <w:rPr>
          <w:spacing w:val="-3"/>
          <w:sz w:val="24"/>
        </w:rPr>
        <w:t xml:space="preserve"> </w:t>
      </w:r>
      <w:r>
        <w:rPr>
          <w:sz w:val="24"/>
        </w:rPr>
        <w:t>advanced</w:t>
      </w:r>
      <w:r>
        <w:rPr>
          <w:spacing w:val="-3"/>
          <w:sz w:val="24"/>
        </w:rPr>
        <w:t xml:space="preserve"> </w:t>
      </w:r>
      <w:r>
        <w:rPr>
          <w:sz w:val="24"/>
        </w:rPr>
        <w:t>AI</w:t>
      </w:r>
      <w:r>
        <w:rPr>
          <w:spacing w:val="-2"/>
          <w:sz w:val="24"/>
        </w:rPr>
        <w:t xml:space="preserve"> </w:t>
      </w:r>
      <w:r>
        <w:rPr>
          <w:sz w:val="24"/>
        </w:rPr>
        <w:t>techniques</w:t>
      </w:r>
      <w:r>
        <w:rPr>
          <w:spacing w:val="-2"/>
          <w:sz w:val="24"/>
        </w:rPr>
        <w:t xml:space="preserve"> </w:t>
      </w:r>
      <w:r>
        <w:rPr>
          <w:sz w:val="24"/>
        </w:rPr>
        <w:t>like</w:t>
      </w:r>
      <w:r>
        <w:rPr>
          <w:spacing w:val="-7"/>
          <w:sz w:val="24"/>
        </w:rPr>
        <w:t xml:space="preserve"> </w:t>
      </w:r>
      <w:r>
        <w:rPr>
          <w:sz w:val="24"/>
        </w:rPr>
        <w:t>deep learning</w:t>
      </w:r>
      <w:r>
        <w:rPr>
          <w:spacing w:val="-3"/>
          <w:sz w:val="24"/>
        </w:rPr>
        <w:t xml:space="preserve"> </w:t>
      </w:r>
      <w:r>
        <w:rPr>
          <w:sz w:val="24"/>
        </w:rPr>
        <w:t>to</w:t>
      </w:r>
      <w:r>
        <w:rPr>
          <w:spacing w:val="-2"/>
          <w:sz w:val="24"/>
        </w:rPr>
        <w:t xml:space="preserve"> </w:t>
      </w:r>
      <w:r>
        <w:rPr>
          <w:sz w:val="24"/>
        </w:rPr>
        <w:t>detect</w:t>
      </w:r>
      <w:r>
        <w:rPr>
          <w:spacing w:val="1"/>
          <w:sz w:val="24"/>
        </w:rPr>
        <w:t xml:space="preserve"> </w:t>
      </w:r>
      <w:r>
        <w:rPr>
          <w:sz w:val="24"/>
        </w:rPr>
        <w:t>fraud more</w:t>
      </w:r>
      <w:r>
        <w:rPr>
          <w:spacing w:val="-1"/>
          <w:sz w:val="24"/>
        </w:rPr>
        <w:t xml:space="preserve"> </w:t>
      </w:r>
      <w:r>
        <w:rPr>
          <w:spacing w:val="-2"/>
          <w:sz w:val="24"/>
        </w:rPr>
        <w:t>accurately.</w:t>
      </w:r>
    </w:p>
    <w:p w14:paraId="446C8121">
      <w:pPr>
        <w:pStyle w:val="11"/>
        <w:numPr>
          <w:ilvl w:val="1"/>
          <w:numId w:val="23"/>
        </w:numPr>
        <w:tabs>
          <w:tab w:val="left" w:pos="1080"/>
        </w:tabs>
        <w:spacing w:before="137" w:after="0" w:line="240" w:lineRule="auto"/>
        <w:ind w:left="1080" w:right="0" w:hanging="360"/>
        <w:jc w:val="left"/>
        <w:rPr>
          <w:sz w:val="24"/>
        </w:rPr>
      </w:pPr>
      <w:r>
        <w:rPr>
          <w:sz w:val="24"/>
        </w:rPr>
        <w:t>Try</w:t>
      </w:r>
      <w:r>
        <w:rPr>
          <w:spacing w:val="-13"/>
          <w:sz w:val="24"/>
        </w:rPr>
        <w:t xml:space="preserve"> </w:t>
      </w:r>
      <w:r>
        <w:rPr>
          <w:sz w:val="24"/>
        </w:rPr>
        <w:t>newer AI</w:t>
      </w:r>
      <w:r>
        <w:rPr>
          <w:spacing w:val="3"/>
          <w:sz w:val="24"/>
        </w:rPr>
        <w:t xml:space="preserve"> </w:t>
      </w:r>
      <w:r>
        <w:rPr>
          <w:sz w:val="24"/>
        </w:rPr>
        <w:t>models</w:t>
      </w:r>
      <w:r>
        <w:rPr>
          <w:spacing w:val="-3"/>
          <w:sz w:val="24"/>
        </w:rPr>
        <w:t xml:space="preserve"> </w:t>
      </w:r>
      <w:r>
        <w:rPr>
          <w:sz w:val="24"/>
        </w:rPr>
        <w:t>that</w:t>
      </w:r>
      <w:r>
        <w:rPr>
          <w:spacing w:val="-1"/>
          <w:sz w:val="24"/>
        </w:rPr>
        <w:t xml:space="preserve"> </w:t>
      </w:r>
      <w:r>
        <w:rPr>
          <w:sz w:val="24"/>
        </w:rPr>
        <w:t>can</w:t>
      </w:r>
      <w:r>
        <w:rPr>
          <w:spacing w:val="-2"/>
          <w:sz w:val="24"/>
        </w:rPr>
        <w:t xml:space="preserve"> </w:t>
      </w:r>
      <w:r>
        <w:rPr>
          <w:sz w:val="24"/>
        </w:rPr>
        <w:t>find</w:t>
      </w:r>
      <w:r>
        <w:rPr>
          <w:spacing w:val="-7"/>
          <w:sz w:val="24"/>
        </w:rPr>
        <w:t xml:space="preserve"> </w:t>
      </w:r>
      <w:r>
        <w:rPr>
          <w:sz w:val="24"/>
        </w:rPr>
        <w:t>hidden</w:t>
      </w:r>
      <w:r>
        <w:rPr>
          <w:spacing w:val="-2"/>
          <w:sz w:val="24"/>
        </w:rPr>
        <w:t xml:space="preserve"> </w:t>
      </w:r>
      <w:r>
        <w:rPr>
          <w:sz w:val="24"/>
        </w:rPr>
        <w:t>fraud</w:t>
      </w:r>
      <w:r>
        <w:rPr>
          <w:spacing w:val="-1"/>
          <w:sz w:val="24"/>
        </w:rPr>
        <w:t xml:space="preserve"> </w:t>
      </w:r>
      <w:r>
        <w:rPr>
          <w:sz w:val="24"/>
        </w:rPr>
        <w:t>patterns</w:t>
      </w:r>
      <w:r>
        <w:rPr>
          <w:spacing w:val="-3"/>
          <w:sz w:val="24"/>
        </w:rPr>
        <w:t xml:space="preserve"> </w:t>
      </w:r>
      <w:r>
        <w:rPr>
          <w:sz w:val="24"/>
        </w:rPr>
        <w:t>in</w:t>
      </w:r>
      <w:r>
        <w:rPr>
          <w:spacing w:val="-6"/>
          <w:sz w:val="24"/>
        </w:rPr>
        <w:t xml:space="preserve"> </w:t>
      </w:r>
      <w:r>
        <w:rPr>
          <w:spacing w:val="-2"/>
          <w:sz w:val="24"/>
        </w:rPr>
        <w:t>transactions.</w:t>
      </w:r>
    </w:p>
    <w:p w14:paraId="67980BD1">
      <w:pPr>
        <w:pStyle w:val="9"/>
        <w:spacing w:before="101"/>
      </w:pPr>
    </w:p>
    <w:p w14:paraId="38F7DD30">
      <w:pPr>
        <w:pStyle w:val="11"/>
        <w:numPr>
          <w:ilvl w:val="0"/>
          <w:numId w:val="23"/>
        </w:numPr>
        <w:tabs>
          <w:tab w:val="left" w:pos="600"/>
        </w:tabs>
        <w:spacing w:before="0" w:after="0" w:line="240" w:lineRule="auto"/>
        <w:ind w:left="600" w:right="0" w:hanging="240"/>
        <w:jc w:val="left"/>
        <w:rPr>
          <w:sz w:val="24"/>
        </w:rPr>
      </w:pPr>
      <w:r>
        <w:rPr>
          <w:sz w:val="24"/>
        </w:rPr>
        <w:t>Real-Time</w:t>
      </w:r>
      <w:r>
        <w:rPr>
          <w:spacing w:val="-8"/>
          <w:sz w:val="24"/>
        </w:rPr>
        <w:t xml:space="preserve"> </w:t>
      </w:r>
      <w:r>
        <w:rPr>
          <w:sz w:val="24"/>
        </w:rPr>
        <w:t>Fraud</w:t>
      </w:r>
      <w:r>
        <w:rPr>
          <w:spacing w:val="-2"/>
          <w:sz w:val="24"/>
        </w:rPr>
        <w:t xml:space="preserve"> Detection</w:t>
      </w:r>
    </w:p>
    <w:p w14:paraId="18583290">
      <w:pPr>
        <w:pStyle w:val="9"/>
        <w:spacing w:before="101"/>
      </w:pPr>
    </w:p>
    <w:p w14:paraId="7720969D">
      <w:pPr>
        <w:pStyle w:val="11"/>
        <w:numPr>
          <w:ilvl w:val="1"/>
          <w:numId w:val="23"/>
        </w:numPr>
        <w:tabs>
          <w:tab w:val="left" w:pos="1080"/>
        </w:tabs>
        <w:spacing w:before="0" w:after="0" w:line="240" w:lineRule="auto"/>
        <w:ind w:left="1080" w:right="0" w:hanging="360"/>
        <w:jc w:val="left"/>
        <w:rPr>
          <w:sz w:val="24"/>
        </w:rPr>
      </w:pPr>
      <w:r>
        <w:rPr>
          <w:sz w:val="24"/>
        </w:rPr>
        <w:t>Develop</w:t>
      </w:r>
      <w:r>
        <w:rPr>
          <w:spacing w:val="-4"/>
          <w:sz w:val="24"/>
        </w:rPr>
        <w:t xml:space="preserve"> </w:t>
      </w:r>
      <w:r>
        <w:rPr>
          <w:sz w:val="24"/>
        </w:rPr>
        <w:t>systems</w:t>
      </w:r>
      <w:r>
        <w:rPr>
          <w:spacing w:val="-3"/>
          <w:sz w:val="24"/>
        </w:rPr>
        <w:t xml:space="preserve"> </w:t>
      </w:r>
      <w:r>
        <w:rPr>
          <w:sz w:val="24"/>
        </w:rPr>
        <w:t>that can</w:t>
      </w:r>
      <w:r>
        <w:rPr>
          <w:spacing w:val="-7"/>
          <w:sz w:val="24"/>
        </w:rPr>
        <w:t xml:space="preserve"> </w:t>
      </w:r>
      <w:r>
        <w:rPr>
          <w:sz w:val="24"/>
        </w:rPr>
        <w:t>detect fraud</w:t>
      </w:r>
      <w:r>
        <w:rPr>
          <w:spacing w:val="4"/>
          <w:sz w:val="24"/>
        </w:rPr>
        <w:t xml:space="preserve"> </w:t>
      </w:r>
      <w:r>
        <w:rPr>
          <w:sz w:val="24"/>
        </w:rPr>
        <w:t>instantly</w:t>
      </w:r>
      <w:r>
        <w:rPr>
          <w:spacing w:val="-11"/>
          <w:sz w:val="24"/>
        </w:rPr>
        <w:t xml:space="preserve"> </w:t>
      </w:r>
      <w:r>
        <w:rPr>
          <w:sz w:val="24"/>
        </w:rPr>
        <w:t>while</w:t>
      </w:r>
      <w:r>
        <w:rPr>
          <w:spacing w:val="-6"/>
          <w:sz w:val="24"/>
        </w:rPr>
        <w:t xml:space="preserve"> </w:t>
      </w:r>
      <w:r>
        <w:rPr>
          <w:sz w:val="24"/>
        </w:rPr>
        <w:t>the</w:t>
      </w:r>
      <w:r>
        <w:rPr>
          <w:spacing w:val="-7"/>
          <w:sz w:val="24"/>
        </w:rPr>
        <w:t xml:space="preserve"> </w:t>
      </w:r>
      <w:r>
        <w:rPr>
          <w:sz w:val="24"/>
        </w:rPr>
        <w:t>transaction is</w:t>
      </w:r>
      <w:r>
        <w:rPr>
          <w:spacing w:val="-3"/>
          <w:sz w:val="24"/>
        </w:rPr>
        <w:t xml:space="preserve"> </w:t>
      </w:r>
      <w:r>
        <w:rPr>
          <w:spacing w:val="-2"/>
          <w:sz w:val="24"/>
        </w:rPr>
        <w:t>happening.</w:t>
      </w:r>
    </w:p>
    <w:p w14:paraId="01B8A3AA">
      <w:pPr>
        <w:pStyle w:val="11"/>
        <w:numPr>
          <w:ilvl w:val="1"/>
          <w:numId w:val="23"/>
        </w:numPr>
        <w:tabs>
          <w:tab w:val="left" w:pos="1080"/>
        </w:tabs>
        <w:spacing w:before="142" w:after="0" w:line="240" w:lineRule="auto"/>
        <w:ind w:left="1080" w:right="0" w:hanging="360"/>
        <w:jc w:val="left"/>
        <w:rPr>
          <w:sz w:val="24"/>
        </w:rPr>
      </w:pPr>
      <w:r>
        <w:rPr>
          <w:sz w:val="24"/>
        </w:rPr>
        <w:t>Use</w:t>
      </w:r>
      <w:r>
        <w:rPr>
          <w:spacing w:val="-6"/>
          <w:sz w:val="24"/>
        </w:rPr>
        <w:t xml:space="preserve"> </w:t>
      </w:r>
      <w:r>
        <w:rPr>
          <w:sz w:val="24"/>
        </w:rPr>
        <w:t>fast</w:t>
      </w:r>
      <w:r>
        <w:rPr>
          <w:spacing w:val="2"/>
          <w:sz w:val="24"/>
        </w:rPr>
        <w:t xml:space="preserve"> </w:t>
      </w:r>
      <w:r>
        <w:rPr>
          <w:sz w:val="24"/>
        </w:rPr>
        <w:t>data</w:t>
      </w:r>
      <w:r>
        <w:rPr>
          <w:spacing w:val="-8"/>
          <w:sz w:val="24"/>
        </w:rPr>
        <w:t xml:space="preserve"> </w:t>
      </w:r>
      <w:r>
        <w:rPr>
          <w:sz w:val="24"/>
        </w:rPr>
        <w:t>processing</w:t>
      </w:r>
      <w:r>
        <w:rPr>
          <w:spacing w:val="-2"/>
          <w:sz w:val="24"/>
        </w:rPr>
        <w:t xml:space="preserve"> </w:t>
      </w:r>
      <w:r>
        <w:rPr>
          <w:sz w:val="24"/>
        </w:rPr>
        <w:t>tools</w:t>
      </w:r>
      <w:r>
        <w:rPr>
          <w:spacing w:val="-9"/>
          <w:sz w:val="24"/>
        </w:rPr>
        <w:t xml:space="preserve"> </w:t>
      </w:r>
      <w:r>
        <w:rPr>
          <w:sz w:val="24"/>
        </w:rPr>
        <w:t>to</w:t>
      </w:r>
      <w:r>
        <w:rPr>
          <w:spacing w:val="-3"/>
          <w:sz w:val="24"/>
        </w:rPr>
        <w:t xml:space="preserve"> </w:t>
      </w:r>
      <w:r>
        <w:rPr>
          <w:sz w:val="24"/>
        </w:rPr>
        <w:t>prevent</w:t>
      </w:r>
      <w:r>
        <w:rPr>
          <w:spacing w:val="3"/>
          <w:sz w:val="24"/>
        </w:rPr>
        <w:t xml:space="preserve"> </w:t>
      </w:r>
      <w:r>
        <w:rPr>
          <w:sz w:val="24"/>
        </w:rPr>
        <w:t>fraud</w:t>
      </w:r>
      <w:r>
        <w:rPr>
          <w:spacing w:val="2"/>
          <w:sz w:val="24"/>
        </w:rPr>
        <w:t xml:space="preserve"> </w:t>
      </w:r>
      <w:r>
        <w:rPr>
          <w:sz w:val="24"/>
        </w:rPr>
        <w:t>before</w:t>
      </w:r>
      <w:r>
        <w:rPr>
          <w:spacing w:val="-8"/>
          <w:sz w:val="24"/>
        </w:rPr>
        <w:t xml:space="preserve"> </w:t>
      </w:r>
      <w:r>
        <w:rPr>
          <w:sz w:val="24"/>
        </w:rPr>
        <w:t>money</w:t>
      </w:r>
      <w:r>
        <w:rPr>
          <w:spacing w:val="-1"/>
          <w:sz w:val="24"/>
        </w:rPr>
        <w:t xml:space="preserve"> </w:t>
      </w:r>
      <w:r>
        <w:rPr>
          <w:sz w:val="24"/>
        </w:rPr>
        <w:t>is</w:t>
      </w:r>
      <w:r>
        <w:rPr>
          <w:spacing w:val="-9"/>
          <w:sz w:val="24"/>
        </w:rPr>
        <w:t xml:space="preserve"> </w:t>
      </w:r>
      <w:r>
        <w:rPr>
          <w:spacing w:val="-2"/>
          <w:sz w:val="24"/>
        </w:rPr>
        <w:t>stolen.</w:t>
      </w:r>
    </w:p>
    <w:p w14:paraId="2BD35ECF">
      <w:pPr>
        <w:pStyle w:val="9"/>
        <w:spacing w:before="101"/>
      </w:pPr>
    </w:p>
    <w:p w14:paraId="43058B2D">
      <w:pPr>
        <w:pStyle w:val="11"/>
        <w:numPr>
          <w:ilvl w:val="0"/>
          <w:numId w:val="23"/>
        </w:numPr>
        <w:tabs>
          <w:tab w:val="left" w:pos="600"/>
        </w:tabs>
        <w:spacing w:before="0" w:after="0" w:line="240" w:lineRule="auto"/>
        <w:ind w:left="600" w:right="0" w:hanging="240"/>
        <w:jc w:val="left"/>
        <w:rPr>
          <w:sz w:val="24"/>
        </w:rPr>
      </w:pPr>
      <w:r>
        <w:rPr>
          <w:sz w:val="24"/>
        </w:rPr>
        <w:t>Explainable</w:t>
      </w:r>
      <w:r>
        <w:rPr>
          <w:spacing w:val="-13"/>
          <w:sz w:val="24"/>
        </w:rPr>
        <w:t xml:space="preserve"> </w:t>
      </w:r>
      <w:r>
        <w:rPr>
          <w:spacing w:val="-5"/>
          <w:sz w:val="24"/>
        </w:rPr>
        <w:t>AI</w:t>
      </w:r>
    </w:p>
    <w:p w14:paraId="42036680">
      <w:pPr>
        <w:pStyle w:val="9"/>
        <w:spacing w:before="101"/>
      </w:pPr>
    </w:p>
    <w:p w14:paraId="2FA1D45F">
      <w:pPr>
        <w:pStyle w:val="11"/>
        <w:numPr>
          <w:ilvl w:val="1"/>
          <w:numId w:val="23"/>
        </w:numPr>
        <w:tabs>
          <w:tab w:val="left" w:pos="1081"/>
        </w:tabs>
        <w:spacing w:before="0" w:after="0" w:line="360" w:lineRule="auto"/>
        <w:ind w:left="1081" w:right="1291" w:hanging="361"/>
        <w:jc w:val="left"/>
        <w:rPr>
          <w:sz w:val="24"/>
        </w:rPr>
      </w:pPr>
      <w:r>
        <w:rPr>
          <w:sz w:val="24"/>
        </w:rPr>
        <w:t>Make</w:t>
      </w:r>
      <w:r>
        <w:rPr>
          <w:spacing w:val="-5"/>
          <w:sz w:val="24"/>
        </w:rPr>
        <w:t xml:space="preserve"> </w:t>
      </w:r>
      <w:r>
        <w:rPr>
          <w:sz w:val="24"/>
        </w:rPr>
        <w:t>AI models</w:t>
      </w:r>
      <w:r>
        <w:rPr>
          <w:spacing w:val="-2"/>
          <w:sz w:val="24"/>
        </w:rPr>
        <w:t xml:space="preserve"> </w:t>
      </w:r>
      <w:r>
        <w:rPr>
          <w:sz w:val="24"/>
        </w:rPr>
        <w:t>more</w:t>
      </w:r>
      <w:r>
        <w:rPr>
          <w:spacing w:val="-5"/>
          <w:sz w:val="24"/>
        </w:rPr>
        <w:t xml:space="preserve"> </w:t>
      </w:r>
      <w:r>
        <w:rPr>
          <w:sz w:val="24"/>
        </w:rPr>
        <w:t>transparent,</w:t>
      </w:r>
      <w:r>
        <w:rPr>
          <w:spacing w:val="-2"/>
          <w:sz w:val="24"/>
        </w:rPr>
        <w:t xml:space="preserve"> </w:t>
      </w:r>
      <w:r>
        <w:rPr>
          <w:sz w:val="24"/>
        </w:rPr>
        <w:t>so we</w:t>
      </w:r>
      <w:r>
        <w:rPr>
          <w:spacing w:val="-5"/>
          <w:sz w:val="24"/>
        </w:rPr>
        <w:t xml:space="preserve"> </w:t>
      </w:r>
      <w:r>
        <w:rPr>
          <w:sz w:val="24"/>
        </w:rPr>
        <w:t>can</w:t>
      </w:r>
      <w:r>
        <w:rPr>
          <w:spacing w:val="-8"/>
          <w:sz w:val="24"/>
        </w:rPr>
        <w:t xml:space="preserve"> </w:t>
      </w:r>
      <w:r>
        <w:rPr>
          <w:sz w:val="24"/>
        </w:rPr>
        <w:t>understand</w:t>
      </w:r>
      <w:r>
        <w:rPr>
          <w:spacing w:val="-4"/>
          <w:sz w:val="24"/>
        </w:rPr>
        <w:t xml:space="preserve"> </w:t>
      </w:r>
      <w:r>
        <w:rPr>
          <w:sz w:val="24"/>
        </w:rPr>
        <w:t>why</w:t>
      </w:r>
      <w:r>
        <w:rPr>
          <w:spacing w:val="-13"/>
          <w:sz w:val="24"/>
        </w:rPr>
        <w:t xml:space="preserve"> </w:t>
      </w:r>
      <w:r>
        <w:rPr>
          <w:sz w:val="24"/>
        </w:rPr>
        <w:t>a</w:t>
      </w:r>
      <w:r>
        <w:rPr>
          <w:spacing w:val="-5"/>
          <w:sz w:val="24"/>
        </w:rPr>
        <w:t xml:space="preserve"> </w:t>
      </w:r>
      <w:r>
        <w:rPr>
          <w:sz w:val="24"/>
        </w:rPr>
        <w:t>transaction</w:t>
      </w:r>
      <w:r>
        <w:rPr>
          <w:spacing w:val="-8"/>
          <w:sz w:val="24"/>
        </w:rPr>
        <w:t xml:space="preserve"> </w:t>
      </w:r>
      <w:r>
        <w:rPr>
          <w:sz w:val="24"/>
        </w:rPr>
        <w:t>was</w:t>
      </w:r>
      <w:r>
        <w:rPr>
          <w:spacing w:val="-2"/>
          <w:sz w:val="24"/>
        </w:rPr>
        <w:t xml:space="preserve"> </w:t>
      </w:r>
      <w:r>
        <w:rPr>
          <w:sz w:val="24"/>
        </w:rPr>
        <w:t>flagged as fraud.</w:t>
      </w:r>
    </w:p>
    <w:p w14:paraId="381A3674">
      <w:pPr>
        <w:pStyle w:val="11"/>
        <w:numPr>
          <w:ilvl w:val="1"/>
          <w:numId w:val="23"/>
        </w:numPr>
        <w:tabs>
          <w:tab w:val="left" w:pos="1080"/>
        </w:tabs>
        <w:spacing w:before="0" w:after="0" w:line="274" w:lineRule="exact"/>
        <w:ind w:left="1080" w:right="0" w:hanging="360"/>
        <w:jc w:val="left"/>
        <w:rPr>
          <w:sz w:val="24"/>
        </w:rPr>
      </w:pPr>
      <w:r>
        <w:rPr>
          <w:sz w:val="24"/>
        </w:rPr>
        <w:t>Provide</w:t>
      </w:r>
      <w:r>
        <w:rPr>
          <w:spacing w:val="-11"/>
          <w:sz w:val="24"/>
        </w:rPr>
        <w:t xml:space="preserve"> </w:t>
      </w:r>
      <w:r>
        <w:rPr>
          <w:sz w:val="24"/>
        </w:rPr>
        <w:t>clear</w:t>
      </w:r>
      <w:r>
        <w:rPr>
          <w:spacing w:val="-2"/>
          <w:sz w:val="24"/>
        </w:rPr>
        <w:t xml:space="preserve"> </w:t>
      </w:r>
      <w:r>
        <w:rPr>
          <w:sz w:val="24"/>
        </w:rPr>
        <w:t>reasons</w:t>
      </w:r>
      <w:r>
        <w:rPr>
          <w:spacing w:val="-5"/>
          <w:sz w:val="24"/>
        </w:rPr>
        <w:t xml:space="preserve"> </w:t>
      </w:r>
      <w:r>
        <w:rPr>
          <w:sz w:val="24"/>
        </w:rPr>
        <w:t>for</w:t>
      </w:r>
      <w:r>
        <w:rPr>
          <w:spacing w:val="-3"/>
          <w:sz w:val="24"/>
        </w:rPr>
        <w:t xml:space="preserve"> </w:t>
      </w:r>
      <w:r>
        <w:rPr>
          <w:sz w:val="24"/>
        </w:rPr>
        <w:t>blocking</w:t>
      </w:r>
      <w:r>
        <w:rPr>
          <w:spacing w:val="-1"/>
          <w:sz w:val="24"/>
        </w:rPr>
        <w:t xml:space="preserve"> </w:t>
      </w:r>
      <w:r>
        <w:rPr>
          <w:sz w:val="24"/>
        </w:rPr>
        <w:t>or</w:t>
      </w:r>
      <w:r>
        <w:rPr>
          <w:spacing w:val="-2"/>
          <w:sz w:val="24"/>
        </w:rPr>
        <w:t xml:space="preserve"> </w:t>
      </w:r>
      <w:r>
        <w:rPr>
          <w:sz w:val="24"/>
        </w:rPr>
        <w:t>allowing</w:t>
      </w:r>
      <w:r>
        <w:rPr>
          <w:spacing w:val="-3"/>
          <w:sz w:val="24"/>
        </w:rPr>
        <w:t xml:space="preserve"> </w:t>
      </w:r>
      <w:r>
        <w:rPr>
          <w:sz w:val="24"/>
        </w:rPr>
        <w:t>a</w:t>
      </w:r>
      <w:r>
        <w:rPr>
          <w:spacing w:val="-4"/>
          <w:sz w:val="24"/>
        </w:rPr>
        <w:t xml:space="preserve"> </w:t>
      </w:r>
      <w:r>
        <w:rPr>
          <w:spacing w:val="-2"/>
          <w:sz w:val="24"/>
        </w:rPr>
        <w:t>transaction.</w:t>
      </w:r>
    </w:p>
    <w:p w14:paraId="62C7B3F1">
      <w:pPr>
        <w:pStyle w:val="9"/>
        <w:spacing w:before="106"/>
      </w:pPr>
    </w:p>
    <w:p w14:paraId="1BAB48C6">
      <w:pPr>
        <w:pStyle w:val="11"/>
        <w:numPr>
          <w:ilvl w:val="0"/>
          <w:numId w:val="23"/>
        </w:numPr>
        <w:tabs>
          <w:tab w:val="left" w:pos="600"/>
        </w:tabs>
        <w:spacing w:before="0" w:after="0" w:line="240" w:lineRule="auto"/>
        <w:ind w:left="600" w:right="0" w:hanging="240"/>
        <w:jc w:val="left"/>
        <w:rPr>
          <w:sz w:val="24"/>
        </w:rPr>
      </w:pPr>
      <w:r>
        <w:rPr>
          <w:sz w:val="24"/>
        </w:rPr>
        <w:t>Smarter</w:t>
      </w:r>
      <w:r>
        <w:rPr>
          <w:spacing w:val="-9"/>
          <w:sz w:val="24"/>
        </w:rPr>
        <w:t xml:space="preserve"> </w:t>
      </w:r>
      <w:r>
        <w:rPr>
          <w:sz w:val="24"/>
        </w:rPr>
        <w:t>Fraud</w:t>
      </w:r>
      <w:r>
        <w:rPr>
          <w:spacing w:val="-1"/>
          <w:sz w:val="24"/>
        </w:rPr>
        <w:t xml:space="preserve"> </w:t>
      </w:r>
      <w:r>
        <w:rPr>
          <w:sz w:val="24"/>
        </w:rPr>
        <w:t>Detection</w:t>
      </w:r>
      <w:r>
        <w:rPr>
          <w:spacing w:val="-5"/>
          <w:sz w:val="24"/>
        </w:rPr>
        <w:t xml:space="preserve"> </w:t>
      </w:r>
      <w:r>
        <w:rPr>
          <w:spacing w:val="-4"/>
          <w:sz w:val="24"/>
        </w:rPr>
        <w:t>Rules</w:t>
      </w:r>
    </w:p>
    <w:p w14:paraId="1FF46670">
      <w:pPr>
        <w:pStyle w:val="9"/>
        <w:spacing w:before="101"/>
      </w:pPr>
    </w:p>
    <w:p w14:paraId="18287B1D">
      <w:pPr>
        <w:pStyle w:val="11"/>
        <w:numPr>
          <w:ilvl w:val="1"/>
          <w:numId w:val="23"/>
        </w:numPr>
        <w:tabs>
          <w:tab w:val="left" w:pos="1080"/>
        </w:tabs>
        <w:spacing w:before="0" w:after="0" w:line="240" w:lineRule="auto"/>
        <w:ind w:left="1080" w:right="0" w:hanging="360"/>
        <w:jc w:val="left"/>
        <w:rPr>
          <w:sz w:val="24"/>
        </w:rPr>
      </w:pPr>
      <w:r>
        <w:rPr>
          <w:sz w:val="24"/>
        </w:rPr>
        <w:t>Adjust</w:t>
      </w:r>
      <w:r>
        <w:rPr>
          <w:spacing w:val="-2"/>
          <w:sz w:val="24"/>
        </w:rPr>
        <w:t xml:space="preserve"> </w:t>
      </w:r>
      <w:r>
        <w:rPr>
          <w:sz w:val="24"/>
        </w:rPr>
        <w:t>fraud</w:t>
      </w:r>
      <w:r>
        <w:rPr>
          <w:spacing w:val="-3"/>
          <w:sz w:val="24"/>
        </w:rPr>
        <w:t xml:space="preserve"> </w:t>
      </w:r>
      <w:r>
        <w:rPr>
          <w:sz w:val="24"/>
        </w:rPr>
        <w:t>detection</w:t>
      </w:r>
      <w:r>
        <w:rPr>
          <w:spacing w:val="-8"/>
          <w:sz w:val="24"/>
        </w:rPr>
        <w:t xml:space="preserve"> </w:t>
      </w:r>
      <w:r>
        <w:rPr>
          <w:sz w:val="24"/>
        </w:rPr>
        <w:t>rules</w:t>
      </w:r>
      <w:r>
        <w:rPr>
          <w:spacing w:val="-4"/>
          <w:sz w:val="24"/>
        </w:rPr>
        <w:t xml:space="preserve"> </w:t>
      </w:r>
      <w:r>
        <w:rPr>
          <w:sz w:val="24"/>
        </w:rPr>
        <w:t>automatically</w:t>
      </w:r>
      <w:r>
        <w:rPr>
          <w:spacing w:val="-6"/>
          <w:sz w:val="24"/>
        </w:rPr>
        <w:t xml:space="preserve"> </w:t>
      </w:r>
      <w:r>
        <w:rPr>
          <w:sz w:val="24"/>
        </w:rPr>
        <w:t>based</w:t>
      </w:r>
      <w:r>
        <w:rPr>
          <w:spacing w:val="-4"/>
          <w:sz w:val="24"/>
        </w:rPr>
        <w:t xml:space="preserve"> </w:t>
      </w:r>
      <w:r>
        <w:rPr>
          <w:sz w:val="24"/>
        </w:rPr>
        <w:t>on</w:t>
      </w:r>
      <w:r>
        <w:rPr>
          <w:spacing w:val="-7"/>
          <w:sz w:val="24"/>
        </w:rPr>
        <w:t xml:space="preserve"> </w:t>
      </w:r>
      <w:r>
        <w:rPr>
          <w:sz w:val="24"/>
        </w:rPr>
        <w:t>changing</w:t>
      </w:r>
      <w:r>
        <w:rPr>
          <w:spacing w:val="-1"/>
          <w:sz w:val="24"/>
        </w:rPr>
        <w:t xml:space="preserve"> </w:t>
      </w:r>
      <w:r>
        <w:rPr>
          <w:sz w:val="24"/>
        </w:rPr>
        <w:t>fraud</w:t>
      </w:r>
      <w:r>
        <w:rPr>
          <w:spacing w:val="-1"/>
          <w:sz w:val="24"/>
        </w:rPr>
        <w:t xml:space="preserve"> </w:t>
      </w:r>
      <w:r>
        <w:rPr>
          <w:spacing w:val="-2"/>
          <w:sz w:val="24"/>
        </w:rPr>
        <w:t>patterns.</w:t>
      </w:r>
    </w:p>
    <w:p w14:paraId="4034E1DE">
      <w:pPr>
        <w:pStyle w:val="11"/>
        <w:numPr>
          <w:ilvl w:val="1"/>
          <w:numId w:val="23"/>
        </w:numPr>
        <w:tabs>
          <w:tab w:val="left" w:pos="1080"/>
        </w:tabs>
        <w:spacing w:before="137" w:after="0" w:line="240" w:lineRule="auto"/>
        <w:ind w:left="1080" w:right="0" w:hanging="360"/>
        <w:jc w:val="left"/>
        <w:rPr>
          <w:sz w:val="24"/>
        </w:rPr>
      </w:pPr>
      <w:r>
        <w:rPr>
          <w:sz w:val="24"/>
        </w:rPr>
        <w:t>Use</w:t>
      </w:r>
      <w:r>
        <w:rPr>
          <w:spacing w:val="-11"/>
          <w:sz w:val="24"/>
        </w:rPr>
        <w:t xml:space="preserve"> </w:t>
      </w:r>
      <w:r>
        <w:rPr>
          <w:sz w:val="24"/>
        </w:rPr>
        <w:t>self-learning</w:t>
      </w:r>
      <w:r>
        <w:rPr>
          <w:spacing w:val="2"/>
          <w:sz w:val="24"/>
        </w:rPr>
        <w:t xml:space="preserve"> </w:t>
      </w:r>
      <w:r>
        <w:rPr>
          <w:sz w:val="24"/>
        </w:rPr>
        <w:t>models</w:t>
      </w:r>
      <w:r>
        <w:rPr>
          <w:spacing w:val="-4"/>
          <w:sz w:val="24"/>
        </w:rPr>
        <w:t xml:space="preserve"> </w:t>
      </w:r>
      <w:r>
        <w:rPr>
          <w:sz w:val="24"/>
        </w:rPr>
        <w:t>that</w:t>
      </w:r>
      <w:r>
        <w:rPr>
          <w:spacing w:val="-3"/>
          <w:sz w:val="24"/>
        </w:rPr>
        <w:t xml:space="preserve"> </w:t>
      </w:r>
      <w:r>
        <w:rPr>
          <w:sz w:val="24"/>
        </w:rPr>
        <w:t>improve</w:t>
      </w:r>
      <w:r>
        <w:rPr>
          <w:spacing w:val="-8"/>
          <w:sz w:val="24"/>
        </w:rPr>
        <w:t xml:space="preserve"> </w:t>
      </w:r>
      <w:r>
        <w:rPr>
          <w:sz w:val="24"/>
        </w:rPr>
        <w:t>over</w:t>
      </w:r>
      <w:r>
        <w:rPr>
          <w:spacing w:val="-2"/>
          <w:sz w:val="24"/>
        </w:rPr>
        <w:t xml:space="preserve"> </w:t>
      </w:r>
      <w:r>
        <w:rPr>
          <w:sz w:val="24"/>
        </w:rPr>
        <w:t>time</w:t>
      </w:r>
      <w:r>
        <w:rPr>
          <w:spacing w:val="-3"/>
          <w:sz w:val="24"/>
        </w:rPr>
        <w:t xml:space="preserve"> </w:t>
      </w:r>
      <w:r>
        <w:rPr>
          <w:sz w:val="24"/>
        </w:rPr>
        <w:t>without</w:t>
      </w:r>
      <w:r>
        <w:rPr>
          <w:spacing w:val="-3"/>
          <w:sz w:val="24"/>
        </w:rPr>
        <w:t xml:space="preserve"> </w:t>
      </w:r>
      <w:r>
        <w:rPr>
          <w:sz w:val="24"/>
        </w:rPr>
        <w:t>human</w:t>
      </w:r>
      <w:r>
        <w:rPr>
          <w:spacing w:val="-6"/>
          <w:sz w:val="24"/>
        </w:rPr>
        <w:t xml:space="preserve"> </w:t>
      </w:r>
      <w:r>
        <w:rPr>
          <w:spacing w:val="-2"/>
          <w:sz w:val="24"/>
        </w:rPr>
        <w:t>help.</w:t>
      </w:r>
    </w:p>
    <w:p w14:paraId="07543A87">
      <w:pPr>
        <w:pStyle w:val="9"/>
        <w:spacing w:before="101"/>
      </w:pPr>
    </w:p>
    <w:p w14:paraId="7DD8FC47">
      <w:pPr>
        <w:pStyle w:val="11"/>
        <w:numPr>
          <w:ilvl w:val="0"/>
          <w:numId w:val="23"/>
        </w:numPr>
        <w:tabs>
          <w:tab w:val="left" w:pos="600"/>
        </w:tabs>
        <w:spacing w:before="0" w:after="0" w:line="240" w:lineRule="auto"/>
        <w:ind w:left="600" w:right="0" w:hanging="240"/>
        <w:jc w:val="left"/>
        <w:rPr>
          <w:sz w:val="24"/>
        </w:rPr>
      </w:pPr>
      <w:r>
        <w:rPr>
          <w:sz w:val="24"/>
        </w:rPr>
        <w:t>Blockchain</w:t>
      </w:r>
      <w:r>
        <w:rPr>
          <w:spacing w:val="-3"/>
          <w:sz w:val="24"/>
        </w:rPr>
        <w:t xml:space="preserve"> </w:t>
      </w:r>
      <w:r>
        <w:rPr>
          <w:sz w:val="24"/>
        </w:rPr>
        <w:t>for</w:t>
      </w:r>
      <w:r>
        <w:rPr>
          <w:spacing w:val="-2"/>
          <w:sz w:val="24"/>
        </w:rPr>
        <w:t xml:space="preserve"> Security</w:t>
      </w:r>
    </w:p>
    <w:p w14:paraId="4ED82850">
      <w:pPr>
        <w:pStyle w:val="9"/>
        <w:spacing w:before="101"/>
      </w:pPr>
    </w:p>
    <w:p w14:paraId="2AF64AA8">
      <w:pPr>
        <w:pStyle w:val="11"/>
        <w:numPr>
          <w:ilvl w:val="1"/>
          <w:numId w:val="23"/>
        </w:numPr>
        <w:tabs>
          <w:tab w:val="left" w:pos="1080"/>
        </w:tabs>
        <w:spacing w:before="0" w:after="0" w:line="240" w:lineRule="auto"/>
        <w:ind w:left="1080" w:right="0" w:hanging="360"/>
        <w:jc w:val="left"/>
        <w:rPr>
          <w:sz w:val="24"/>
        </w:rPr>
      </w:pPr>
      <w:r>
        <w:rPr>
          <w:sz w:val="24"/>
        </w:rPr>
        <w:t>Use</w:t>
      </w:r>
      <w:r>
        <w:rPr>
          <w:spacing w:val="-10"/>
          <w:sz w:val="24"/>
        </w:rPr>
        <w:t xml:space="preserve"> </w:t>
      </w:r>
      <w:r>
        <w:rPr>
          <w:sz w:val="24"/>
        </w:rPr>
        <w:t>blockchain</w:t>
      </w:r>
      <w:r>
        <w:rPr>
          <w:spacing w:val="-5"/>
          <w:sz w:val="24"/>
        </w:rPr>
        <w:t xml:space="preserve"> </w:t>
      </w:r>
      <w:r>
        <w:rPr>
          <w:sz w:val="24"/>
        </w:rPr>
        <w:t>technology</w:t>
      </w:r>
      <w:r>
        <w:rPr>
          <w:spacing w:val="-9"/>
          <w:sz w:val="24"/>
        </w:rPr>
        <w:t xml:space="preserve"> </w:t>
      </w:r>
      <w:r>
        <w:rPr>
          <w:sz w:val="24"/>
        </w:rPr>
        <w:t>to</w:t>
      </w:r>
      <w:r>
        <w:rPr>
          <w:spacing w:val="4"/>
          <w:sz w:val="24"/>
        </w:rPr>
        <w:t xml:space="preserve"> </w:t>
      </w:r>
      <w:r>
        <w:rPr>
          <w:sz w:val="24"/>
        </w:rPr>
        <w:t>make</w:t>
      </w:r>
      <w:r>
        <w:rPr>
          <w:spacing w:val="-3"/>
          <w:sz w:val="24"/>
        </w:rPr>
        <w:t xml:space="preserve"> </w:t>
      </w:r>
      <w:r>
        <w:rPr>
          <w:sz w:val="24"/>
        </w:rPr>
        <w:t>transactions</w:t>
      </w:r>
      <w:r>
        <w:rPr>
          <w:spacing w:val="2"/>
          <w:sz w:val="24"/>
        </w:rPr>
        <w:t xml:space="preserve"> </w:t>
      </w:r>
      <w:r>
        <w:rPr>
          <w:sz w:val="24"/>
        </w:rPr>
        <w:t>more</w:t>
      </w:r>
      <w:r>
        <w:rPr>
          <w:spacing w:val="-7"/>
          <w:sz w:val="24"/>
        </w:rPr>
        <w:t xml:space="preserve"> </w:t>
      </w:r>
      <w:r>
        <w:rPr>
          <w:sz w:val="24"/>
        </w:rPr>
        <w:t>secure</w:t>
      </w:r>
      <w:r>
        <w:rPr>
          <w:spacing w:val="-2"/>
          <w:sz w:val="24"/>
        </w:rPr>
        <w:t xml:space="preserve"> </w:t>
      </w:r>
      <w:r>
        <w:rPr>
          <w:sz w:val="24"/>
        </w:rPr>
        <w:t xml:space="preserve">and harder to </w:t>
      </w:r>
      <w:r>
        <w:rPr>
          <w:spacing w:val="-2"/>
          <w:sz w:val="24"/>
        </w:rPr>
        <w:t>manipulate.</w:t>
      </w:r>
    </w:p>
    <w:p w14:paraId="553214DE">
      <w:pPr>
        <w:pStyle w:val="11"/>
        <w:numPr>
          <w:ilvl w:val="1"/>
          <w:numId w:val="23"/>
        </w:numPr>
        <w:tabs>
          <w:tab w:val="left" w:pos="1080"/>
        </w:tabs>
        <w:spacing w:before="142" w:after="0" w:line="240" w:lineRule="auto"/>
        <w:ind w:left="1080" w:right="0" w:hanging="360"/>
        <w:jc w:val="left"/>
        <w:rPr>
          <w:sz w:val="24"/>
        </w:rPr>
      </w:pPr>
      <w:r>
        <w:rPr>
          <w:sz w:val="24"/>
        </w:rPr>
        <w:t>Introduce</w:t>
      </w:r>
      <w:r>
        <w:rPr>
          <w:spacing w:val="-8"/>
          <w:sz w:val="24"/>
        </w:rPr>
        <w:t xml:space="preserve"> </w:t>
      </w:r>
      <w:r>
        <w:rPr>
          <w:sz w:val="24"/>
        </w:rPr>
        <w:t>smart</w:t>
      </w:r>
      <w:r>
        <w:rPr>
          <w:spacing w:val="2"/>
          <w:sz w:val="24"/>
        </w:rPr>
        <w:t xml:space="preserve"> </w:t>
      </w:r>
      <w:r>
        <w:rPr>
          <w:sz w:val="24"/>
        </w:rPr>
        <w:t>contracts</w:t>
      </w:r>
      <w:r>
        <w:rPr>
          <w:spacing w:val="-8"/>
          <w:sz w:val="24"/>
        </w:rPr>
        <w:t xml:space="preserve"> </w:t>
      </w:r>
      <w:r>
        <w:rPr>
          <w:sz w:val="24"/>
        </w:rPr>
        <w:t>for</w:t>
      </w:r>
      <w:r>
        <w:rPr>
          <w:spacing w:val="-6"/>
          <w:sz w:val="24"/>
        </w:rPr>
        <w:t xml:space="preserve"> </w:t>
      </w:r>
      <w:r>
        <w:rPr>
          <w:sz w:val="24"/>
        </w:rPr>
        <w:t>safer</w:t>
      </w:r>
      <w:r>
        <w:rPr>
          <w:spacing w:val="-1"/>
          <w:sz w:val="24"/>
        </w:rPr>
        <w:t xml:space="preserve"> </w:t>
      </w:r>
      <w:r>
        <w:rPr>
          <w:sz w:val="24"/>
        </w:rPr>
        <w:t>online</w:t>
      </w:r>
      <w:r>
        <w:rPr>
          <w:spacing w:val="-3"/>
          <w:sz w:val="24"/>
        </w:rPr>
        <w:t xml:space="preserve"> </w:t>
      </w:r>
      <w:r>
        <w:rPr>
          <w:spacing w:val="-2"/>
          <w:sz w:val="24"/>
        </w:rPr>
        <w:t>payments.</w:t>
      </w:r>
    </w:p>
    <w:p w14:paraId="11EEB937">
      <w:pPr>
        <w:pStyle w:val="9"/>
        <w:spacing w:before="101"/>
      </w:pPr>
    </w:p>
    <w:p w14:paraId="29B1F2A9">
      <w:pPr>
        <w:pStyle w:val="11"/>
        <w:numPr>
          <w:ilvl w:val="0"/>
          <w:numId w:val="23"/>
        </w:numPr>
        <w:tabs>
          <w:tab w:val="left" w:pos="600"/>
        </w:tabs>
        <w:spacing w:before="0" w:after="0" w:line="240" w:lineRule="auto"/>
        <w:ind w:left="600" w:right="0" w:hanging="240"/>
        <w:jc w:val="left"/>
        <w:rPr>
          <w:sz w:val="24"/>
        </w:rPr>
      </w:pPr>
      <w:r>
        <w:rPr>
          <w:sz w:val="24"/>
        </w:rPr>
        <w:t>Stronger</w:t>
      </w:r>
      <w:r>
        <w:rPr>
          <w:spacing w:val="-5"/>
          <w:sz w:val="24"/>
        </w:rPr>
        <w:t xml:space="preserve"> </w:t>
      </w:r>
      <w:r>
        <w:rPr>
          <w:sz w:val="24"/>
        </w:rPr>
        <w:t xml:space="preserve">User </w:t>
      </w:r>
      <w:r>
        <w:rPr>
          <w:spacing w:val="-2"/>
          <w:sz w:val="24"/>
        </w:rPr>
        <w:t>Authentication</w:t>
      </w:r>
    </w:p>
    <w:p w14:paraId="631B2E87">
      <w:pPr>
        <w:pStyle w:val="9"/>
        <w:spacing w:before="101"/>
      </w:pPr>
    </w:p>
    <w:p w14:paraId="6F870FD8">
      <w:pPr>
        <w:pStyle w:val="11"/>
        <w:numPr>
          <w:ilvl w:val="1"/>
          <w:numId w:val="23"/>
        </w:numPr>
        <w:tabs>
          <w:tab w:val="left" w:pos="1080"/>
        </w:tabs>
        <w:spacing w:before="0" w:after="0" w:line="240" w:lineRule="auto"/>
        <w:ind w:left="1080" w:right="0" w:hanging="360"/>
        <w:jc w:val="left"/>
        <w:rPr>
          <w:sz w:val="24"/>
        </w:rPr>
      </w:pPr>
      <w:r>
        <w:rPr>
          <w:sz w:val="24"/>
        </w:rPr>
        <w:t>Use</w:t>
      </w:r>
      <w:r>
        <w:rPr>
          <w:spacing w:val="-6"/>
          <w:sz w:val="24"/>
        </w:rPr>
        <w:t xml:space="preserve"> </w:t>
      </w:r>
      <w:r>
        <w:rPr>
          <w:sz w:val="24"/>
        </w:rPr>
        <w:t>fingerprints,</w:t>
      </w:r>
      <w:r>
        <w:rPr>
          <w:spacing w:val="1"/>
          <w:sz w:val="24"/>
        </w:rPr>
        <w:t xml:space="preserve"> </w:t>
      </w:r>
      <w:r>
        <w:rPr>
          <w:sz w:val="24"/>
        </w:rPr>
        <w:t>face</w:t>
      </w:r>
      <w:r>
        <w:rPr>
          <w:spacing w:val="-4"/>
          <w:sz w:val="24"/>
        </w:rPr>
        <w:t xml:space="preserve"> </w:t>
      </w:r>
      <w:r>
        <w:rPr>
          <w:sz w:val="24"/>
        </w:rPr>
        <w:t>recognition,</w:t>
      </w:r>
      <w:r>
        <w:rPr>
          <w:spacing w:val="-3"/>
          <w:sz w:val="24"/>
        </w:rPr>
        <w:t xml:space="preserve"> </w:t>
      </w:r>
      <w:r>
        <w:rPr>
          <w:sz w:val="24"/>
        </w:rPr>
        <w:t>or</w:t>
      </w:r>
      <w:r>
        <w:rPr>
          <w:spacing w:val="-10"/>
          <w:sz w:val="24"/>
        </w:rPr>
        <w:t xml:space="preserve"> </w:t>
      </w:r>
      <w:r>
        <w:rPr>
          <w:sz w:val="24"/>
        </w:rPr>
        <w:t>typing</w:t>
      </w:r>
      <w:r>
        <w:rPr>
          <w:spacing w:val="-2"/>
          <w:sz w:val="24"/>
        </w:rPr>
        <w:t xml:space="preserve"> </w:t>
      </w:r>
      <w:r>
        <w:rPr>
          <w:sz w:val="24"/>
        </w:rPr>
        <w:t>patterns</w:t>
      </w:r>
      <w:r>
        <w:rPr>
          <w:spacing w:val="-4"/>
          <w:sz w:val="24"/>
        </w:rPr>
        <w:t xml:space="preserve"> </w:t>
      </w:r>
      <w:r>
        <w:rPr>
          <w:sz w:val="24"/>
        </w:rPr>
        <w:t>to</w:t>
      </w:r>
      <w:r>
        <w:rPr>
          <w:spacing w:val="-2"/>
          <w:sz w:val="24"/>
        </w:rPr>
        <w:t xml:space="preserve"> </w:t>
      </w:r>
      <w:r>
        <w:rPr>
          <w:sz w:val="24"/>
        </w:rPr>
        <w:t>verify</w:t>
      </w:r>
      <w:r>
        <w:rPr>
          <w:spacing w:val="-7"/>
          <w:sz w:val="24"/>
        </w:rPr>
        <w:t xml:space="preserve"> </w:t>
      </w:r>
      <w:r>
        <w:rPr>
          <w:spacing w:val="-2"/>
          <w:sz w:val="24"/>
        </w:rPr>
        <w:t>users.</w:t>
      </w:r>
    </w:p>
    <w:p w14:paraId="5728B17B">
      <w:pPr>
        <w:pStyle w:val="11"/>
        <w:numPr>
          <w:ilvl w:val="1"/>
          <w:numId w:val="23"/>
        </w:numPr>
        <w:tabs>
          <w:tab w:val="left" w:pos="1080"/>
        </w:tabs>
        <w:spacing w:before="141" w:after="0" w:line="240" w:lineRule="auto"/>
        <w:ind w:left="1080" w:right="0" w:hanging="360"/>
        <w:jc w:val="left"/>
        <w:rPr>
          <w:sz w:val="24"/>
        </w:rPr>
      </w:pPr>
      <w:r>
        <w:rPr>
          <w:sz w:val="24"/>
        </w:rPr>
        <w:t>Add</w:t>
      </w:r>
      <w:r>
        <w:rPr>
          <w:spacing w:val="-1"/>
          <w:sz w:val="24"/>
        </w:rPr>
        <w:t xml:space="preserve"> </w:t>
      </w:r>
      <w:r>
        <w:rPr>
          <w:sz w:val="24"/>
        </w:rPr>
        <w:t>multiple</w:t>
      </w:r>
      <w:r>
        <w:rPr>
          <w:spacing w:val="-8"/>
          <w:sz w:val="24"/>
        </w:rPr>
        <w:t xml:space="preserve"> </w:t>
      </w:r>
      <w:r>
        <w:rPr>
          <w:sz w:val="24"/>
        </w:rPr>
        <w:t>security</w:t>
      </w:r>
      <w:r>
        <w:rPr>
          <w:spacing w:val="-7"/>
          <w:sz w:val="24"/>
        </w:rPr>
        <w:t xml:space="preserve"> </w:t>
      </w:r>
      <w:r>
        <w:rPr>
          <w:sz w:val="24"/>
        </w:rPr>
        <w:t>layers</w:t>
      </w:r>
      <w:r>
        <w:rPr>
          <w:spacing w:val="-5"/>
          <w:sz w:val="24"/>
        </w:rPr>
        <w:t xml:space="preserve"> </w:t>
      </w:r>
      <w:r>
        <w:rPr>
          <w:sz w:val="24"/>
        </w:rPr>
        <w:t>to</w:t>
      </w:r>
      <w:r>
        <w:rPr>
          <w:spacing w:val="-2"/>
          <w:sz w:val="24"/>
        </w:rPr>
        <w:t xml:space="preserve"> </w:t>
      </w:r>
      <w:r>
        <w:rPr>
          <w:sz w:val="24"/>
        </w:rPr>
        <w:t>prevent</w:t>
      </w:r>
      <w:r>
        <w:rPr>
          <w:spacing w:val="2"/>
          <w:sz w:val="24"/>
        </w:rPr>
        <w:t xml:space="preserve"> </w:t>
      </w:r>
      <w:r>
        <w:rPr>
          <w:sz w:val="24"/>
        </w:rPr>
        <w:t>fraudsters</w:t>
      </w:r>
      <w:r>
        <w:rPr>
          <w:spacing w:val="-4"/>
          <w:sz w:val="24"/>
        </w:rPr>
        <w:t xml:space="preserve"> </w:t>
      </w:r>
      <w:r>
        <w:rPr>
          <w:sz w:val="24"/>
        </w:rPr>
        <w:t>from</w:t>
      </w:r>
      <w:r>
        <w:rPr>
          <w:spacing w:val="-12"/>
          <w:sz w:val="24"/>
        </w:rPr>
        <w:t xml:space="preserve"> </w:t>
      </w:r>
      <w:r>
        <w:rPr>
          <w:sz w:val="24"/>
        </w:rPr>
        <w:t>stealing</w:t>
      </w:r>
      <w:r>
        <w:rPr>
          <w:spacing w:val="-1"/>
          <w:sz w:val="24"/>
        </w:rPr>
        <w:t xml:space="preserve"> </w:t>
      </w:r>
      <w:r>
        <w:rPr>
          <w:spacing w:val="-2"/>
          <w:sz w:val="24"/>
        </w:rPr>
        <w:t>accounts.</w:t>
      </w:r>
    </w:p>
    <w:p w14:paraId="41B7298B">
      <w:pPr>
        <w:pStyle w:val="11"/>
        <w:spacing w:after="0" w:line="240" w:lineRule="auto"/>
        <w:jc w:val="left"/>
        <w:rPr>
          <w:sz w:val="24"/>
        </w:rPr>
        <w:sectPr>
          <w:pgSz w:w="12240" w:h="15840"/>
          <w:pgMar w:top="1380" w:right="360" w:bottom="1340" w:left="1080" w:header="0" w:footer="1159" w:gutter="0"/>
          <w:cols w:space="720" w:num="1"/>
        </w:sectPr>
      </w:pPr>
    </w:p>
    <w:p w14:paraId="0619297C">
      <w:pPr>
        <w:pStyle w:val="11"/>
        <w:numPr>
          <w:ilvl w:val="0"/>
          <w:numId w:val="23"/>
        </w:numPr>
        <w:tabs>
          <w:tab w:val="left" w:pos="600"/>
        </w:tabs>
        <w:spacing w:before="265" w:after="0" w:line="240" w:lineRule="auto"/>
        <w:ind w:left="600" w:right="0" w:hanging="240"/>
        <w:jc w:val="left"/>
        <w:rPr>
          <w:sz w:val="24"/>
        </w:rPr>
      </w:pPr>
      <w:r>
        <w:rPr>
          <w:sz w:val="24"/>
        </w:rPr>
        <w:t>Sharing</w:t>
      </w:r>
      <w:r>
        <w:rPr>
          <w:spacing w:val="-5"/>
          <w:sz w:val="24"/>
        </w:rPr>
        <w:t xml:space="preserve"> </w:t>
      </w:r>
      <w:r>
        <w:rPr>
          <w:sz w:val="24"/>
        </w:rPr>
        <w:t>Fraud</w:t>
      </w:r>
      <w:r>
        <w:rPr>
          <w:spacing w:val="-1"/>
          <w:sz w:val="24"/>
        </w:rPr>
        <w:t xml:space="preserve"> </w:t>
      </w:r>
      <w:r>
        <w:rPr>
          <w:sz w:val="24"/>
        </w:rPr>
        <w:t>Data</w:t>
      </w:r>
      <w:r>
        <w:rPr>
          <w:spacing w:val="-6"/>
          <w:sz w:val="24"/>
        </w:rPr>
        <w:t xml:space="preserve"> </w:t>
      </w:r>
      <w:r>
        <w:rPr>
          <w:sz w:val="24"/>
        </w:rPr>
        <w:t>Across</w:t>
      </w:r>
      <w:r>
        <w:rPr>
          <w:spacing w:val="-2"/>
          <w:sz w:val="24"/>
        </w:rPr>
        <w:t xml:space="preserve"> </w:t>
      </w:r>
      <w:r>
        <w:rPr>
          <w:spacing w:val="-4"/>
          <w:sz w:val="24"/>
        </w:rPr>
        <w:t>Banks</w:t>
      </w:r>
    </w:p>
    <w:p w14:paraId="5FFB53AC">
      <w:pPr>
        <w:pStyle w:val="9"/>
        <w:spacing w:before="101"/>
      </w:pPr>
    </w:p>
    <w:p w14:paraId="2F15FD9B">
      <w:pPr>
        <w:pStyle w:val="11"/>
        <w:numPr>
          <w:ilvl w:val="1"/>
          <w:numId w:val="23"/>
        </w:numPr>
        <w:tabs>
          <w:tab w:val="left" w:pos="1080"/>
        </w:tabs>
        <w:spacing w:before="0" w:after="0" w:line="240" w:lineRule="auto"/>
        <w:ind w:left="1080" w:right="0" w:hanging="360"/>
        <w:jc w:val="left"/>
        <w:rPr>
          <w:sz w:val="24"/>
        </w:rPr>
      </w:pPr>
      <w:r>
        <w:rPr>
          <w:sz w:val="24"/>
        </w:rPr>
        <w:t>Allow</w:t>
      </w:r>
      <w:r>
        <w:rPr>
          <w:spacing w:val="-10"/>
          <w:sz w:val="24"/>
        </w:rPr>
        <w:t xml:space="preserve"> </w:t>
      </w:r>
      <w:r>
        <w:rPr>
          <w:sz w:val="24"/>
        </w:rPr>
        <w:t>different</w:t>
      </w:r>
      <w:r>
        <w:rPr>
          <w:spacing w:val="2"/>
          <w:sz w:val="24"/>
        </w:rPr>
        <w:t xml:space="preserve"> </w:t>
      </w:r>
      <w:r>
        <w:rPr>
          <w:sz w:val="24"/>
        </w:rPr>
        <w:t>banks</w:t>
      </w:r>
      <w:r>
        <w:rPr>
          <w:spacing w:val="-5"/>
          <w:sz w:val="24"/>
        </w:rPr>
        <w:t xml:space="preserve"> </w:t>
      </w:r>
      <w:r>
        <w:rPr>
          <w:sz w:val="24"/>
        </w:rPr>
        <w:t>and</w:t>
      </w:r>
      <w:r>
        <w:rPr>
          <w:spacing w:val="-3"/>
          <w:sz w:val="24"/>
        </w:rPr>
        <w:t xml:space="preserve"> </w:t>
      </w:r>
      <w:r>
        <w:rPr>
          <w:sz w:val="24"/>
        </w:rPr>
        <w:t>payment</w:t>
      </w:r>
      <w:r>
        <w:rPr>
          <w:spacing w:val="3"/>
          <w:sz w:val="24"/>
        </w:rPr>
        <w:t xml:space="preserve"> </w:t>
      </w:r>
      <w:r>
        <w:rPr>
          <w:sz w:val="24"/>
        </w:rPr>
        <w:t>companies</w:t>
      </w:r>
      <w:r>
        <w:rPr>
          <w:spacing w:val="-6"/>
          <w:sz w:val="24"/>
        </w:rPr>
        <w:t xml:space="preserve"> </w:t>
      </w:r>
      <w:r>
        <w:rPr>
          <w:sz w:val="24"/>
        </w:rPr>
        <w:t>to</w:t>
      </w:r>
      <w:r>
        <w:rPr>
          <w:spacing w:val="-2"/>
          <w:sz w:val="24"/>
        </w:rPr>
        <w:t xml:space="preserve"> </w:t>
      </w:r>
      <w:r>
        <w:rPr>
          <w:sz w:val="24"/>
        </w:rPr>
        <w:t>share</w:t>
      </w:r>
      <w:r>
        <w:rPr>
          <w:spacing w:val="-4"/>
          <w:sz w:val="24"/>
        </w:rPr>
        <w:t xml:space="preserve"> </w:t>
      </w:r>
      <w:r>
        <w:rPr>
          <w:sz w:val="24"/>
        </w:rPr>
        <w:t>fraud</w:t>
      </w:r>
      <w:r>
        <w:rPr>
          <w:spacing w:val="-3"/>
          <w:sz w:val="24"/>
        </w:rPr>
        <w:t xml:space="preserve"> </w:t>
      </w:r>
      <w:r>
        <w:rPr>
          <w:sz w:val="24"/>
        </w:rPr>
        <w:t>data</w:t>
      </w:r>
      <w:r>
        <w:rPr>
          <w:spacing w:val="-3"/>
          <w:sz w:val="24"/>
        </w:rPr>
        <w:t xml:space="preserve"> </w:t>
      </w:r>
      <w:r>
        <w:rPr>
          <w:spacing w:val="-2"/>
          <w:sz w:val="24"/>
        </w:rPr>
        <w:t>securely.</w:t>
      </w:r>
    </w:p>
    <w:p w14:paraId="547C6680">
      <w:pPr>
        <w:pStyle w:val="11"/>
        <w:numPr>
          <w:ilvl w:val="1"/>
          <w:numId w:val="23"/>
        </w:numPr>
        <w:tabs>
          <w:tab w:val="left" w:pos="1080"/>
        </w:tabs>
        <w:spacing w:before="142" w:after="0" w:line="240" w:lineRule="auto"/>
        <w:ind w:left="1080" w:right="0" w:hanging="360"/>
        <w:jc w:val="left"/>
        <w:rPr>
          <w:sz w:val="24"/>
        </w:rPr>
      </w:pPr>
      <w:r>
        <w:rPr>
          <w:sz w:val="24"/>
        </w:rPr>
        <w:t>Use</w:t>
      </w:r>
      <w:r>
        <w:rPr>
          <w:spacing w:val="-10"/>
          <w:sz w:val="24"/>
        </w:rPr>
        <w:t xml:space="preserve"> </w:t>
      </w:r>
      <w:r>
        <w:rPr>
          <w:sz w:val="24"/>
        </w:rPr>
        <w:t>global</w:t>
      </w:r>
      <w:r>
        <w:rPr>
          <w:spacing w:val="-4"/>
          <w:sz w:val="24"/>
        </w:rPr>
        <w:t xml:space="preserve"> </w:t>
      </w:r>
      <w:r>
        <w:rPr>
          <w:sz w:val="24"/>
        </w:rPr>
        <w:t>fraud</w:t>
      </w:r>
      <w:r>
        <w:rPr>
          <w:spacing w:val="-2"/>
          <w:sz w:val="24"/>
        </w:rPr>
        <w:t xml:space="preserve"> </w:t>
      </w:r>
      <w:r>
        <w:rPr>
          <w:sz w:val="24"/>
        </w:rPr>
        <w:t>detection</w:t>
      </w:r>
      <w:r>
        <w:rPr>
          <w:spacing w:val="-7"/>
          <w:sz w:val="24"/>
        </w:rPr>
        <w:t xml:space="preserve"> </w:t>
      </w:r>
      <w:r>
        <w:rPr>
          <w:sz w:val="24"/>
        </w:rPr>
        <w:t>systems</w:t>
      </w:r>
      <w:r>
        <w:rPr>
          <w:spacing w:val="-3"/>
          <w:sz w:val="24"/>
        </w:rPr>
        <w:t xml:space="preserve"> </w:t>
      </w:r>
      <w:r>
        <w:rPr>
          <w:sz w:val="24"/>
        </w:rPr>
        <w:t>to</w:t>
      </w:r>
      <w:r>
        <w:rPr>
          <w:spacing w:val="-3"/>
          <w:sz w:val="24"/>
        </w:rPr>
        <w:t xml:space="preserve"> </w:t>
      </w:r>
      <w:r>
        <w:rPr>
          <w:sz w:val="24"/>
        </w:rPr>
        <w:t>catch</w:t>
      </w:r>
      <w:r>
        <w:rPr>
          <w:spacing w:val="-6"/>
          <w:sz w:val="24"/>
        </w:rPr>
        <w:t xml:space="preserve"> </w:t>
      </w:r>
      <w:r>
        <w:rPr>
          <w:sz w:val="24"/>
        </w:rPr>
        <w:t>fraudsters</w:t>
      </w:r>
      <w:r>
        <w:rPr>
          <w:spacing w:val="-7"/>
          <w:sz w:val="24"/>
        </w:rPr>
        <w:t xml:space="preserve"> </w:t>
      </w:r>
      <w:r>
        <w:rPr>
          <w:sz w:val="24"/>
        </w:rPr>
        <w:t>operating</w:t>
      </w:r>
      <w:r>
        <w:rPr>
          <w:spacing w:val="4"/>
          <w:sz w:val="24"/>
        </w:rPr>
        <w:t xml:space="preserve"> </w:t>
      </w:r>
      <w:r>
        <w:rPr>
          <w:sz w:val="24"/>
        </w:rPr>
        <w:t>in</w:t>
      </w:r>
      <w:r>
        <w:rPr>
          <w:spacing w:val="-5"/>
          <w:sz w:val="24"/>
        </w:rPr>
        <w:t xml:space="preserve"> </w:t>
      </w:r>
      <w:r>
        <w:rPr>
          <w:sz w:val="24"/>
        </w:rPr>
        <w:t>different</w:t>
      </w:r>
      <w:r>
        <w:rPr>
          <w:spacing w:val="4"/>
          <w:sz w:val="24"/>
        </w:rPr>
        <w:t xml:space="preserve"> </w:t>
      </w:r>
      <w:r>
        <w:rPr>
          <w:spacing w:val="-2"/>
          <w:sz w:val="24"/>
        </w:rPr>
        <w:t>countries.</w:t>
      </w:r>
    </w:p>
    <w:p w14:paraId="3261F3BF">
      <w:pPr>
        <w:pStyle w:val="11"/>
        <w:spacing w:after="0" w:line="240" w:lineRule="auto"/>
        <w:jc w:val="left"/>
        <w:rPr>
          <w:sz w:val="24"/>
        </w:rPr>
        <w:sectPr>
          <w:pgSz w:w="12240" w:h="15840"/>
          <w:pgMar w:top="1820" w:right="360" w:bottom="1340" w:left="1080" w:header="0" w:footer="1159" w:gutter="0"/>
          <w:cols w:space="720" w:num="1"/>
        </w:sectPr>
      </w:pPr>
    </w:p>
    <w:p w14:paraId="716D4BA5">
      <w:pPr>
        <w:pStyle w:val="2"/>
      </w:pPr>
      <w:bookmarkStart w:id="78" w:name="REFERENCES"/>
      <w:bookmarkEnd w:id="78"/>
      <w:r>
        <w:rPr>
          <w:spacing w:val="-2"/>
        </w:rPr>
        <w:t>REFERENCES</w:t>
      </w:r>
    </w:p>
    <w:p w14:paraId="6FD0F55F">
      <w:pPr>
        <w:pStyle w:val="9"/>
        <w:spacing w:before="44"/>
        <w:rPr>
          <w:b/>
          <w:sz w:val="32"/>
        </w:rPr>
      </w:pPr>
    </w:p>
    <w:p w14:paraId="50F9270D">
      <w:pPr>
        <w:spacing w:before="0" w:line="362" w:lineRule="auto"/>
        <w:ind w:left="360" w:right="1069" w:firstLine="0"/>
        <w:jc w:val="both"/>
        <w:rPr>
          <w:sz w:val="24"/>
        </w:rPr>
      </w:pPr>
      <w:r>
        <w:rPr>
          <w:sz w:val="24"/>
        </w:rPr>
        <w:t xml:space="preserve">1] M. S. Akshatha, N. Joshi, and R. S. Priya, “Credit Card Fraud Detection Using Machine Learning,” </w:t>
      </w:r>
      <w:r>
        <w:rPr>
          <w:i/>
          <w:sz w:val="24"/>
        </w:rPr>
        <w:t>International Journal of Scientific Research &amp;</w:t>
      </w:r>
      <w:r>
        <w:rPr>
          <w:i/>
          <w:spacing w:val="-7"/>
          <w:sz w:val="24"/>
        </w:rPr>
        <w:t xml:space="preserve"> </w:t>
      </w:r>
      <w:r>
        <w:rPr>
          <w:i/>
          <w:sz w:val="24"/>
        </w:rPr>
        <w:t>Engineering Trends</w:t>
      </w:r>
      <w:r>
        <w:rPr>
          <w:sz w:val="24"/>
        </w:rPr>
        <w:t xml:space="preserve">, vol. 8, pp. 1091– 1095, 2022. Available: </w:t>
      </w:r>
      <w:r>
        <w:rPr>
          <w:color w:val="0461C1"/>
          <w:sz w:val="24"/>
          <w:u w:val="single" w:color="0461C1"/>
        </w:rPr>
        <w:t>https://</w:t>
      </w:r>
      <w:r>
        <w:fldChar w:fldCharType="begin"/>
      </w:r>
      <w:r>
        <w:instrText xml:space="preserve"> HYPERLINK "http://www.ijsret.com/" \h </w:instrText>
      </w:r>
      <w:r>
        <w:fldChar w:fldCharType="separate"/>
      </w:r>
      <w:r>
        <w:rPr>
          <w:color w:val="0461C1"/>
          <w:sz w:val="24"/>
          <w:u w:val="single" w:color="0461C1"/>
        </w:rPr>
        <w:t>www.ijsret.com</w:t>
      </w:r>
      <w:r>
        <w:rPr>
          <w:color w:val="0461C1"/>
          <w:sz w:val="24"/>
          <w:u w:val="single" w:color="0461C1"/>
        </w:rPr>
        <w:fldChar w:fldCharType="end"/>
      </w:r>
    </w:p>
    <w:p w14:paraId="78545EE9">
      <w:pPr>
        <w:pStyle w:val="11"/>
        <w:numPr>
          <w:ilvl w:val="0"/>
          <w:numId w:val="24"/>
        </w:numPr>
        <w:tabs>
          <w:tab w:val="left" w:pos="733"/>
        </w:tabs>
        <w:spacing w:before="234" w:after="0" w:line="360" w:lineRule="auto"/>
        <w:ind w:left="360" w:right="1072" w:firstLine="0"/>
        <w:jc w:val="both"/>
        <w:rPr>
          <w:sz w:val="24"/>
        </w:rPr>
      </w:pPr>
      <w:r>
        <w:rPr>
          <w:sz w:val="24"/>
        </w:rPr>
        <w:t xml:space="preserve">K. Singh and P. Gupta, “Fraud Detection in Online Payments Using Machine Learning,” </w:t>
      </w:r>
      <w:r>
        <w:rPr>
          <w:i/>
          <w:sz w:val="24"/>
        </w:rPr>
        <w:t>International Journal of Engineering Research &amp; Technology</w:t>
      </w:r>
      <w:r>
        <w:rPr>
          <w:sz w:val="24"/>
        </w:rPr>
        <w:t xml:space="preserve">, vol. 11, pp. 345–351, 2023. Available: </w:t>
      </w:r>
      <w:r>
        <w:rPr>
          <w:color w:val="0461C1"/>
          <w:sz w:val="24"/>
          <w:u w:val="single" w:color="0461C1"/>
        </w:rPr>
        <w:t>https://</w:t>
      </w:r>
      <w:r>
        <w:fldChar w:fldCharType="begin"/>
      </w:r>
      <w:r>
        <w:instrText xml:space="preserve"> HYPERLINK "http://www.ijert.org/" \h </w:instrText>
      </w:r>
      <w:r>
        <w:fldChar w:fldCharType="separate"/>
      </w:r>
      <w:r>
        <w:rPr>
          <w:color w:val="0461C1"/>
          <w:sz w:val="24"/>
          <w:u w:val="single" w:color="0461C1"/>
        </w:rPr>
        <w:t>www.ijert.org</w:t>
      </w:r>
      <w:r>
        <w:rPr>
          <w:color w:val="0461C1"/>
          <w:sz w:val="24"/>
          <w:u w:val="single" w:color="0461C1"/>
        </w:rPr>
        <w:fldChar w:fldCharType="end"/>
      </w:r>
    </w:p>
    <w:p w14:paraId="66A37627">
      <w:pPr>
        <w:pStyle w:val="11"/>
        <w:numPr>
          <w:ilvl w:val="0"/>
          <w:numId w:val="24"/>
        </w:numPr>
        <w:tabs>
          <w:tab w:val="left" w:pos="718"/>
        </w:tabs>
        <w:spacing w:before="242" w:after="0" w:line="360" w:lineRule="auto"/>
        <w:ind w:left="360" w:right="1079" w:firstLine="0"/>
        <w:jc w:val="both"/>
        <w:rPr>
          <w:sz w:val="24"/>
        </w:rPr>
      </w:pPr>
      <w:r>
        <w:rPr>
          <w:sz w:val="24"/>
        </w:rPr>
        <w:t xml:space="preserve">A. S. Kumar and B. Nair, “Real-Time Credit Card Fraud Detection Using AI Techniques,” </w:t>
      </w:r>
      <w:r>
        <w:rPr>
          <w:i/>
          <w:sz w:val="24"/>
        </w:rPr>
        <w:t>Journal of Cybersecurity Research</w:t>
      </w:r>
      <w:r>
        <w:rPr>
          <w:sz w:val="24"/>
        </w:rPr>
        <w:t xml:space="preserve">, vol. 9, no. 2, pp. 67–75, 2021. Available: </w:t>
      </w:r>
      <w:r>
        <w:rPr>
          <w:color w:val="0461C1"/>
          <w:spacing w:val="-2"/>
          <w:sz w:val="24"/>
          <w:u w:val="single" w:color="0461C1"/>
        </w:rPr>
        <w:t>https://</w:t>
      </w:r>
      <w:r>
        <w:fldChar w:fldCharType="begin"/>
      </w:r>
      <w:r>
        <w:instrText xml:space="preserve"> HYPERLINK "http://www.cybersecjournal.org/" \h </w:instrText>
      </w:r>
      <w:r>
        <w:fldChar w:fldCharType="separate"/>
      </w:r>
      <w:r>
        <w:rPr>
          <w:color w:val="0461C1"/>
          <w:spacing w:val="-2"/>
          <w:sz w:val="24"/>
          <w:u w:val="single" w:color="0461C1"/>
        </w:rPr>
        <w:t>www.cybersecjournal.org</w:t>
      </w:r>
      <w:r>
        <w:rPr>
          <w:color w:val="0461C1"/>
          <w:spacing w:val="-2"/>
          <w:sz w:val="24"/>
          <w:u w:val="single" w:color="0461C1"/>
        </w:rPr>
        <w:fldChar w:fldCharType="end"/>
      </w:r>
    </w:p>
    <w:p w14:paraId="5952A477">
      <w:pPr>
        <w:pStyle w:val="11"/>
        <w:numPr>
          <w:ilvl w:val="0"/>
          <w:numId w:val="24"/>
        </w:numPr>
        <w:tabs>
          <w:tab w:val="left" w:pos="704"/>
        </w:tabs>
        <w:spacing w:before="237" w:after="0" w:line="360" w:lineRule="auto"/>
        <w:ind w:left="360" w:right="1075" w:firstLine="0"/>
        <w:jc w:val="both"/>
        <w:rPr>
          <w:sz w:val="24"/>
        </w:rPr>
      </w:pPr>
      <w:r>
        <w:rPr>
          <w:sz w:val="24"/>
        </w:rPr>
        <w:t>R. Patel</w:t>
      </w:r>
      <w:r>
        <w:rPr>
          <w:spacing w:val="-1"/>
          <w:sz w:val="24"/>
        </w:rPr>
        <w:t xml:space="preserve"> </w:t>
      </w:r>
      <w:r>
        <w:rPr>
          <w:sz w:val="24"/>
        </w:rPr>
        <w:t xml:space="preserve">and J. Desai, “A Hybrid Model for Online Payment Fraud Detection,” </w:t>
      </w:r>
      <w:r>
        <w:rPr>
          <w:i/>
          <w:sz w:val="24"/>
        </w:rPr>
        <w:t>International Journal of Computer Applications</w:t>
      </w:r>
      <w:r>
        <w:rPr>
          <w:sz w:val="24"/>
        </w:rPr>
        <w:t xml:space="preserve">, vol. 176, no. 2, pp. 15–21, 2022. Available: </w:t>
      </w:r>
      <w:r>
        <w:rPr>
          <w:color w:val="0461C1"/>
          <w:spacing w:val="-2"/>
          <w:sz w:val="24"/>
          <w:u w:val="single" w:color="0461C1"/>
        </w:rPr>
        <w:t>https://</w:t>
      </w:r>
      <w:r>
        <w:fldChar w:fldCharType="begin"/>
      </w:r>
      <w:r>
        <w:instrText xml:space="preserve"> HYPERLINK "http://www.ijcaonline.org/" \h </w:instrText>
      </w:r>
      <w:r>
        <w:fldChar w:fldCharType="separate"/>
      </w:r>
      <w:r>
        <w:rPr>
          <w:color w:val="0461C1"/>
          <w:spacing w:val="-2"/>
          <w:sz w:val="24"/>
          <w:u w:val="single" w:color="0461C1"/>
        </w:rPr>
        <w:t>www.ijcaonline.org</w:t>
      </w:r>
      <w:r>
        <w:rPr>
          <w:color w:val="0461C1"/>
          <w:spacing w:val="-2"/>
          <w:sz w:val="24"/>
          <w:u w:val="single" w:color="0461C1"/>
        </w:rPr>
        <w:fldChar w:fldCharType="end"/>
      </w:r>
    </w:p>
    <w:p w14:paraId="502A8982">
      <w:pPr>
        <w:pStyle w:val="11"/>
        <w:numPr>
          <w:ilvl w:val="0"/>
          <w:numId w:val="24"/>
        </w:numPr>
        <w:tabs>
          <w:tab w:val="left" w:pos="785"/>
        </w:tabs>
        <w:spacing w:before="241" w:after="0" w:line="360" w:lineRule="auto"/>
        <w:ind w:left="360" w:right="1075" w:firstLine="0"/>
        <w:jc w:val="both"/>
        <w:rPr>
          <w:sz w:val="24"/>
        </w:rPr>
      </w:pPr>
      <w:r>
        <w:rPr>
          <w:sz w:val="24"/>
        </w:rPr>
        <w:t xml:space="preserve">Y. Zhang, X. Wu, and P. Chen, “Deep Learning-Based Fraud Detection in Online Transactions,” </w:t>
      </w:r>
      <w:r>
        <w:rPr>
          <w:i/>
          <w:sz w:val="24"/>
        </w:rPr>
        <w:t>IEEE Transactions on Neural Networks and Learning Systems</w:t>
      </w:r>
      <w:r>
        <w:rPr>
          <w:sz w:val="24"/>
        </w:rPr>
        <w:t xml:space="preserve">, vol. 33, no. 5, pp. 2023–2035, 2023. Available: </w:t>
      </w:r>
      <w:r>
        <w:rPr>
          <w:color w:val="0461C1"/>
          <w:sz w:val="24"/>
          <w:u w:val="single" w:color="0461C1"/>
        </w:rPr>
        <w:t>https://ieeexplore.ieee.org</w:t>
      </w:r>
    </w:p>
    <w:p w14:paraId="68A06E1D">
      <w:pPr>
        <w:pStyle w:val="11"/>
        <w:numPr>
          <w:ilvl w:val="0"/>
          <w:numId w:val="24"/>
        </w:numPr>
        <w:tabs>
          <w:tab w:val="left" w:pos="742"/>
        </w:tabs>
        <w:spacing w:before="237" w:after="0" w:line="360" w:lineRule="auto"/>
        <w:ind w:left="360" w:right="1080" w:firstLine="0"/>
        <w:jc w:val="both"/>
        <w:rPr>
          <w:sz w:val="24"/>
        </w:rPr>
      </w:pPr>
      <w:r>
        <w:rPr>
          <w:sz w:val="24"/>
        </w:rPr>
        <w:t xml:space="preserve">L. Wang and M. Huang, “Risk-Based Approach for Online Payment Fraud Prevention,” </w:t>
      </w:r>
      <w:r>
        <w:rPr>
          <w:i/>
          <w:sz w:val="24"/>
        </w:rPr>
        <w:t>Journal of Financial Risk Management</w:t>
      </w:r>
      <w:r>
        <w:rPr>
          <w:sz w:val="24"/>
        </w:rPr>
        <w:t xml:space="preserve">, vol. 15, pp. 189–204, 2023. Available: </w:t>
      </w:r>
      <w:r>
        <w:rPr>
          <w:color w:val="0461C1"/>
          <w:spacing w:val="-2"/>
          <w:sz w:val="24"/>
          <w:u w:val="single" w:color="0461C1"/>
        </w:rPr>
        <w:t>https://</w:t>
      </w:r>
      <w:r>
        <w:fldChar w:fldCharType="begin"/>
      </w:r>
      <w:r>
        <w:instrText xml:space="preserve"> HYPERLINK "http://www.jfrm.com/" \h </w:instrText>
      </w:r>
      <w:r>
        <w:fldChar w:fldCharType="separate"/>
      </w:r>
      <w:r>
        <w:rPr>
          <w:color w:val="0461C1"/>
          <w:spacing w:val="-2"/>
          <w:sz w:val="24"/>
          <w:u w:val="single" w:color="0461C1"/>
        </w:rPr>
        <w:t>www.jfrm.com</w:t>
      </w:r>
      <w:r>
        <w:rPr>
          <w:color w:val="0461C1"/>
          <w:spacing w:val="-2"/>
          <w:sz w:val="24"/>
          <w:u w:val="single" w:color="0461C1"/>
        </w:rPr>
        <w:fldChar w:fldCharType="end"/>
      </w:r>
    </w:p>
    <w:p w14:paraId="0331E184">
      <w:pPr>
        <w:pStyle w:val="11"/>
        <w:numPr>
          <w:ilvl w:val="0"/>
          <w:numId w:val="24"/>
        </w:numPr>
        <w:tabs>
          <w:tab w:val="left" w:pos="699"/>
        </w:tabs>
        <w:spacing w:before="242" w:after="0" w:line="360" w:lineRule="auto"/>
        <w:ind w:left="360" w:right="1009" w:firstLine="0"/>
        <w:jc w:val="both"/>
        <w:rPr>
          <w:sz w:val="24"/>
        </w:rPr>
      </w:pPr>
      <w:r>
        <w:rPr>
          <w:sz w:val="24"/>
        </w:rPr>
        <w:t>B. Dubey and P. Kumar, “A Comparative Study of Anomaly Detection Techniques for Fraud Prevention,”</w:t>
      </w:r>
      <w:r>
        <w:rPr>
          <w:spacing w:val="-1"/>
          <w:sz w:val="24"/>
        </w:rPr>
        <w:t xml:space="preserve"> </w:t>
      </w:r>
      <w:r>
        <w:rPr>
          <w:i/>
          <w:sz w:val="24"/>
        </w:rPr>
        <w:t>International</w:t>
      </w:r>
      <w:r>
        <w:rPr>
          <w:i/>
          <w:spacing w:val="-1"/>
          <w:sz w:val="24"/>
        </w:rPr>
        <w:t xml:space="preserve"> </w:t>
      </w:r>
      <w:r>
        <w:rPr>
          <w:i/>
          <w:sz w:val="24"/>
        </w:rPr>
        <w:t>Journal</w:t>
      </w:r>
      <w:r>
        <w:rPr>
          <w:i/>
          <w:spacing w:val="-1"/>
          <w:sz w:val="24"/>
        </w:rPr>
        <w:t xml:space="preserve"> </w:t>
      </w:r>
      <w:r>
        <w:rPr>
          <w:i/>
          <w:sz w:val="24"/>
        </w:rPr>
        <w:t>of Data</w:t>
      </w:r>
      <w:r>
        <w:rPr>
          <w:i/>
          <w:spacing w:val="-7"/>
          <w:sz w:val="24"/>
        </w:rPr>
        <w:t xml:space="preserve"> </w:t>
      </w:r>
      <w:r>
        <w:rPr>
          <w:i/>
          <w:sz w:val="24"/>
        </w:rPr>
        <w:t>Science</w:t>
      </w:r>
      <w:r>
        <w:rPr>
          <w:i/>
          <w:spacing w:val="-3"/>
          <w:sz w:val="24"/>
        </w:rPr>
        <w:t xml:space="preserve"> </w:t>
      </w:r>
      <w:r>
        <w:rPr>
          <w:i/>
          <w:sz w:val="24"/>
        </w:rPr>
        <w:t>and</w:t>
      </w:r>
      <w:r>
        <w:rPr>
          <w:i/>
          <w:spacing w:val="-1"/>
          <w:sz w:val="24"/>
        </w:rPr>
        <w:t xml:space="preserve"> </w:t>
      </w:r>
      <w:r>
        <w:rPr>
          <w:i/>
          <w:sz w:val="24"/>
        </w:rPr>
        <w:t>Analytics</w:t>
      </w:r>
      <w:r>
        <w:rPr>
          <w:sz w:val="24"/>
        </w:rPr>
        <w:t>, vol. 8,</w:t>
      </w:r>
      <w:r>
        <w:rPr>
          <w:spacing w:val="-4"/>
          <w:sz w:val="24"/>
        </w:rPr>
        <w:t xml:space="preserve"> </w:t>
      </w:r>
      <w:r>
        <w:rPr>
          <w:sz w:val="24"/>
        </w:rPr>
        <w:t>no.</w:t>
      </w:r>
      <w:r>
        <w:rPr>
          <w:spacing w:val="-4"/>
          <w:sz w:val="24"/>
        </w:rPr>
        <w:t xml:space="preserve"> </w:t>
      </w:r>
      <w:r>
        <w:rPr>
          <w:sz w:val="24"/>
        </w:rPr>
        <w:t>1,</w:t>
      </w:r>
      <w:r>
        <w:rPr>
          <w:spacing w:val="-4"/>
          <w:sz w:val="24"/>
        </w:rPr>
        <w:t xml:space="preserve"> </w:t>
      </w:r>
      <w:r>
        <w:rPr>
          <w:sz w:val="24"/>
        </w:rPr>
        <w:t>pp.</w:t>
      </w:r>
      <w:r>
        <w:rPr>
          <w:spacing w:val="-4"/>
          <w:sz w:val="24"/>
        </w:rPr>
        <w:t xml:space="preserve"> </w:t>
      </w:r>
      <w:r>
        <w:rPr>
          <w:sz w:val="24"/>
        </w:rPr>
        <w:t>98–112,</w:t>
      </w:r>
      <w:r>
        <w:rPr>
          <w:spacing w:val="-4"/>
          <w:sz w:val="24"/>
        </w:rPr>
        <w:t xml:space="preserve"> </w:t>
      </w:r>
      <w:r>
        <w:rPr>
          <w:sz w:val="24"/>
        </w:rPr>
        <w:t xml:space="preserve">2023. Available: </w:t>
      </w:r>
      <w:r>
        <w:rPr>
          <w:color w:val="0461C1"/>
          <w:sz w:val="24"/>
          <w:u w:val="single" w:color="0461C1"/>
        </w:rPr>
        <w:t>https://</w:t>
      </w:r>
      <w:r>
        <w:fldChar w:fldCharType="begin"/>
      </w:r>
      <w:r>
        <w:instrText xml:space="preserve"> HYPERLINK "http://www.springer.com/" \h </w:instrText>
      </w:r>
      <w:r>
        <w:fldChar w:fldCharType="separate"/>
      </w:r>
      <w:r>
        <w:rPr>
          <w:color w:val="0461C1"/>
          <w:sz w:val="24"/>
          <w:u w:val="single" w:color="0461C1"/>
        </w:rPr>
        <w:t>www.springer.com</w:t>
      </w:r>
      <w:r>
        <w:rPr>
          <w:color w:val="0461C1"/>
          <w:sz w:val="24"/>
          <w:u w:val="single" w:color="0461C1"/>
        </w:rPr>
        <w:fldChar w:fldCharType="end"/>
      </w:r>
    </w:p>
    <w:p w14:paraId="463F0949">
      <w:pPr>
        <w:pStyle w:val="11"/>
        <w:numPr>
          <w:ilvl w:val="0"/>
          <w:numId w:val="24"/>
        </w:numPr>
        <w:tabs>
          <w:tab w:val="left" w:pos="824"/>
        </w:tabs>
        <w:spacing w:before="242" w:after="0" w:line="360" w:lineRule="auto"/>
        <w:ind w:left="360" w:right="1081" w:firstLine="0"/>
        <w:jc w:val="both"/>
        <w:rPr>
          <w:sz w:val="24"/>
        </w:rPr>
      </w:pPr>
      <w:r>
        <w:rPr>
          <w:sz w:val="24"/>
        </w:rPr>
        <w:t xml:space="preserve">A. Chakraborty and S. Banerjee, “Enhancing Fraud Detection Using Blockchain Technology,” </w:t>
      </w:r>
      <w:r>
        <w:rPr>
          <w:i/>
          <w:sz w:val="24"/>
        </w:rPr>
        <w:t>Journal of Digital Finance</w:t>
      </w:r>
      <w:r>
        <w:rPr>
          <w:sz w:val="24"/>
        </w:rPr>
        <w:t xml:space="preserve">, vol. 10, no. 3, pp. 145–160, 2022. Available: </w:t>
      </w:r>
      <w:r>
        <w:rPr>
          <w:color w:val="0461C1"/>
          <w:spacing w:val="-2"/>
          <w:sz w:val="24"/>
          <w:u w:val="single" w:color="0461C1"/>
        </w:rPr>
        <w:t>https://</w:t>
      </w:r>
      <w:r>
        <w:fldChar w:fldCharType="begin"/>
      </w:r>
      <w:r>
        <w:instrText xml:space="preserve"> HYPERLINK "http://www.springernature.com/" \h </w:instrText>
      </w:r>
      <w:r>
        <w:fldChar w:fldCharType="separate"/>
      </w:r>
      <w:r>
        <w:rPr>
          <w:color w:val="0461C1"/>
          <w:spacing w:val="-2"/>
          <w:sz w:val="24"/>
          <w:u w:val="single" w:color="0461C1"/>
        </w:rPr>
        <w:t>www.springernature.com</w:t>
      </w:r>
      <w:r>
        <w:rPr>
          <w:color w:val="0461C1"/>
          <w:spacing w:val="-2"/>
          <w:sz w:val="24"/>
          <w:u w:val="single" w:color="0461C1"/>
        </w:rPr>
        <w:fldChar w:fldCharType="end"/>
      </w:r>
    </w:p>
    <w:p w14:paraId="23D08F1D">
      <w:pPr>
        <w:pStyle w:val="11"/>
        <w:spacing w:after="0" w:line="360" w:lineRule="auto"/>
        <w:jc w:val="both"/>
        <w:rPr>
          <w:sz w:val="24"/>
        </w:rPr>
        <w:sectPr>
          <w:pgSz w:w="12240" w:h="15840"/>
          <w:pgMar w:top="1380" w:right="360" w:bottom="1340" w:left="1080" w:header="0" w:footer="1159" w:gutter="0"/>
          <w:cols w:space="720" w:num="1"/>
        </w:sectPr>
      </w:pPr>
    </w:p>
    <w:p w14:paraId="7B20DAD4">
      <w:pPr>
        <w:pStyle w:val="11"/>
        <w:numPr>
          <w:ilvl w:val="0"/>
          <w:numId w:val="24"/>
        </w:numPr>
        <w:tabs>
          <w:tab w:val="left" w:pos="737"/>
        </w:tabs>
        <w:spacing w:before="77" w:after="0" w:line="355" w:lineRule="auto"/>
        <w:ind w:left="360" w:right="1083" w:firstLine="0"/>
        <w:jc w:val="both"/>
        <w:rPr>
          <w:sz w:val="24"/>
        </w:rPr>
      </w:pPr>
      <w:r>
        <w:rPr>
          <w:sz w:val="24"/>
        </w:rPr>
        <w:t>T. Brown, C. Lee, and R. Davis, “Machine Learning Approaches for Detecting Fraud in Online</w:t>
      </w:r>
      <w:r>
        <w:rPr>
          <w:spacing w:val="21"/>
          <w:sz w:val="24"/>
        </w:rPr>
        <w:t xml:space="preserve"> </w:t>
      </w:r>
      <w:r>
        <w:rPr>
          <w:sz w:val="24"/>
        </w:rPr>
        <w:t>Payments,”</w:t>
      </w:r>
      <w:r>
        <w:rPr>
          <w:spacing w:val="22"/>
          <w:sz w:val="24"/>
        </w:rPr>
        <w:t xml:space="preserve"> </w:t>
      </w:r>
      <w:r>
        <w:rPr>
          <w:i/>
          <w:sz w:val="24"/>
        </w:rPr>
        <w:t>ACM</w:t>
      </w:r>
      <w:r>
        <w:rPr>
          <w:i/>
          <w:spacing w:val="28"/>
          <w:sz w:val="24"/>
        </w:rPr>
        <w:t xml:space="preserve"> </w:t>
      </w:r>
      <w:r>
        <w:rPr>
          <w:i/>
          <w:sz w:val="24"/>
        </w:rPr>
        <w:t>Transactions</w:t>
      </w:r>
      <w:r>
        <w:rPr>
          <w:i/>
          <w:spacing w:val="20"/>
          <w:sz w:val="24"/>
        </w:rPr>
        <w:t xml:space="preserve"> </w:t>
      </w:r>
      <w:r>
        <w:rPr>
          <w:i/>
          <w:sz w:val="24"/>
        </w:rPr>
        <w:t>on</w:t>
      </w:r>
      <w:r>
        <w:rPr>
          <w:i/>
          <w:spacing w:val="21"/>
          <w:sz w:val="24"/>
        </w:rPr>
        <w:t xml:space="preserve"> </w:t>
      </w:r>
      <w:r>
        <w:rPr>
          <w:i/>
          <w:sz w:val="24"/>
        </w:rPr>
        <w:t>Internet</w:t>
      </w:r>
      <w:r>
        <w:rPr>
          <w:i/>
          <w:spacing w:val="27"/>
          <w:sz w:val="24"/>
        </w:rPr>
        <w:t xml:space="preserve"> </w:t>
      </w:r>
      <w:r>
        <w:rPr>
          <w:i/>
          <w:sz w:val="24"/>
        </w:rPr>
        <w:t>Technology</w:t>
      </w:r>
      <w:r>
        <w:rPr>
          <w:sz w:val="24"/>
        </w:rPr>
        <w:t>,</w:t>
      </w:r>
      <w:r>
        <w:rPr>
          <w:spacing w:val="23"/>
          <w:sz w:val="24"/>
        </w:rPr>
        <w:t xml:space="preserve"> </w:t>
      </w:r>
      <w:r>
        <w:rPr>
          <w:sz w:val="24"/>
        </w:rPr>
        <w:t>vol.</w:t>
      </w:r>
      <w:r>
        <w:rPr>
          <w:spacing w:val="24"/>
          <w:sz w:val="24"/>
        </w:rPr>
        <w:t xml:space="preserve"> </w:t>
      </w:r>
      <w:r>
        <w:rPr>
          <w:sz w:val="24"/>
        </w:rPr>
        <w:t>21,</w:t>
      </w:r>
      <w:r>
        <w:rPr>
          <w:spacing w:val="29"/>
          <w:sz w:val="24"/>
        </w:rPr>
        <w:t xml:space="preserve"> </w:t>
      </w:r>
      <w:r>
        <w:rPr>
          <w:sz w:val="24"/>
        </w:rPr>
        <w:t>no.</w:t>
      </w:r>
      <w:r>
        <w:rPr>
          <w:spacing w:val="23"/>
          <w:sz w:val="24"/>
        </w:rPr>
        <w:t xml:space="preserve"> </w:t>
      </w:r>
      <w:r>
        <w:rPr>
          <w:sz w:val="24"/>
        </w:rPr>
        <w:t>4,</w:t>
      </w:r>
      <w:r>
        <w:rPr>
          <w:spacing w:val="28"/>
          <w:sz w:val="24"/>
        </w:rPr>
        <w:t xml:space="preserve"> </w:t>
      </w:r>
      <w:r>
        <w:rPr>
          <w:sz w:val="24"/>
        </w:rPr>
        <w:t>pp.</w:t>
      </w:r>
      <w:r>
        <w:rPr>
          <w:spacing w:val="23"/>
          <w:sz w:val="24"/>
        </w:rPr>
        <w:t xml:space="preserve"> </w:t>
      </w:r>
      <w:r>
        <w:rPr>
          <w:sz w:val="24"/>
        </w:rPr>
        <w:t>1–19,</w:t>
      </w:r>
      <w:r>
        <w:rPr>
          <w:spacing w:val="23"/>
          <w:sz w:val="24"/>
        </w:rPr>
        <w:t xml:space="preserve"> </w:t>
      </w:r>
      <w:r>
        <w:rPr>
          <w:sz w:val="24"/>
        </w:rPr>
        <w:t>2021.</w:t>
      </w:r>
    </w:p>
    <w:p w14:paraId="173ACB48">
      <w:pPr>
        <w:pStyle w:val="9"/>
        <w:spacing w:before="9"/>
        <w:ind w:left="360"/>
      </w:pPr>
      <w:r>
        <w:t>Available:</w:t>
      </w:r>
      <w:r>
        <w:rPr>
          <w:spacing w:val="-11"/>
        </w:rPr>
        <w:t xml:space="preserve"> </w:t>
      </w:r>
      <w:r>
        <w:rPr>
          <w:spacing w:val="-2"/>
        </w:rPr>
        <w:t>https://dl.acm.org</w:t>
      </w:r>
    </w:p>
    <w:p w14:paraId="3513164F">
      <w:pPr>
        <w:pStyle w:val="9"/>
        <w:spacing w:before="101"/>
      </w:pPr>
    </w:p>
    <w:p w14:paraId="15B9423D">
      <w:pPr>
        <w:pStyle w:val="11"/>
        <w:numPr>
          <w:ilvl w:val="0"/>
          <w:numId w:val="24"/>
        </w:numPr>
        <w:tabs>
          <w:tab w:val="left" w:pos="819"/>
        </w:tabs>
        <w:spacing w:before="0" w:after="0" w:line="360" w:lineRule="auto"/>
        <w:ind w:left="360" w:right="1070" w:firstLine="0"/>
        <w:jc w:val="both"/>
        <w:rPr>
          <w:sz w:val="24"/>
        </w:rPr>
      </w:pPr>
      <w:r>
        <w:rPr>
          <w:sz w:val="24"/>
        </w:rPr>
        <w:t>N. Verma, “Credit Card Fraud Detection</w:t>
      </w:r>
      <w:r>
        <w:rPr>
          <w:spacing w:val="-3"/>
          <w:sz w:val="24"/>
        </w:rPr>
        <w:t xml:space="preserve"> </w:t>
      </w:r>
      <w:r>
        <w:rPr>
          <w:sz w:val="24"/>
        </w:rPr>
        <w:t>Using SMOTE and Random</w:t>
      </w:r>
      <w:r>
        <w:rPr>
          <w:spacing w:val="-8"/>
          <w:sz w:val="24"/>
        </w:rPr>
        <w:t xml:space="preserve"> </w:t>
      </w:r>
      <w:r>
        <w:rPr>
          <w:sz w:val="24"/>
        </w:rPr>
        <w:t>Forest,”</w:t>
      </w:r>
      <w:r>
        <w:rPr>
          <w:spacing w:val="-2"/>
          <w:sz w:val="24"/>
        </w:rPr>
        <w:t xml:space="preserve"> </w:t>
      </w:r>
      <w:r>
        <w:rPr>
          <w:i/>
          <w:sz w:val="24"/>
        </w:rPr>
        <w:t>International Journal of Advanced Computer Science and Applications</w:t>
      </w:r>
      <w:r>
        <w:rPr>
          <w:sz w:val="24"/>
        </w:rPr>
        <w:t xml:space="preserve">, vol. 12, no. 6, pp. 78–84, 2022. Available: </w:t>
      </w:r>
      <w:r>
        <w:rPr>
          <w:color w:val="0461C1"/>
          <w:sz w:val="24"/>
          <w:u w:val="single" w:color="0461C1"/>
        </w:rPr>
        <w:t>https://</w:t>
      </w:r>
      <w:r>
        <w:fldChar w:fldCharType="begin"/>
      </w:r>
      <w:r>
        <w:instrText xml:space="preserve"> HYPERLINK "http://www.ijacsa.org/" \h </w:instrText>
      </w:r>
      <w:r>
        <w:fldChar w:fldCharType="separate"/>
      </w:r>
      <w:r>
        <w:rPr>
          <w:color w:val="0461C1"/>
          <w:sz w:val="24"/>
          <w:u w:val="single" w:color="0461C1"/>
        </w:rPr>
        <w:t>www.ijacsa.org</w:t>
      </w:r>
      <w:r>
        <w:rPr>
          <w:color w:val="0461C1"/>
          <w:sz w:val="24"/>
          <w:u w:val="single" w:color="0461C1"/>
        </w:rPr>
        <w:fldChar w:fldCharType="end"/>
      </w:r>
    </w:p>
    <w:p w14:paraId="66063429">
      <w:pPr>
        <w:pStyle w:val="11"/>
        <w:numPr>
          <w:ilvl w:val="0"/>
          <w:numId w:val="24"/>
        </w:numPr>
        <w:tabs>
          <w:tab w:val="left" w:pos="824"/>
        </w:tabs>
        <w:spacing w:before="237" w:after="0" w:line="360" w:lineRule="auto"/>
        <w:ind w:left="360" w:right="1215" w:firstLine="0"/>
        <w:jc w:val="left"/>
        <w:rPr>
          <w:sz w:val="24"/>
        </w:rPr>
      </w:pPr>
      <w:r>
        <w:rPr>
          <w:sz w:val="24"/>
        </w:rPr>
        <w:t>J. Ali, “A</w:t>
      </w:r>
      <w:r>
        <w:rPr>
          <w:spacing w:val="-8"/>
          <w:sz w:val="24"/>
        </w:rPr>
        <w:t xml:space="preserve"> </w:t>
      </w:r>
      <w:r>
        <w:rPr>
          <w:sz w:val="24"/>
        </w:rPr>
        <w:t>Review</w:t>
      </w:r>
      <w:r>
        <w:rPr>
          <w:spacing w:val="-3"/>
          <w:sz w:val="24"/>
        </w:rPr>
        <w:t xml:space="preserve"> </w:t>
      </w:r>
      <w:r>
        <w:rPr>
          <w:sz w:val="24"/>
        </w:rPr>
        <w:t>of</w:t>
      </w:r>
      <w:r>
        <w:rPr>
          <w:spacing w:val="-10"/>
          <w:sz w:val="24"/>
        </w:rPr>
        <w:t xml:space="preserve"> </w:t>
      </w:r>
      <w:r>
        <w:rPr>
          <w:sz w:val="24"/>
        </w:rPr>
        <w:t>Fraud</w:t>
      </w:r>
      <w:r>
        <w:rPr>
          <w:spacing w:val="-2"/>
          <w:sz w:val="24"/>
        </w:rPr>
        <w:t xml:space="preserve"> </w:t>
      </w:r>
      <w:r>
        <w:rPr>
          <w:sz w:val="24"/>
        </w:rPr>
        <w:t>Detection</w:t>
      </w:r>
      <w:r>
        <w:rPr>
          <w:spacing w:val="-7"/>
          <w:sz w:val="24"/>
        </w:rPr>
        <w:t xml:space="preserve"> </w:t>
      </w:r>
      <w:r>
        <w:rPr>
          <w:sz w:val="24"/>
        </w:rPr>
        <w:t>Techniques in</w:t>
      </w:r>
      <w:r>
        <w:rPr>
          <w:spacing w:val="-7"/>
          <w:sz w:val="24"/>
        </w:rPr>
        <w:t xml:space="preserve"> </w:t>
      </w:r>
      <w:r>
        <w:rPr>
          <w:sz w:val="24"/>
        </w:rPr>
        <w:t>Financial</w:t>
      </w:r>
      <w:r>
        <w:rPr>
          <w:spacing w:val="-11"/>
          <w:sz w:val="24"/>
        </w:rPr>
        <w:t xml:space="preserve"> </w:t>
      </w:r>
      <w:r>
        <w:rPr>
          <w:sz w:val="24"/>
        </w:rPr>
        <w:t xml:space="preserve">Transactions,” </w:t>
      </w:r>
      <w:r>
        <w:rPr>
          <w:i/>
          <w:sz w:val="24"/>
        </w:rPr>
        <w:t>IEEE</w:t>
      </w:r>
      <w:r>
        <w:rPr>
          <w:i/>
          <w:spacing w:val="-5"/>
          <w:sz w:val="24"/>
        </w:rPr>
        <w:t xml:space="preserve"> </w:t>
      </w:r>
      <w:r>
        <w:rPr>
          <w:i/>
          <w:sz w:val="24"/>
        </w:rPr>
        <w:t>Access</w:t>
      </w:r>
      <w:r>
        <w:rPr>
          <w:sz w:val="24"/>
        </w:rPr>
        <w:t xml:space="preserve">, vol. 11, pp. 23501–23515, 2023. Available: </w:t>
      </w:r>
      <w:r>
        <w:rPr>
          <w:color w:val="0461C1"/>
          <w:sz w:val="24"/>
          <w:u w:val="single" w:color="0461C1"/>
        </w:rPr>
        <w:t>https://ieeexplore.ieee.org</w:t>
      </w:r>
    </w:p>
    <w:p w14:paraId="74C9DDB5">
      <w:pPr>
        <w:pStyle w:val="11"/>
        <w:numPr>
          <w:ilvl w:val="0"/>
          <w:numId w:val="24"/>
        </w:numPr>
        <w:tabs>
          <w:tab w:val="left" w:pos="872"/>
        </w:tabs>
        <w:spacing w:before="242" w:after="0" w:line="360" w:lineRule="auto"/>
        <w:ind w:left="360" w:right="1081" w:firstLine="0"/>
        <w:jc w:val="both"/>
        <w:rPr>
          <w:sz w:val="24"/>
        </w:rPr>
      </w:pPr>
      <w:r>
        <w:rPr>
          <w:sz w:val="24"/>
        </w:rPr>
        <w:t xml:space="preserve">H. Kim and Y. Liu, “Big Data-Based Fraud Detection in E-Commerce Transactions,” </w:t>
      </w:r>
      <w:r>
        <w:rPr>
          <w:i/>
          <w:sz w:val="24"/>
        </w:rPr>
        <w:t>International Journal of E-Commerce Research</w:t>
      </w:r>
      <w:r>
        <w:rPr>
          <w:sz w:val="24"/>
        </w:rPr>
        <w:t xml:space="preserve">, vol. 19, no. 2, pp. 145–159, 2023. Available: </w:t>
      </w:r>
      <w:r>
        <w:rPr>
          <w:spacing w:val="-2"/>
          <w:sz w:val="24"/>
        </w:rPr>
        <w:t>https://</w:t>
      </w:r>
      <w:r>
        <w:fldChar w:fldCharType="begin"/>
      </w:r>
      <w:r>
        <w:instrText xml:space="preserve"> HYPERLINK "http://www.journals.sagepub.com/" \h </w:instrText>
      </w:r>
      <w:r>
        <w:fldChar w:fldCharType="separate"/>
      </w:r>
      <w:r>
        <w:rPr>
          <w:spacing w:val="-2"/>
          <w:sz w:val="24"/>
        </w:rPr>
        <w:t>www.journals.sagepub.com</w:t>
      </w:r>
      <w:r>
        <w:rPr>
          <w:spacing w:val="-2"/>
          <w:sz w:val="24"/>
        </w:rPr>
        <w:fldChar w:fldCharType="end"/>
      </w:r>
    </w:p>
    <w:p w14:paraId="3DD2E242">
      <w:pPr>
        <w:pStyle w:val="11"/>
        <w:numPr>
          <w:ilvl w:val="0"/>
          <w:numId w:val="24"/>
        </w:numPr>
        <w:tabs>
          <w:tab w:val="left" w:pos="824"/>
        </w:tabs>
        <w:spacing w:before="237" w:after="0" w:line="360" w:lineRule="auto"/>
        <w:ind w:left="360" w:right="1071" w:firstLine="0"/>
        <w:jc w:val="both"/>
        <w:rPr>
          <w:sz w:val="24"/>
        </w:rPr>
      </w:pPr>
      <w:r>
        <w:rPr>
          <w:sz w:val="24"/>
        </w:rPr>
        <w:t>P. Wilson, “Artificial</w:t>
      </w:r>
      <w:r>
        <w:rPr>
          <w:spacing w:val="-4"/>
          <w:sz w:val="24"/>
        </w:rPr>
        <w:t xml:space="preserve"> </w:t>
      </w:r>
      <w:r>
        <w:rPr>
          <w:sz w:val="24"/>
        </w:rPr>
        <w:t xml:space="preserve">Intelligence in Fraud Prevention: A Case Study,” </w:t>
      </w:r>
      <w:r>
        <w:rPr>
          <w:i/>
          <w:sz w:val="24"/>
        </w:rPr>
        <w:t>Journal of Artificial Intelligence Research</w:t>
      </w:r>
      <w:r>
        <w:rPr>
          <w:sz w:val="24"/>
        </w:rPr>
        <w:t xml:space="preserve">, vol. 58, pp. 101–116, 2023. Available: </w:t>
      </w:r>
      <w:r>
        <w:rPr>
          <w:color w:val="0461C1"/>
          <w:sz w:val="24"/>
          <w:u w:val="single" w:color="0461C1"/>
        </w:rPr>
        <w:t>https://</w:t>
      </w:r>
      <w:r>
        <w:fldChar w:fldCharType="begin"/>
      </w:r>
      <w:r>
        <w:instrText xml:space="preserve"> HYPERLINK "http://www.jair.org/" \h </w:instrText>
      </w:r>
      <w:r>
        <w:fldChar w:fldCharType="separate"/>
      </w:r>
      <w:r>
        <w:rPr>
          <w:color w:val="0461C1"/>
          <w:sz w:val="24"/>
          <w:u w:val="single" w:color="0461C1"/>
        </w:rPr>
        <w:t>www.jair.org</w:t>
      </w:r>
      <w:r>
        <w:rPr>
          <w:color w:val="0461C1"/>
          <w:sz w:val="24"/>
          <w:u w:val="single" w:color="0461C1"/>
        </w:rPr>
        <w:fldChar w:fldCharType="end"/>
      </w:r>
    </w:p>
    <w:p w14:paraId="07D80C23">
      <w:pPr>
        <w:pStyle w:val="11"/>
        <w:numPr>
          <w:ilvl w:val="0"/>
          <w:numId w:val="24"/>
        </w:numPr>
        <w:tabs>
          <w:tab w:val="left" w:pos="824"/>
        </w:tabs>
        <w:spacing w:before="239" w:after="0" w:line="360" w:lineRule="auto"/>
        <w:ind w:left="360" w:right="1181" w:firstLine="0"/>
        <w:jc w:val="left"/>
        <w:rPr>
          <w:sz w:val="24"/>
        </w:rPr>
      </w:pPr>
      <w:r>
        <w:rPr>
          <w:sz w:val="24"/>
        </w:rPr>
        <w:t>S.</w:t>
      </w:r>
      <w:r>
        <w:rPr>
          <w:spacing w:val="-7"/>
          <w:sz w:val="24"/>
        </w:rPr>
        <w:t xml:space="preserve"> </w:t>
      </w:r>
      <w:r>
        <w:rPr>
          <w:sz w:val="24"/>
        </w:rPr>
        <w:t>Thomas,</w:t>
      </w:r>
      <w:r>
        <w:rPr>
          <w:spacing w:val="-3"/>
          <w:sz w:val="24"/>
        </w:rPr>
        <w:t xml:space="preserve"> </w:t>
      </w:r>
      <w:r>
        <w:rPr>
          <w:sz w:val="24"/>
        </w:rPr>
        <w:t>“Feature</w:t>
      </w:r>
      <w:r>
        <w:rPr>
          <w:spacing w:val="-5"/>
          <w:sz w:val="24"/>
        </w:rPr>
        <w:t xml:space="preserve"> </w:t>
      </w:r>
      <w:r>
        <w:rPr>
          <w:sz w:val="24"/>
        </w:rPr>
        <w:t>Selection</w:t>
      </w:r>
      <w:r>
        <w:rPr>
          <w:spacing w:val="-4"/>
          <w:sz w:val="24"/>
        </w:rPr>
        <w:t xml:space="preserve"> </w:t>
      </w:r>
      <w:r>
        <w:rPr>
          <w:sz w:val="24"/>
        </w:rPr>
        <w:t>for</w:t>
      </w:r>
      <w:r>
        <w:rPr>
          <w:spacing w:val="-3"/>
          <w:sz w:val="24"/>
        </w:rPr>
        <w:t xml:space="preserve"> </w:t>
      </w:r>
      <w:r>
        <w:rPr>
          <w:sz w:val="24"/>
        </w:rPr>
        <w:t>Fraud</w:t>
      </w:r>
      <w:r>
        <w:rPr>
          <w:spacing w:val="-4"/>
          <w:sz w:val="24"/>
        </w:rPr>
        <w:t xml:space="preserve"> </w:t>
      </w:r>
      <w:r>
        <w:rPr>
          <w:sz w:val="24"/>
        </w:rPr>
        <w:t>Detection</w:t>
      </w:r>
      <w:r>
        <w:rPr>
          <w:spacing w:val="-4"/>
          <w:sz w:val="24"/>
        </w:rPr>
        <w:t xml:space="preserve"> </w:t>
      </w:r>
      <w:r>
        <w:rPr>
          <w:sz w:val="24"/>
        </w:rPr>
        <w:t>in</w:t>
      </w:r>
      <w:r>
        <w:rPr>
          <w:spacing w:val="-9"/>
          <w:sz w:val="24"/>
        </w:rPr>
        <w:t xml:space="preserve"> </w:t>
      </w:r>
      <w:r>
        <w:rPr>
          <w:sz w:val="24"/>
        </w:rPr>
        <w:t>Online</w:t>
      </w:r>
      <w:r>
        <w:rPr>
          <w:spacing w:val="-5"/>
          <w:sz w:val="24"/>
        </w:rPr>
        <w:t xml:space="preserve"> </w:t>
      </w:r>
      <w:r>
        <w:rPr>
          <w:sz w:val="24"/>
        </w:rPr>
        <w:t xml:space="preserve">Transactions,” </w:t>
      </w:r>
      <w:r>
        <w:rPr>
          <w:i/>
          <w:sz w:val="24"/>
        </w:rPr>
        <w:t>Computational Intelligence and Neuroscience</w:t>
      </w:r>
      <w:r>
        <w:rPr>
          <w:sz w:val="24"/>
        </w:rPr>
        <w:t xml:space="preserve">, vol. 2022, pp. 1–13, 2022. Available: </w:t>
      </w:r>
      <w:r>
        <w:rPr>
          <w:color w:val="0461C1"/>
          <w:sz w:val="24"/>
          <w:u w:val="single" w:color="0461C1"/>
        </w:rPr>
        <w:t>https://</w:t>
      </w:r>
      <w:r>
        <w:fldChar w:fldCharType="begin"/>
      </w:r>
      <w:r>
        <w:instrText xml:space="preserve"> HYPERLINK "http://www.hindawi.com/" \h </w:instrText>
      </w:r>
      <w:r>
        <w:fldChar w:fldCharType="separate"/>
      </w:r>
      <w:r>
        <w:rPr>
          <w:color w:val="0461C1"/>
          <w:sz w:val="24"/>
          <w:u w:val="single" w:color="0461C1"/>
        </w:rPr>
        <w:t>www.hindawi.com</w:t>
      </w:r>
      <w:r>
        <w:rPr>
          <w:color w:val="0461C1"/>
          <w:sz w:val="24"/>
          <w:u w:val="single" w:color="0461C1"/>
        </w:rPr>
        <w:fldChar w:fldCharType="end"/>
      </w:r>
    </w:p>
    <w:p w14:paraId="314AA34C">
      <w:pPr>
        <w:pStyle w:val="11"/>
        <w:numPr>
          <w:ilvl w:val="0"/>
          <w:numId w:val="24"/>
        </w:numPr>
        <w:tabs>
          <w:tab w:val="left" w:pos="887"/>
        </w:tabs>
        <w:spacing w:before="242" w:after="0" w:line="357" w:lineRule="auto"/>
        <w:ind w:left="360" w:right="1074" w:firstLine="0"/>
        <w:jc w:val="both"/>
        <w:rPr>
          <w:sz w:val="24"/>
        </w:rPr>
      </w:pPr>
      <w:r>
        <w:rPr>
          <w:sz w:val="24"/>
        </w:rPr>
        <w:t xml:space="preserve">D. Garcia, “A Hybrid Deep Learning Model for Detecting Financial Fraud,” </w:t>
      </w:r>
      <w:r>
        <w:rPr>
          <w:i/>
          <w:sz w:val="24"/>
        </w:rPr>
        <w:t>Neural Computing and Applications</w:t>
      </w:r>
      <w:r>
        <w:rPr>
          <w:sz w:val="24"/>
        </w:rPr>
        <w:t xml:space="preserve">, vol. 35, no. 7, pp. 1521–1535, 2023. Available: </w:t>
      </w:r>
      <w:r>
        <w:rPr>
          <w:color w:val="0461C1"/>
          <w:spacing w:val="-2"/>
          <w:sz w:val="24"/>
          <w:u w:val="single" w:color="0461C1"/>
        </w:rPr>
        <w:t>https://</w:t>
      </w:r>
      <w:r>
        <w:fldChar w:fldCharType="begin"/>
      </w:r>
      <w:r>
        <w:instrText xml:space="preserve"> HYPERLINK "http://www.springer.com/" \h </w:instrText>
      </w:r>
      <w:r>
        <w:fldChar w:fldCharType="separate"/>
      </w:r>
      <w:r>
        <w:rPr>
          <w:color w:val="0461C1"/>
          <w:spacing w:val="-2"/>
          <w:sz w:val="24"/>
          <w:u w:val="single" w:color="0461C1"/>
        </w:rPr>
        <w:t>www.springer.com</w:t>
      </w:r>
      <w:r>
        <w:rPr>
          <w:color w:val="0461C1"/>
          <w:spacing w:val="-2"/>
          <w:sz w:val="24"/>
          <w:u w:val="single" w:color="0461C1"/>
        </w:rPr>
        <w:fldChar w:fldCharType="end"/>
      </w:r>
    </w:p>
    <w:p w14:paraId="620E97FC">
      <w:pPr>
        <w:pStyle w:val="11"/>
        <w:numPr>
          <w:ilvl w:val="0"/>
          <w:numId w:val="24"/>
        </w:numPr>
        <w:tabs>
          <w:tab w:val="left" w:pos="829"/>
        </w:tabs>
        <w:spacing w:before="250" w:after="0" w:line="360" w:lineRule="auto"/>
        <w:ind w:left="360" w:right="1072" w:firstLine="0"/>
        <w:jc w:val="both"/>
        <w:rPr>
          <w:sz w:val="24"/>
        </w:rPr>
      </w:pPr>
      <w:r>
        <w:rPr>
          <w:sz w:val="24"/>
        </w:rPr>
        <w:t xml:space="preserve">M. El-Sayed, “Fraud Detection in Digital Payments Using Reinforcement Learning,” </w:t>
      </w:r>
      <w:r>
        <w:rPr>
          <w:i/>
          <w:sz w:val="24"/>
        </w:rPr>
        <w:t>IEEE Transactions on Systems, Man, and Cybernetics</w:t>
      </w:r>
      <w:r>
        <w:rPr>
          <w:sz w:val="24"/>
        </w:rPr>
        <w:t xml:space="preserve">, vol. 53, no. 2, pp. 874–888, 2023. Available: </w:t>
      </w:r>
      <w:r>
        <w:rPr>
          <w:color w:val="0461C1"/>
          <w:spacing w:val="-2"/>
          <w:sz w:val="24"/>
          <w:u w:val="single" w:color="0461C1"/>
        </w:rPr>
        <w:t>https://ieeexplore.ieee.org</w:t>
      </w:r>
    </w:p>
    <w:p w14:paraId="3D3650FE">
      <w:pPr>
        <w:pStyle w:val="11"/>
        <w:numPr>
          <w:ilvl w:val="0"/>
          <w:numId w:val="24"/>
        </w:numPr>
        <w:tabs>
          <w:tab w:val="left" w:pos="834"/>
        </w:tabs>
        <w:spacing w:before="237" w:after="0" w:line="360" w:lineRule="auto"/>
        <w:ind w:left="360" w:right="1081" w:firstLine="0"/>
        <w:jc w:val="both"/>
        <w:rPr>
          <w:sz w:val="24"/>
        </w:rPr>
      </w:pPr>
      <w:r>
        <w:rPr>
          <w:sz w:val="24"/>
        </w:rPr>
        <w:t xml:space="preserve">K. Yadav and B. Sharma, “Credit Card Fraud Detection Using XGBoost and LightGBM,” </w:t>
      </w:r>
      <w:r>
        <w:rPr>
          <w:i/>
          <w:sz w:val="24"/>
        </w:rPr>
        <w:t>Journal of Computational Intelligence</w:t>
      </w:r>
      <w:r>
        <w:rPr>
          <w:sz w:val="24"/>
        </w:rPr>
        <w:t xml:space="preserve">, vol. 27, pp. 512–528, 2023. Available: </w:t>
      </w:r>
      <w:r>
        <w:rPr>
          <w:color w:val="0461C1"/>
          <w:spacing w:val="-2"/>
          <w:sz w:val="24"/>
          <w:u w:val="single" w:color="0461C1"/>
        </w:rPr>
        <w:t>https://</w:t>
      </w:r>
      <w:r>
        <w:fldChar w:fldCharType="begin"/>
      </w:r>
      <w:r>
        <w:instrText xml:space="preserve"> HYPERLINK "http://www.sciencedirect.com/" \h </w:instrText>
      </w:r>
      <w:r>
        <w:fldChar w:fldCharType="separate"/>
      </w:r>
      <w:r>
        <w:rPr>
          <w:color w:val="0461C1"/>
          <w:spacing w:val="-2"/>
          <w:sz w:val="24"/>
          <w:u w:val="single" w:color="0461C1"/>
        </w:rPr>
        <w:t>www.sciencedirect.com</w:t>
      </w:r>
      <w:r>
        <w:rPr>
          <w:color w:val="0461C1"/>
          <w:spacing w:val="-2"/>
          <w:sz w:val="24"/>
          <w:u w:val="single" w:color="0461C1"/>
        </w:rPr>
        <w:fldChar w:fldCharType="end"/>
      </w:r>
    </w:p>
    <w:p w14:paraId="238B1067">
      <w:pPr>
        <w:pStyle w:val="11"/>
        <w:numPr>
          <w:ilvl w:val="0"/>
          <w:numId w:val="24"/>
        </w:numPr>
        <w:tabs>
          <w:tab w:val="left" w:pos="839"/>
        </w:tabs>
        <w:spacing w:before="237" w:after="0" w:line="360" w:lineRule="auto"/>
        <w:ind w:left="360" w:right="1303" w:firstLine="0"/>
        <w:jc w:val="left"/>
        <w:rPr>
          <w:sz w:val="24"/>
        </w:rPr>
      </w:pPr>
      <w:r>
        <w:rPr>
          <w:sz w:val="24"/>
        </w:rPr>
        <w:t>R.</w:t>
      </w:r>
      <w:r>
        <w:rPr>
          <w:spacing w:val="-2"/>
          <w:sz w:val="24"/>
        </w:rPr>
        <w:t xml:space="preserve"> </w:t>
      </w:r>
      <w:r>
        <w:rPr>
          <w:sz w:val="24"/>
        </w:rPr>
        <w:t>Mehta,</w:t>
      </w:r>
      <w:r>
        <w:rPr>
          <w:spacing w:val="-2"/>
          <w:sz w:val="24"/>
        </w:rPr>
        <w:t xml:space="preserve"> </w:t>
      </w:r>
      <w:r>
        <w:rPr>
          <w:sz w:val="24"/>
        </w:rPr>
        <w:t>“Predicting</w:t>
      </w:r>
      <w:r>
        <w:rPr>
          <w:spacing w:val="-4"/>
          <w:sz w:val="24"/>
        </w:rPr>
        <w:t xml:space="preserve"> </w:t>
      </w:r>
      <w:r>
        <w:rPr>
          <w:sz w:val="24"/>
        </w:rPr>
        <w:t>Online</w:t>
      </w:r>
      <w:r>
        <w:rPr>
          <w:spacing w:val="-5"/>
          <w:sz w:val="24"/>
        </w:rPr>
        <w:t xml:space="preserve"> </w:t>
      </w:r>
      <w:r>
        <w:rPr>
          <w:sz w:val="24"/>
        </w:rPr>
        <w:t>Transaction</w:t>
      </w:r>
      <w:r>
        <w:rPr>
          <w:spacing w:val="-8"/>
          <w:sz w:val="24"/>
        </w:rPr>
        <w:t xml:space="preserve"> </w:t>
      </w:r>
      <w:r>
        <w:rPr>
          <w:sz w:val="24"/>
        </w:rPr>
        <w:t>Fraud</w:t>
      </w:r>
      <w:r>
        <w:rPr>
          <w:spacing w:val="-4"/>
          <w:sz w:val="24"/>
        </w:rPr>
        <w:t xml:space="preserve"> </w:t>
      </w:r>
      <w:r>
        <w:rPr>
          <w:sz w:val="24"/>
        </w:rPr>
        <w:t>Using</w:t>
      </w:r>
      <w:r>
        <w:rPr>
          <w:spacing w:val="-4"/>
          <w:sz w:val="24"/>
        </w:rPr>
        <w:t xml:space="preserve"> </w:t>
      </w:r>
      <w:r>
        <w:rPr>
          <w:sz w:val="24"/>
        </w:rPr>
        <w:t>Neural</w:t>
      </w:r>
      <w:r>
        <w:rPr>
          <w:spacing w:val="-12"/>
          <w:sz w:val="24"/>
        </w:rPr>
        <w:t xml:space="preserve"> </w:t>
      </w:r>
      <w:r>
        <w:rPr>
          <w:sz w:val="24"/>
        </w:rPr>
        <w:t>Networks,”</w:t>
      </w:r>
      <w:r>
        <w:rPr>
          <w:spacing w:val="-1"/>
          <w:sz w:val="24"/>
        </w:rPr>
        <w:t xml:space="preserve"> </w:t>
      </w:r>
      <w:r>
        <w:rPr>
          <w:i/>
          <w:sz w:val="24"/>
        </w:rPr>
        <w:t>Expert</w:t>
      </w:r>
      <w:r>
        <w:rPr>
          <w:i/>
          <w:spacing w:val="-4"/>
          <w:sz w:val="24"/>
        </w:rPr>
        <w:t xml:space="preserve"> </w:t>
      </w:r>
      <w:r>
        <w:rPr>
          <w:i/>
          <w:sz w:val="24"/>
        </w:rPr>
        <w:t>Systems with Applications</w:t>
      </w:r>
      <w:r>
        <w:rPr>
          <w:sz w:val="24"/>
        </w:rPr>
        <w:t xml:space="preserve">, vol. 211, pp. 119479, 2022. Available: </w:t>
      </w:r>
      <w:r>
        <w:rPr>
          <w:color w:val="0461C1"/>
          <w:sz w:val="24"/>
          <w:u w:val="single" w:color="0461C1"/>
        </w:rPr>
        <w:t>https://</w:t>
      </w:r>
      <w:r>
        <w:fldChar w:fldCharType="begin"/>
      </w:r>
      <w:r>
        <w:instrText xml:space="preserve"> HYPERLINK "http://www.elsevier.com/" \h </w:instrText>
      </w:r>
      <w:r>
        <w:fldChar w:fldCharType="separate"/>
      </w:r>
      <w:r>
        <w:rPr>
          <w:color w:val="0461C1"/>
          <w:sz w:val="24"/>
          <w:u w:val="single" w:color="0461C1"/>
        </w:rPr>
        <w:t>www.elsevier.com</w:t>
      </w:r>
      <w:r>
        <w:rPr>
          <w:color w:val="0461C1"/>
          <w:sz w:val="24"/>
          <w:u w:val="single" w:color="0461C1"/>
        </w:rPr>
        <w:fldChar w:fldCharType="end"/>
      </w:r>
    </w:p>
    <w:p w14:paraId="4CED09AB">
      <w:pPr>
        <w:pStyle w:val="11"/>
        <w:spacing w:after="0" w:line="360" w:lineRule="auto"/>
        <w:jc w:val="left"/>
        <w:rPr>
          <w:sz w:val="24"/>
        </w:rPr>
        <w:sectPr>
          <w:pgSz w:w="12240" w:h="15840"/>
          <w:pgMar w:top="1360" w:right="360" w:bottom="1340" w:left="1080" w:header="0" w:footer="1159" w:gutter="0"/>
          <w:cols w:space="720" w:num="1"/>
        </w:sectPr>
      </w:pPr>
    </w:p>
    <w:p w14:paraId="7192EE2E">
      <w:pPr>
        <w:pStyle w:val="11"/>
        <w:numPr>
          <w:ilvl w:val="0"/>
          <w:numId w:val="24"/>
        </w:numPr>
        <w:tabs>
          <w:tab w:val="left" w:pos="839"/>
        </w:tabs>
        <w:spacing w:before="77" w:after="0" w:line="357" w:lineRule="auto"/>
        <w:ind w:left="360" w:right="1068" w:firstLine="0"/>
        <w:jc w:val="both"/>
        <w:rPr>
          <w:b/>
          <w:sz w:val="24"/>
        </w:rPr>
      </w:pPr>
      <w:r>
        <w:rPr>
          <w:sz w:val="24"/>
        </w:rPr>
        <w:t xml:space="preserve">S. Patel and M. Kumar, “Hybrid Deep Learning for Real-Time Fraud Detection in Online Payments,” </w:t>
      </w:r>
      <w:r>
        <w:rPr>
          <w:i/>
          <w:sz w:val="24"/>
        </w:rPr>
        <w:t>IEEE Transactions on Information Forensics and Security</w:t>
      </w:r>
      <w:r>
        <w:rPr>
          <w:sz w:val="24"/>
        </w:rPr>
        <w:t xml:space="preserve">, vol. 18, pp. 3456–3471, 2023. Available: </w:t>
      </w:r>
      <w:r>
        <w:rPr>
          <w:color w:val="0461C1"/>
          <w:sz w:val="24"/>
          <w:u w:val="single" w:color="0461C1"/>
        </w:rPr>
        <w:t>https://ieeexplore.ieee.org</w:t>
      </w:r>
    </w:p>
    <w:p w14:paraId="6C3393F5">
      <w:pPr>
        <w:pStyle w:val="11"/>
        <w:numPr>
          <w:ilvl w:val="0"/>
          <w:numId w:val="24"/>
        </w:numPr>
        <w:tabs>
          <w:tab w:val="left" w:pos="863"/>
        </w:tabs>
        <w:spacing w:before="245" w:after="0" w:line="360" w:lineRule="auto"/>
        <w:ind w:left="360" w:right="1081" w:firstLine="0"/>
        <w:jc w:val="both"/>
        <w:rPr>
          <w:b/>
          <w:sz w:val="24"/>
        </w:rPr>
      </w:pPr>
      <w:r>
        <w:rPr>
          <w:sz w:val="24"/>
        </w:rPr>
        <w:t xml:space="preserve">L. Zhang and X. Wei, “Graph Neural Networks for Online Payment Fraud Detection,” </w:t>
      </w:r>
      <w:r>
        <w:rPr>
          <w:i/>
          <w:sz w:val="24"/>
        </w:rPr>
        <w:t>Journal of Machine Learning Research</w:t>
      </w:r>
      <w:r>
        <w:rPr>
          <w:sz w:val="24"/>
        </w:rPr>
        <w:t xml:space="preserve">, vol. 24, no. 5, pp. 1–18, 2023. Available: </w:t>
      </w:r>
      <w:r>
        <w:rPr>
          <w:color w:val="0461C1"/>
          <w:spacing w:val="-2"/>
          <w:sz w:val="24"/>
          <w:u w:val="single" w:color="0461C1"/>
        </w:rPr>
        <w:t>https://</w:t>
      </w:r>
      <w:r>
        <w:fldChar w:fldCharType="begin"/>
      </w:r>
      <w:r>
        <w:instrText xml:space="preserve"> HYPERLINK "http://www.jmlr.org/" \h </w:instrText>
      </w:r>
      <w:r>
        <w:fldChar w:fldCharType="separate"/>
      </w:r>
      <w:r>
        <w:rPr>
          <w:color w:val="0461C1"/>
          <w:spacing w:val="-2"/>
          <w:sz w:val="24"/>
          <w:u w:val="single" w:color="0461C1"/>
        </w:rPr>
        <w:t>www.jmlr.org</w:t>
      </w:r>
      <w:r>
        <w:rPr>
          <w:color w:val="0461C1"/>
          <w:spacing w:val="-2"/>
          <w:sz w:val="24"/>
          <w:u w:val="single" w:color="0461C1"/>
        </w:rPr>
        <w:fldChar w:fldCharType="end"/>
      </w:r>
    </w:p>
    <w:p w14:paraId="7D9C57F7">
      <w:pPr>
        <w:pStyle w:val="11"/>
        <w:numPr>
          <w:ilvl w:val="0"/>
          <w:numId w:val="24"/>
        </w:numPr>
        <w:tabs>
          <w:tab w:val="left" w:pos="834"/>
        </w:tabs>
        <w:spacing w:before="237" w:after="0" w:line="360" w:lineRule="auto"/>
        <w:ind w:left="360" w:right="1086" w:firstLine="0"/>
        <w:jc w:val="both"/>
        <w:rPr>
          <w:b/>
          <w:sz w:val="24"/>
        </w:rPr>
      </w:pPr>
      <w:r>
        <w:rPr>
          <w:sz w:val="24"/>
        </w:rPr>
        <w:t>A. Roy and T. Bose, “Anomaly Detection in Online Transactions Using Autoencoders and Isolation</w:t>
      </w:r>
      <w:r>
        <w:rPr>
          <w:spacing w:val="40"/>
          <w:sz w:val="24"/>
        </w:rPr>
        <w:t xml:space="preserve"> </w:t>
      </w:r>
      <w:r>
        <w:rPr>
          <w:sz w:val="24"/>
        </w:rPr>
        <w:t>Forests,”</w:t>
      </w:r>
      <w:r>
        <w:rPr>
          <w:spacing w:val="40"/>
          <w:sz w:val="24"/>
        </w:rPr>
        <w:t xml:space="preserve"> </w:t>
      </w:r>
      <w:r>
        <w:rPr>
          <w:i/>
          <w:sz w:val="24"/>
        </w:rPr>
        <w:t>ACM</w:t>
      </w:r>
      <w:r>
        <w:rPr>
          <w:i/>
          <w:spacing w:val="40"/>
          <w:sz w:val="24"/>
        </w:rPr>
        <w:t xml:space="preserve"> </w:t>
      </w:r>
      <w:r>
        <w:rPr>
          <w:i/>
          <w:sz w:val="24"/>
        </w:rPr>
        <w:t>Transactions</w:t>
      </w:r>
      <w:r>
        <w:rPr>
          <w:i/>
          <w:spacing w:val="40"/>
          <w:sz w:val="24"/>
        </w:rPr>
        <w:t xml:space="preserve"> </w:t>
      </w:r>
      <w:r>
        <w:rPr>
          <w:i/>
          <w:sz w:val="24"/>
        </w:rPr>
        <w:t>on</w:t>
      </w:r>
      <w:r>
        <w:rPr>
          <w:i/>
          <w:spacing w:val="40"/>
          <w:sz w:val="24"/>
        </w:rPr>
        <w:t xml:space="preserve"> </w:t>
      </w:r>
      <w:r>
        <w:rPr>
          <w:i/>
          <w:sz w:val="24"/>
        </w:rPr>
        <w:t>Cybersecurity</w:t>
      </w:r>
      <w:r>
        <w:rPr>
          <w:sz w:val="24"/>
        </w:rPr>
        <w:t>,</w:t>
      </w:r>
      <w:r>
        <w:rPr>
          <w:spacing w:val="40"/>
          <w:sz w:val="24"/>
        </w:rPr>
        <w:t xml:space="preserve"> </w:t>
      </w:r>
      <w:r>
        <w:rPr>
          <w:sz w:val="24"/>
        </w:rPr>
        <w:t>vol.</w:t>
      </w:r>
      <w:r>
        <w:rPr>
          <w:spacing w:val="40"/>
          <w:sz w:val="24"/>
        </w:rPr>
        <w:t xml:space="preserve"> </w:t>
      </w:r>
      <w:r>
        <w:rPr>
          <w:sz w:val="24"/>
        </w:rPr>
        <w:t>15,</w:t>
      </w:r>
      <w:r>
        <w:rPr>
          <w:spacing w:val="40"/>
          <w:sz w:val="24"/>
        </w:rPr>
        <w:t xml:space="preserve"> </w:t>
      </w:r>
      <w:r>
        <w:rPr>
          <w:sz w:val="24"/>
        </w:rPr>
        <w:t>no.</w:t>
      </w:r>
      <w:r>
        <w:rPr>
          <w:spacing w:val="40"/>
          <w:sz w:val="24"/>
        </w:rPr>
        <w:t xml:space="preserve"> </w:t>
      </w:r>
      <w:r>
        <w:rPr>
          <w:sz w:val="24"/>
        </w:rPr>
        <w:t>2,</w:t>
      </w:r>
      <w:r>
        <w:rPr>
          <w:spacing w:val="40"/>
          <w:sz w:val="24"/>
        </w:rPr>
        <w:t xml:space="preserve"> </w:t>
      </w:r>
      <w:r>
        <w:rPr>
          <w:sz w:val="24"/>
        </w:rPr>
        <w:t>pp.</w:t>
      </w:r>
      <w:r>
        <w:rPr>
          <w:spacing w:val="40"/>
          <w:sz w:val="24"/>
        </w:rPr>
        <w:t xml:space="preserve"> </w:t>
      </w:r>
      <w:r>
        <w:rPr>
          <w:sz w:val="24"/>
        </w:rPr>
        <w:t>256–278,</w:t>
      </w:r>
      <w:r>
        <w:rPr>
          <w:spacing w:val="40"/>
          <w:sz w:val="24"/>
        </w:rPr>
        <w:t xml:space="preserve"> </w:t>
      </w:r>
      <w:r>
        <w:rPr>
          <w:sz w:val="24"/>
        </w:rPr>
        <w:t>2022.</w:t>
      </w:r>
    </w:p>
    <w:p w14:paraId="0F2B7E9E">
      <w:pPr>
        <w:pStyle w:val="9"/>
        <w:spacing w:before="3"/>
        <w:ind w:left="360"/>
      </w:pPr>
      <w:r>
        <w:t>Available:</w:t>
      </w:r>
      <w:r>
        <w:rPr>
          <w:spacing w:val="-11"/>
        </w:rPr>
        <w:t xml:space="preserve"> </w:t>
      </w:r>
      <w:r>
        <w:rPr>
          <w:spacing w:val="-2"/>
        </w:rPr>
        <w:t>https://dl.acm.org</w:t>
      </w:r>
    </w:p>
    <w:p w14:paraId="219ACEC5">
      <w:pPr>
        <w:pStyle w:val="9"/>
        <w:spacing w:before="96"/>
      </w:pPr>
    </w:p>
    <w:p w14:paraId="0E3B00C9">
      <w:pPr>
        <w:pStyle w:val="11"/>
        <w:numPr>
          <w:ilvl w:val="0"/>
          <w:numId w:val="24"/>
        </w:numPr>
        <w:tabs>
          <w:tab w:val="left" w:pos="868"/>
        </w:tabs>
        <w:spacing w:before="0" w:after="0" w:line="360" w:lineRule="auto"/>
        <w:ind w:left="360" w:right="1079" w:firstLine="0"/>
        <w:jc w:val="both"/>
        <w:rPr>
          <w:b/>
          <w:sz w:val="24"/>
        </w:rPr>
      </w:pPr>
      <w:r>
        <w:rPr>
          <w:sz w:val="24"/>
        </w:rPr>
        <w:t xml:space="preserve">N. Gupta, “Real-Time Online Fraud Detection Using Reinforcement Learning,” </w:t>
      </w:r>
      <w:r>
        <w:rPr>
          <w:i/>
          <w:sz w:val="24"/>
        </w:rPr>
        <w:t>Expert Systems with Applications</w:t>
      </w:r>
      <w:r>
        <w:rPr>
          <w:sz w:val="24"/>
        </w:rPr>
        <w:t>, vol. 219, pp. 120982, 2023. Available:</w:t>
      </w:r>
      <w:r>
        <w:rPr>
          <w:spacing w:val="80"/>
          <w:w w:val="150"/>
          <w:sz w:val="24"/>
        </w:rPr>
        <w:t xml:space="preserve"> </w:t>
      </w:r>
      <w:r>
        <w:rPr>
          <w:color w:val="0461C1"/>
          <w:spacing w:val="-2"/>
          <w:sz w:val="24"/>
          <w:u w:val="single" w:color="0461C1"/>
        </w:rPr>
        <w:t>https://</w:t>
      </w:r>
      <w:r>
        <w:fldChar w:fldCharType="begin"/>
      </w:r>
      <w:r>
        <w:instrText xml:space="preserve"> HYPERLINK "http://www.sciencedirect.com/" \h </w:instrText>
      </w:r>
      <w:r>
        <w:fldChar w:fldCharType="separate"/>
      </w:r>
      <w:r>
        <w:rPr>
          <w:color w:val="0461C1"/>
          <w:spacing w:val="-2"/>
          <w:sz w:val="24"/>
          <w:u w:val="single" w:color="0461C1"/>
        </w:rPr>
        <w:t>www.sciencedirect.com</w:t>
      </w:r>
      <w:r>
        <w:rPr>
          <w:color w:val="0461C1"/>
          <w:spacing w:val="-2"/>
          <w:sz w:val="24"/>
          <w:u w:val="single" w:color="0461C1"/>
        </w:rPr>
        <w:fldChar w:fldCharType="end"/>
      </w:r>
    </w:p>
    <w:p w14:paraId="674B5894">
      <w:pPr>
        <w:pStyle w:val="11"/>
        <w:numPr>
          <w:ilvl w:val="0"/>
          <w:numId w:val="24"/>
        </w:numPr>
        <w:tabs>
          <w:tab w:val="left" w:pos="844"/>
        </w:tabs>
        <w:spacing w:before="242" w:after="0" w:line="360" w:lineRule="auto"/>
        <w:ind w:left="360" w:right="1075" w:firstLine="0"/>
        <w:jc w:val="both"/>
        <w:rPr>
          <w:b/>
          <w:sz w:val="24"/>
        </w:rPr>
      </w:pPr>
      <w:r>
        <w:rPr>
          <w:sz w:val="24"/>
        </w:rPr>
        <w:t xml:space="preserve">H. Lee and J. Park, “Blockchain-Based Secure Payment Fraud Prevention,” </w:t>
      </w:r>
      <w:r>
        <w:rPr>
          <w:i/>
          <w:sz w:val="24"/>
        </w:rPr>
        <w:t>International Journal of Financial Technology &amp; Innovation</w:t>
      </w:r>
      <w:r>
        <w:rPr>
          <w:sz w:val="24"/>
        </w:rPr>
        <w:t xml:space="preserve">, vol. 10, no. 4, pp. 89–102, 2023. Available: </w:t>
      </w:r>
      <w:r>
        <w:rPr>
          <w:color w:val="0461C1"/>
          <w:spacing w:val="-2"/>
          <w:sz w:val="24"/>
          <w:u w:val="single" w:color="0461C1"/>
        </w:rPr>
        <w:t>https://</w:t>
      </w:r>
      <w:r>
        <w:fldChar w:fldCharType="begin"/>
      </w:r>
      <w:r>
        <w:instrText xml:space="preserve"> HYPERLINK "http://www.springer.com/" \h </w:instrText>
      </w:r>
      <w:r>
        <w:fldChar w:fldCharType="separate"/>
      </w:r>
      <w:r>
        <w:rPr>
          <w:color w:val="0461C1"/>
          <w:spacing w:val="-2"/>
          <w:sz w:val="24"/>
          <w:u w:val="single" w:color="0461C1"/>
        </w:rPr>
        <w:t>www.springer.com</w:t>
      </w:r>
      <w:r>
        <w:rPr>
          <w:color w:val="0461C1"/>
          <w:spacing w:val="-2"/>
          <w:sz w:val="24"/>
          <w:u w:val="single" w:color="0461C1"/>
        </w:rPr>
        <w:fldChar w:fldCharType="end"/>
      </w:r>
    </w:p>
    <w:p w14:paraId="4ACC266E">
      <w:pPr>
        <w:pStyle w:val="11"/>
        <w:numPr>
          <w:ilvl w:val="0"/>
          <w:numId w:val="24"/>
        </w:numPr>
        <w:tabs>
          <w:tab w:val="left" w:pos="824"/>
        </w:tabs>
        <w:spacing w:before="241" w:after="0" w:line="360" w:lineRule="auto"/>
        <w:ind w:left="360" w:right="1072" w:firstLine="0"/>
        <w:jc w:val="both"/>
        <w:rPr>
          <w:b/>
          <w:sz w:val="24"/>
        </w:rPr>
      </w:pPr>
      <w:r>
        <w:rPr>
          <w:sz w:val="24"/>
        </w:rPr>
        <w:t>R. Mehta and V. Singh, “A</w:t>
      </w:r>
      <w:r>
        <w:rPr>
          <w:spacing w:val="-2"/>
          <w:sz w:val="24"/>
        </w:rPr>
        <w:t xml:space="preserve"> </w:t>
      </w:r>
      <w:r>
        <w:rPr>
          <w:sz w:val="24"/>
        </w:rPr>
        <w:t>Comparative Study</w:t>
      </w:r>
      <w:r>
        <w:rPr>
          <w:spacing w:val="-6"/>
          <w:sz w:val="24"/>
        </w:rPr>
        <w:t xml:space="preserve"> </w:t>
      </w:r>
      <w:r>
        <w:rPr>
          <w:sz w:val="24"/>
        </w:rPr>
        <w:t>of</w:t>
      </w:r>
      <w:r>
        <w:rPr>
          <w:spacing w:val="-4"/>
          <w:sz w:val="24"/>
        </w:rPr>
        <w:t xml:space="preserve"> </w:t>
      </w:r>
      <w:r>
        <w:rPr>
          <w:sz w:val="24"/>
        </w:rPr>
        <w:t xml:space="preserve">Machine Learning Algorithms for Online Payment Fraud Detection,” </w:t>
      </w:r>
      <w:r>
        <w:rPr>
          <w:i/>
          <w:sz w:val="24"/>
        </w:rPr>
        <w:t>Journal of Big Data Analytics</w:t>
      </w:r>
      <w:r>
        <w:rPr>
          <w:sz w:val="24"/>
        </w:rPr>
        <w:t xml:space="preserve">, vol. 30, no. 7, pp. 1345–1362, 2022. Available: </w:t>
      </w:r>
      <w:r>
        <w:rPr>
          <w:color w:val="0461C1"/>
          <w:sz w:val="24"/>
          <w:u w:val="single" w:color="0461C1"/>
        </w:rPr>
        <w:t>https://link.springer.com</w:t>
      </w:r>
    </w:p>
    <w:p w14:paraId="344450B8">
      <w:pPr>
        <w:pStyle w:val="11"/>
        <w:numPr>
          <w:ilvl w:val="0"/>
          <w:numId w:val="24"/>
        </w:numPr>
        <w:tabs>
          <w:tab w:val="left" w:pos="834"/>
        </w:tabs>
        <w:spacing w:before="237" w:after="0" w:line="360" w:lineRule="auto"/>
        <w:ind w:left="360" w:right="1079" w:firstLine="0"/>
        <w:jc w:val="both"/>
        <w:rPr>
          <w:b/>
          <w:sz w:val="24"/>
        </w:rPr>
      </w:pPr>
      <w:r>
        <w:rPr>
          <w:sz w:val="24"/>
        </w:rPr>
        <w:t xml:space="preserve">M. Rodríguez et al., “CNN-LSTM Hybrid Models for Detecting Fraudulent Transactions,” </w:t>
      </w:r>
      <w:r>
        <w:rPr>
          <w:i/>
          <w:sz w:val="24"/>
        </w:rPr>
        <w:t>Neural Computing and Applications</w:t>
      </w:r>
      <w:r>
        <w:rPr>
          <w:sz w:val="24"/>
        </w:rPr>
        <w:t xml:space="preserve">, vol. 35, pp. 8751–8763, 2024. Available: </w:t>
      </w:r>
      <w:r>
        <w:rPr>
          <w:color w:val="0461C1"/>
          <w:spacing w:val="-2"/>
          <w:sz w:val="24"/>
          <w:u w:val="single" w:color="0461C1"/>
        </w:rPr>
        <w:t>https://link.springer.com</w:t>
      </w:r>
    </w:p>
    <w:p w14:paraId="60BC55A2">
      <w:pPr>
        <w:pStyle w:val="11"/>
        <w:spacing w:after="0" w:line="360" w:lineRule="auto"/>
        <w:jc w:val="both"/>
        <w:rPr>
          <w:b/>
          <w:sz w:val="24"/>
        </w:rPr>
        <w:sectPr>
          <w:pgSz w:w="12240" w:h="15840"/>
          <w:pgMar w:top="1360" w:right="360" w:bottom="1340" w:left="1080" w:header="0" w:footer="1159" w:gutter="0"/>
          <w:cols w:space="720" w:num="1"/>
        </w:sectPr>
      </w:pPr>
    </w:p>
    <w:p w14:paraId="05A592B8">
      <w:pPr>
        <w:pStyle w:val="2"/>
        <w:spacing w:before="61"/>
        <w:ind w:left="0" w:right="137"/>
        <w:jc w:val="center"/>
      </w:pPr>
      <w:r>
        <w:rPr>
          <w:color w:val="FF0000"/>
        </w:rPr>
        <w:t>Online</w:t>
      </w:r>
      <w:r>
        <w:rPr>
          <w:color w:val="FF0000"/>
          <w:spacing w:val="-10"/>
        </w:rPr>
        <w:t xml:space="preserve"> </w:t>
      </w:r>
      <w:r>
        <w:rPr>
          <w:color w:val="FF0000"/>
        </w:rPr>
        <w:t>Payment</w:t>
      </w:r>
      <w:r>
        <w:rPr>
          <w:color w:val="FF0000"/>
          <w:spacing w:val="-8"/>
        </w:rPr>
        <w:t xml:space="preserve"> </w:t>
      </w:r>
      <w:r>
        <w:rPr>
          <w:color w:val="FF0000"/>
        </w:rPr>
        <w:t>Fraud</w:t>
      </w:r>
      <w:r>
        <w:rPr>
          <w:color w:val="FF0000"/>
          <w:spacing w:val="-7"/>
        </w:rPr>
        <w:t xml:space="preserve"> </w:t>
      </w:r>
      <w:r>
        <w:rPr>
          <w:color w:val="FF0000"/>
          <w:spacing w:val="-2"/>
        </w:rPr>
        <w:t>Detection</w:t>
      </w:r>
    </w:p>
    <w:p w14:paraId="5C15D9CE">
      <w:pPr>
        <w:pStyle w:val="9"/>
        <w:spacing w:before="56"/>
        <w:rPr>
          <w:b/>
          <w:sz w:val="32"/>
        </w:rPr>
      </w:pPr>
    </w:p>
    <w:p w14:paraId="06070FF1">
      <w:pPr>
        <w:spacing w:before="0" w:line="237" w:lineRule="auto"/>
        <w:ind w:left="771" w:right="942" w:firstLine="0"/>
        <w:jc w:val="center"/>
        <w:rPr>
          <w:b/>
          <w:sz w:val="22"/>
        </w:rPr>
      </w:pPr>
      <w:r>
        <w:rPr>
          <w:b/>
          <w:sz w:val="22"/>
        </w:rPr>
        <w:t>A</w:t>
      </w:r>
      <w:r>
        <w:rPr>
          <w:b/>
          <w:spacing w:val="-2"/>
          <w:sz w:val="22"/>
        </w:rPr>
        <w:t xml:space="preserve"> </w:t>
      </w:r>
      <w:r>
        <w:rPr>
          <w:b/>
          <w:sz w:val="22"/>
        </w:rPr>
        <w:t>Capstone</w:t>
      </w:r>
      <w:r>
        <w:rPr>
          <w:b/>
          <w:spacing w:val="-3"/>
          <w:sz w:val="22"/>
        </w:rPr>
        <w:t xml:space="preserve"> </w:t>
      </w:r>
      <w:r>
        <w:rPr>
          <w:b/>
          <w:sz w:val="22"/>
        </w:rPr>
        <w:t>Project</w:t>
      </w:r>
      <w:r>
        <w:rPr>
          <w:b/>
          <w:spacing w:val="-3"/>
          <w:sz w:val="22"/>
        </w:rPr>
        <w:t xml:space="preserve"> </w:t>
      </w:r>
      <w:r>
        <w:rPr>
          <w:b/>
          <w:sz w:val="22"/>
        </w:rPr>
        <w:t>Report</w:t>
      </w:r>
      <w:r>
        <w:rPr>
          <w:b/>
          <w:spacing w:val="-3"/>
          <w:sz w:val="22"/>
        </w:rPr>
        <w:t xml:space="preserve"> </w:t>
      </w:r>
      <w:r>
        <w:rPr>
          <w:b/>
          <w:sz w:val="22"/>
        </w:rPr>
        <w:t>submitted</w:t>
      </w:r>
      <w:r>
        <w:rPr>
          <w:b/>
          <w:spacing w:val="-4"/>
          <w:sz w:val="22"/>
        </w:rPr>
        <w:t xml:space="preserve"> </w:t>
      </w:r>
      <w:r>
        <w:rPr>
          <w:b/>
          <w:sz w:val="22"/>
        </w:rPr>
        <w:t>in</w:t>
      </w:r>
      <w:r>
        <w:rPr>
          <w:b/>
          <w:spacing w:val="-4"/>
          <w:sz w:val="22"/>
        </w:rPr>
        <w:t xml:space="preserve"> </w:t>
      </w:r>
      <w:r>
        <w:rPr>
          <w:b/>
          <w:sz w:val="22"/>
        </w:rPr>
        <w:t>partial</w:t>
      </w:r>
      <w:r>
        <w:rPr>
          <w:b/>
          <w:spacing w:val="-5"/>
          <w:sz w:val="22"/>
        </w:rPr>
        <w:t xml:space="preserve"> </w:t>
      </w:r>
      <w:r>
        <w:rPr>
          <w:b/>
          <w:sz w:val="22"/>
        </w:rPr>
        <w:t>fulfilment</w:t>
      </w:r>
      <w:r>
        <w:rPr>
          <w:b/>
          <w:spacing w:val="-3"/>
          <w:sz w:val="22"/>
        </w:rPr>
        <w:t xml:space="preserve"> </w:t>
      </w:r>
      <w:r>
        <w:rPr>
          <w:b/>
          <w:sz w:val="22"/>
        </w:rPr>
        <w:t>of</w:t>
      </w:r>
      <w:r>
        <w:rPr>
          <w:b/>
          <w:spacing w:val="-7"/>
          <w:sz w:val="22"/>
        </w:rPr>
        <w:t xml:space="preserve"> </w:t>
      </w:r>
      <w:r>
        <w:rPr>
          <w:b/>
          <w:sz w:val="22"/>
        </w:rPr>
        <w:t>the</w:t>
      </w:r>
      <w:r>
        <w:rPr>
          <w:b/>
          <w:spacing w:val="-3"/>
          <w:sz w:val="22"/>
        </w:rPr>
        <w:t xml:space="preserve"> </w:t>
      </w:r>
      <w:r>
        <w:rPr>
          <w:b/>
          <w:sz w:val="22"/>
        </w:rPr>
        <w:t>requirements</w:t>
      </w:r>
      <w:r>
        <w:rPr>
          <w:b/>
          <w:spacing w:val="-1"/>
          <w:sz w:val="22"/>
        </w:rPr>
        <w:t xml:space="preserve"> </w:t>
      </w:r>
      <w:r>
        <w:rPr>
          <w:b/>
          <w:sz w:val="22"/>
        </w:rPr>
        <w:t>for</w:t>
      </w:r>
      <w:r>
        <w:rPr>
          <w:b/>
          <w:spacing w:val="-3"/>
          <w:sz w:val="22"/>
        </w:rPr>
        <w:t xml:space="preserve"> </w:t>
      </w:r>
      <w:r>
        <w:rPr>
          <w:b/>
          <w:sz w:val="22"/>
        </w:rPr>
        <w:t>the</w:t>
      </w:r>
      <w:r>
        <w:rPr>
          <w:b/>
          <w:spacing w:val="-3"/>
          <w:sz w:val="22"/>
        </w:rPr>
        <w:t xml:space="preserve"> </w:t>
      </w:r>
      <w:r>
        <w:rPr>
          <w:b/>
          <w:sz w:val="22"/>
        </w:rPr>
        <w:t>award</w:t>
      </w:r>
      <w:r>
        <w:rPr>
          <w:b/>
          <w:spacing w:val="-4"/>
          <w:sz w:val="22"/>
        </w:rPr>
        <w:t xml:space="preserve"> </w:t>
      </w:r>
      <w:r>
        <w:rPr>
          <w:b/>
          <w:sz w:val="22"/>
        </w:rPr>
        <w:t>of the degree of,</w:t>
      </w:r>
    </w:p>
    <w:p w14:paraId="02FDD97B">
      <w:pPr>
        <w:pStyle w:val="3"/>
        <w:spacing w:before="7" w:line="520" w:lineRule="atLeast"/>
        <w:ind w:left="3128" w:right="3324"/>
      </w:pPr>
      <w:r>
        <w:rPr>
          <w:color w:val="001F5F"/>
        </w:rPr>
        <w:t>BACHELOR</w:t>
      </w:r>
      <w:r>
        <w:rPr>
          <w:color w:val="001F5F"/>
          <w:spacing w:val="-18"/>
        </w:rPr>
        <w:t xml:space="preserve"> </w:t>
      </w:r>
      <w:r>
        <w:rPr>
          <w:color w:val="001F5F"/>
        </w:rPr>
        <w:t>OF</w:t>
      </w:r>
      <w:r>
        <w:rPr>
          <w:color w:val="001F5F"/>
          <w:spacing w:val="-17"/>
        </w:rPr>
        <w:t xml:space="preserve"> </w:t>
      </w:r>
      <w:r>
        <w:rPr>
          <w:color w:val="001F5F"/>
        </w:rPr>
        <w:t xml:space="preserve">TECHNOLOGY </w:t>
      </w:r>
      <w:r>
        <w:rPr>
          <w:color w:val="001F5F"/>
          <w:spacing w:val="-6"/>
        </w:rPr>
        <w:t>IN</w:t>
      </w:r>
    </w:p>
    <w:p w14:paraId="2762D877">
      <w:pPr>
        <w:spacing w:before="80"/>
        <w:ind w:left="0" w:right="166" w:firstLine="0"/>
        <w:jc w:val="center"/>
        <w:rPr>
          <w:b/>
          <w:sz w:val="28"/>
        </w:rPr>
      </w:pPr>
      <w:r>
        <w:rPr>
          <w:b/>
          <w:color w:val="001F5F"/>
          <w:sz w:val="28"/>
        </w:rPr>
        <w:t>ARTIFICIAL</w:t>
      </w:r>
      <w:r>
        <w:rPr>
          <w:b/>
          <w:color w:val="001F5F"/>
          <w:spacing w:val="-12"/>
          <w:sz w:val="28"/>
        </w:rPr>
        <w:t xml:space="preserve"> </w:t>
      </w:r>
      <w:r>
        <w:rPr>
          <w:b/>
          <w:color w:val="001F5F"/>
          <w:sz w:val="28"/>
        </w:rPr>
        <w:t>INTELLIGENCE</w:t>
      </w:r>
      <w:r>
        <w:rPr>
          <w:b/>
          <w:color w:val="001F5F"/>
          <w:spacing w:val="-9"/>
          <w:sz w:val="28"/>
        </w:rPr>
        <w:t xml:space="preserve"> </w:t>
      </w:r>
      <w:r>
        <w:rPr>
          <w:b/>
          <w:color w:val="001F5F"/>
          <w:sz w:val="28"/>
        </w:rPr>
        <w:t>AND</w:t>
      </w:r>
      <w:r>
        <w:rPr>
          <w:b/>
          <w:color w:val="001F5F"/>
          <w:spacing w:val="-9"/>
          <w:sz w:val="28"/>
        </w:rPr>
        <w:t xml:space="preserve"> </w:t>
      </w:r>
      <w:r>
        <w:rPr>
          <w:b/>
          <w:color w:val="001F5F"/>
          <w:sz w:val="28"/>
        </w:rPr>
        <w:t>DATA</w:t>
      </w:r>
      <w:r>
        <w:rPr>
          <w:b/>
          <w:color w:val="001F5F"/>
          <w:spacing w:val="-9"/>
          <w:sz w:val="28"/>
        </w:rPr>
        <w:t xml:space="preserve"> </w:t>
      </w:r>
      <w:r>
        <w:rPr>
          <w:b/>
          <w:color w:val="001F5F"/>
          <w:spacing w:val="-2"/>
          <w:sz w:val="28"/>
        </w:rPr>
        <w:t>SCIENCE</w:t>
      </w:r>
    </w:p>
    <w:p w14:paraId="47E72AFB">
      <w:pPr>
        <w:spacing w:before="175"/>
        <w:ind w:left="0" w:right="159" w:firstLine="0"/>
        <w:jc w:val="center"/>
        <w:rPr>
          <w:sz w:val="22"/>
        </w:rPr>
      </w:pPr>
      <w:r>
        <w:rPr>
          <w:sz w:val="22"/>
        </w:rPr>
        <w:t>Submitted</w:t>
      </w:r>
      <w:r>
        <w:rPr>
          <w:spacing w:val="-12"/>
          <w:sz w:val="22"/>
        </w:rPr>
        <w:t xml:space="preserve"> </w:t>
      </w:r>
      <w:r>
        <w:rPr>
          <w:spacing w:val="-5"/>
          <w:sz w:val="22"/>
        </w:rPr>
        <w:t>by:</w:t>
      </w:r>
    </w:p>
    <w:p w14:paraId="7AC4F72C">
      <w:pPr>
        <w:pStyle w:val="9"/>
        <w:spacing w:before="121"/>
        <w:rPr>
          <w:sz w:val="20"/>
        </w:rPr>
      </w:pPr>
    </w:p>
    <w:tbl>
      <w:tblPr>
        <w:tblStyle w:val="8"/>
        <w:tblW w:w="0" w:type="auto"/>
        <w:tblInd w:w="1456"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3891"/>
        <w:gridCol w:w="3320"/>
      </w:tblGrid>
      <w:tr w14:paraId="519D1A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28" w:hRule="atLeast"/>
        </w:trPr>
        <w:tc>
          <w:tcPr>
            <w:tcW w:w="3891" w:type="dxa"/>
          </w:tcPr>
          <w:p w14:paraId="27581627">
            <w:pPr>
              <w:pStyle w:val="12"/>
              <w:spacing w:line="244" w:lineRule="exact"/>
              <w:ind w:left="50"/>
              <w:rPr>
                <w:b/>
                <w:sz w:val="22"/>
              </w:rPr>
            </w:pPr>
            <w:r>
              <w:rPr>
                <w:b/>
                <w:spacing w:val="-2"/>
                <w:sz w:val="22"/>
              </w:rPr>
              <w:t>G.AKASH</w:t>
            </w:r>
          </w:p>
        </w:tc>
        <w:tc>
          <w:tcPr>
            <w:tcW w:w="3320" w:type="dxa"/>
          </w:tcPr>
          <w:p w14:paraId="1E0600B6">
            <w:pPr>
              <w:pStyle w:val="12"/>
              <w:spacing w:line="244" w:lineRule="exact"/>
              <w:ind w:right="47"/>
              <w:jc w:val="right"/>
              <w:rPr>
                <w:b/>
                <w:sz w:val="22"/>
              </w:rPr>
            </w:pPr>
            <w:r>
              <w:rPr>
                <w:b/>
                <w:spacing w:val="-2"/>
                <w:sz w:val="22"/>
              </w:rPr>
              <w:t>BU21CSEN0200131</w:t>
            </w:r>
          </w:p>
        </w:tc>
      </w:tr>
      <w:tr w14:paraId="6C186A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806" w:hRule="atLeast"/>
        </w:trPr>
        <w:tc>
          <w:tcPr>
            <w:tcW w:w="3891" w:type="dxa"/>
          </w:tcPr>
          <w:p w14:paraId="75128971">
            <w:pPr>
              <w:pStyle w:val="12"/>
              <w:spacing w:before="22"/>
              <w:rPr>
                <w:sz w:val="22"/>
              </w:rPr>
            </w:pPr>
          </w:p>
          <w:p w14:paraId="0EB66C56">
            <w:pPr>
              <w:pStyle w:val="12"/>
              <w:ind w:left="50"/>
              <w:rPr>
                <w:b/>
                <w:sz w:val="22"/>
              </w:rPr>
            </w:pPr>
            <w:r>
              <w:rPr>
                <w:b/>
                <w:sz w:val="22"/>
              </w:rPr>
              <w:t>V.JATHIN</w:t>
            </w:r>
            <w:r>
              <w:rPr>
                <w:b/>
                <w:spacing w:val="-4"/>
                <w:sz w:val="22"/>
              </w:rPr>
              <w:t xml:space="preserve"> </w:t>
            </w:r>
            <w:r>
              <w:rPr>
                <w:b/>
                <w:spacing w:val="-2"/>
                <w:sz w:val="22"/>
              </w:rPr>
              <w:t>CHOWDARY</w:t>
            </w:r>
          </w:p>
        </w:tc>
        <w:tc>
          <w:tcPr>
            <w:tcW w:w="3320" w:type="dxa"/>
          </w:tcPr>
          <w:p w14:paraId="7F1DC402">
            <w:pPr>
              <w:pStyle w:val="12"/>
              <w:spacing w:before="22"/>
              <w:rPr>
                <w:sz w:val="22"/>
              </w:rPr>
            </w:pPr>
          </w:p>
          <w:p w14:paraId="7C027717">
            <w:pPr>
              <w:pStyle w:val="12"/>
              <w:ind w:right="47"/>
              <w:jc w:val="right"/>
              <w:rPr>
                <w:b/>
                <w:sz w:val="22"/>
              </w:rPr>
            </w:pPr>
            <w:r>
              <w:rPr>
                <w:b/>
                <w:spacing w:val="-2"/>
                <w:sz w:val="22"/>
              </w:rPr>
              <w:t>BU21CSEN0200046</w:t>
            </w:r>
          </w:p>
        </w:tc>
      </w:tr>
      <w:tr w14:paraId="7FF056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804" w:hRule="atLeast"/>
        </w:trPr>
        <w:tc>
          <w:tcPr>
            <w:tcW w:w="3891" w:type="dxa"/>
          </w:tcPr>
          <w:p w14:paraId="78A71822">
            <w:pPr>
              <w:pStyle w:val="12"/>
              <w:spacing w:before="16"/>
              <w:rPr>
                <w:sz w:val="22"/>
              </w:rPr>
            </w:pPr>
          </w:p>
          <w:p w14:paraId="20B8480D">
            <w:pPr>
              <w:pStyle w:val="12"/>
              <w:spacing w:before="1"/>
              <w:ind w:left="50"/>
              <w:rPr>
                <w:b/>
                <w:sz w:val="22"/>
              </w:rPr>
            </w:pPr>
            <w:r>
              <w:rPr>
                <w:b/>
                <w:sz w:val="22"/>
              </w:rPr>
              <w:t>AKETI</w:t>
            </w:r>
            <w:r>
              <w:rPr>
                <w:b/>
                <w:spacing w:val="-2"/>
                <w:sz w:val="22"/>
              </w:rPr>
              <w:t xml:space="preserve"> SHARAN</w:t>
            </w:r>
          </w:p>
        </w:tc>
        <w:tc>
          <w:tcPr>
            <w:tcW w:w="3320" w:type="dxa"/>
          </w:tcPr>
          <w:p w14:paraId="29AF51DB">
            <w:pPr>
              <w:pStyle w:val="12"/>
              <w:spacing w:before="16"/>
              <w:rPr>
                <w:sz w:val="22"/>
              </w:rPr>
            </w:pPr>
          </w:p>
          <w:p w14:paraId="6F98948F">
            <w:pPr>
              <w:pStyle w:val="12"/>
              <w:spacing w:before="1"/>
              <w:ind w:right="47"/>
              <w:jc w:val="right"/>
              <w:rPr>
                <w:b/>
                <w:sz w:val="22"/>
              </w:rPr>
            </w:pPr>
            <w:r>
              <w:rPr>
                <w:b/>
                <w:spacing w:val="-2"/>
                <w:sz w:val="22"/>
              </w:rPr>
              <w:t>BU21CSEN0200079</w:t>
            </w:r>
          </w:p>
        </w:tc>
      </w:tr>
      <w:tr w14:paraId="0AAFBE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25" w:hRule="atLeast"/>
        </w:trPr>
        <w:tc>
          <w:tcPr>
            <w:tcW w:w="3891" w:type="dxa"/>
          </w:tcPr>
          <w:p w14:paraId="2D753DED">
            <w:pPr>
              <w:pStyle w:val="12"/>
              <w:spacing w:before="19"/>
              <w:rPr>
                <w:sz w:val="22"/>
              </w:rPr>
            </w:pPr>
          </w:p>
          <w:p w14:paraId="546949BF">
            <w:pPr>
              <w:pStyle w:val="12"/>
              <w:spacing w:line="233" w:lineRule="exact"/>
              <w:ind w:left="50"/>
              <w:rPr>
                <w:b/>
                <w:sz w:val="22"/>
              </w:rPr>
            </w:pPr>
            <w:r>
              <w:rPr>
                <w:b/>
                <w:spacing w:val="-2"/>
                <w:sz w:val="22"/>
              </w:rPr>
              <w:t>G.MANINDHAR</w:t>
            </w:r>
          </w:p>
        </w:tc>
        <w:tc>
          <w:tcPr>
            <w:tcW w:w="3320" w:type="dxa"/>
          </w:tcPr>
          <w:p w14:paraId="4B4654CC">
            <w:pPr>
              <w:pStyle w:val="12"/>
              <w:spacing w:before="19"/>
              <w:rPr>
                <w:sz w:val="22"/>
              </w:rPr>
            </w:pPr>
          </w:p>
          <w:p w14:paraId="3D38B646">
            <w:pPr>
              <w:pStyle w:val="12"/>
              <w:spacing w:line="233" w:lineRule="exact"/>
              <w:ind w:right="47"/>
              <w:jc w:val="right"/>
              <w:rPr>
                <w:b/>
                <w:sz w:val="22"/>
              </w:rPr>
            </w:pPr>
            <w:r>
              <w:rPr>
                <w:b/>
                <w:spacing w:val="-2"/>
                <w:sz w:val="22"/>
              </w:rPr>
              <w:t>BU21CSEN0200168</w:t>
            </w:r>
          </w:p>
        </w:tc>
      </w:tr>
    </w:tbl>
    <w:p w14:paraId="53285A19">
      <w:pPr>
        <w:pStyle w:val="9"/>
        <w:rPr>
          <w:sz w:val="22"/>
        </w:rPr>
      </w:pPr>
    </w:p>
    <w:p w14:paraId="5EF24B52">
      <w:pPr>
        <w:pStyle w:val="9"/>
        <w:spacing w:before="49"/>
        <w:rPr>
          <w:sz w:val="22"/>
        </w:rPr>
      </w:pPr>
    </w:p>
    <w:p w14:paraId="79EB6768">
      <w:pPr>
        <w:spacing w:before="0"/>
        <w:ind w:left="0" w:right="359" w:firstLine="0"/>
        <w:jc w:val="center"/>
        <w:rPr>
          <w:b/>
          <w:sz w:val="22"/>
        </w:rPr>
      </w:pPr>
      <w:r>
        <w:rPr>
          <w:b/>
          <w:sz w:val="22"/>
        </w:rPr>
        <w:t>Under</w:t>
      </w:r>
      <w:r>
        <w:rPr>
          <w:b/>
          <w:spacing w:val="-8"/>
          <w:sz w:val="22"/>
        </w:rPr>
        <w:t xml:space="preserve"> </w:t>
      </w:r>
      <w:r>
        <w:rPr>
          <w:b/>
          <w:sz w:val="22"/>
        </w:rPr>
        <w:t>the</w:t>
      </w:r>
      <w:r>
        <w:rPr>
          <w:b/>
          <w:spacing w:val="-6"/>
          <w:sz w:val="22"/>
        </w:rPr>
        <w:t xml:space="preserve"> </w:t>
      </w:r>
      <w:r>
        <w:rPr>
          <w:b/>
          <w:sz w:val="22"/>
        </w:rPr>
        <w:t>esteemed</w:t>
      </w:r>
      <w:r>
        <w:rPr>
          <w:b/>
          <w:spacing w:val="-7"/>
          <w:sz w:val="22"/>
        </w:rPr>
        <w:t xml:space="preserve"> </w:t>
      </w:r>
      <w:r>
        <w:rPr>
          <w:b/>
          <w:sz w:val="22"/>
        </w:rPr>
        <w:t>guidance</w:t>
      </w:r>
      <w:r>
        <w:rPr>
          <w:b/>
          <w:spacing w:val="-5"/>
          <w:sz w:val="22"/>
        </w:rPr>
        <w:t xml:space="preserve"> of</w:t>
      </w:r>
    </w:p>
    <w:p w14:paraId="53BDE187">
      <w:pPr>
        <w:pStyle w:val="3"/>
        <w:spacing w:before="137" w:line="343" w:lineRule="auto"/>
        <w:ind w:left="3161" w:right="3316"/>
      </w:pPr>
      <w:r>
        <w:rPr>
          <w:color w:val="2D5294"/>
        </w:rPr>
        <w:t>DR</w:t>
      </w:r>
      <w:r>
        <w:rPr>
          <w:color w:val="2D5294"/>
          <w:spacing w:val="-18"/>
        </w:rPr>
        <w:t xml:space="preserve"> </w:t>
      </w:r>
      <w:r>
        <w:rPr>
          <w:color w:val="2D5294"/>
        </w:rPr>
        <w:t>M.CHANDRA</w:t>
      </w:r>
      <w:r>
        <w:rPr>
          <w:color w:val="2D5294"/>
          <w:spacing w:val="-17"/>
        </w:rPr>
        <w:t xml:space="preserve"> </w:t>
      </w:r>
      <w:r>
        <w:rPr>
          <w:color w:val="2D5294"/>
        </w:rPr>
        <w:t xml:space="preserve">PRABHA </w:t>
      </w:r>
      <w:r>
        <w:t>ASSISTANT PROFESSOR</w:t>
      </w:r>
    </w:p>
    <w:p w14:paraId="2B81121B">
      <w:pPr>
        <w:pStyle w:val="9"/>
        <w:ind w:left="3939"/>
        <w:rPr>
          <w:sz w:val="20"/>
        </w:rPr>
      </w:pPr>
      <w:r>
        <w:rPr>
          <w:sz w:val="20"/>
        </w:rPr>
        <w:drawing>
          <wp:inline distT="0" distB="0" distL="0" distR="0">
            <wp:extent cx="1703070" cy="835660"/>
            <wp:effectExtent l="0" t="0" r="0" b="0"/>
            <wp:docPr id="20" name="Image 20" descr="GITAM Deemed University"/>
            <wp:cNvGraphicFramePr/>
            <a:graphic xmlns:a="http://schemas.openxmlformats.org/drawingml/2006/main">
              <a:graphicData uri="http://schemas.openxmlformats.org/drawingml/2006/picture">
                <pic:pic xmlns:pic="http://schemas.openxmlformats.org/drawingml/2006/picture">
                  <pic:nvPicPr>
                    <pic:cNvPr id="20" name="Image 20" descr="GITAM Deemed University"/>
                    <pic:cNvPicPr/>
                  </pic:nvPicPr>
                  <pic:blipFill>
                    <a:blip r:embed="rId26" cstate="print"/>
                    <a:stretch>
                      <a:fillRect/>
                    </a:stretch>
                  </pic:blipFill>
                  <pic:spPr>
                    <a:xfrm>
                      <a:off x="0" y="0"/>
                      <a:ext cx="1703442" cy="835818"/>
                    </a:xfrm>
                    <a:prstGeom prst="rect">
                      <a:avLst/>
                    </a:prstGeom>
                  </pic:spPr>
                </pic:pic>
              </a:graphicData>
            </a:graphic>
          </wp:inline>
        </w:drawing>
      </w:r>
    </w:p>
    <w:p w14:paraId="3E045AF9">
      <w:pPr>
        <w:spacing w:before="298" w:line="415" w:lineRule="auto"/>
        <w:ind w:left="2881" w:right="1273" w:hanging="322"/>
        <w:jc w:val="left"/>
        <w:rPr>
          <w:b/>
          <w:sz w:val="28"/>
        </w:rPr>
      </w:pPr>
      <w:r>
        <w:rPr>
          <w:b/>
          <w:color w:val="001F5F"/>
          <w:sz w:val="28"/>
        </w:rPr>
        <w:t>Department</w:t>
      </w:r>
      <w:r>
        <w:rPr>
          <w:b/>
          <w:color w:val="001F5F"/>
          <w:spacing w:val="-6"/>
          <w:sz w:val="28"/>
        </w:rPr>
        <w:t xml:space="preserve"> </w:t>
      </w:r>
      <w:r>
        <w:rPr>
          <w:b/>
          <w:color w:val="001F5F"/>
          <w:sz w:val="28"/>
        </w:rPr>
        <w:t>of</w:t>
      </w:r>
      <w:r>
        <w:rPr>
          <w:b/>
          <w:color w:val="001F5F"/>
          <w:spacing w:val="-7"/>
          <w:sz w:val="28"/>
        </w:rPr>
        <w:t xml:space="preserve"> </w:t>
      </w:r>
      <w:r>
        <w:rPr>
          <w:b/>
          <w:color w:val="001F5F"/>
          <w:sz w:val="28"/>
        </w:rPr>
        <w:t>Artificial</w:t>
      </w:r>
      <w:r>
        <w:rPr>
          <w:b/>
          <w:color w:val="001F5F"/>
          <w:spacing w:val="-10"/>
          <w:sz w:val="28"/>
        </w:rPr>
        <w:t xml:space="preserve"> </w:t>
      </w:r>
      <w:r>
        <w:rPr>
          <w:b/>
          <w:color w:val="001F5F"/>
          <w:sz w:val="28"/>
        </w:rPr>
        <w:t>Intelligence</w:t>
      </w:r>
      <w:r>
        <w:rPr>
          <w:b/>
          <w:color w:val="001F5F"/>
          <w:spacing w:val="-9"/>
          <w:sz w:val="28"/>
        </w:rPr>
        <w:t xml:space="preserve"> </w:t>
      </w:r>
      <w:r>
        <w:rPr>
          <w:b/>
          <w:color w:val="001F5F"/>
          <w:sz w:val="28"/>
        </w:rPr>
        <w:t>&amp;</w:t>
      </w:r>
      <w:r>
        <w:rPr>
          <w:b/>
          <w:color w:val="001F5F"/>
          <w:spacing w:val="-11"/>
          <w:sz w:val="28"/>
        </w:rPr>
        <w:t xml:space="preserve"> </w:t>
      </w:r>
      <w:r>
        <w:rPr>
          <w:b/>
          <w:color w:val="001F5F"/>
          <w:sz w:val="28"/>
        </w:rPr>
        <w:t>Data</w:t>
      </w:r>
      <w:r>
        <w:rPr>
          <w:b/>
          <w:color w:val="001F5F"/>
          <w:spacing w:val="-10"/>
          <w:sz w:val="28"/>
        </w:rPr>
        <w:t xml:space="preserve"> </w:t>
      </w:r>
      <w:r>
        <w:rPr>
          <w:b/>
          <w:color w:val="001F5F"/>
          <w:sz w:val="28"/>
        </w:rPr>
        <w:t>Science GITAM SCHOOL OF TECHNOLOGY</w:t>
      </w:r>
    </w:p>
    <w:p w14:paraId="0818E8E7">
      <w:pPr>
        <w:spacing w:before="4"/>
        <w:ind w:left="1777" w:right="0" w:firstLine="0"/>
        <w:jc w:val="left"/>
        <w:rPr>
          <w:sz w:val="28"/>
        </w:rPr>
      </w:pPr>
      <w:r>
        <w:rPr>
          <w:color w:val="4471C4"/>
          <w:sz w:val="28"/>
        </w:rPr>
        <w:t>GANDHI</w:t>
      </w:r>
      <w:r>
        <w:rPr>
          <w:color w:val="4471C4"/>
          <w:spacing w:val="-8"/>
          <w:sz w:val="28"/>
        </w:rPr>
        <w:t xml:space="preserve"> </w:t>
      </w:r>
      <w:r>
        <w:rPr>
          <w:color w:val="4471C4"/>
          <w:sz w:val="28"/>
        </w:rPr>
        <w:t>INSTITUTE</w:t>
      </w:r>
      <w:r>
        <w:rPr>
          <w:color w:val="4471C4"/>
          <w:spacing w:val="-9"/>
          <w:sz w:val="28"/>
        </w:rPr>
        <w:t xml:space="preserve"> </w:t>
      </w:r>
      <w:r>
        <w:rPr>
          <w:color w:val="4471C4"/>
          <w:sz w:val="28"/>
        </w:rPr>
        <w:t>OF</w:t>
      </w:r>
      <w:r>
        <w:rPr>
          <w:color w:val="4471C4"/>
          <w:spacing w:val="-13"/>
          <w:sz w:val="28"/>
        </w:rPr>
        <w:t xml:space="preserve"> </w:t>
      </w:r>
      <w:r>
        <w:rPr>
          <w:color w:val="4471C4"/>
          <w:sz w:val="28"/>
        </w:rPr>
        <w:t>TECHNOLOGY</w:t>
      </w:r>
      <w:r>
        <w:rPr>
          <w:color w:val="4471C4"/>
          <w:spacing w:val="-6"/>
          <w:sz w:val="28"/>
        </w:rPr>
        <w:t xml:space="preserve"> </w:t>
      </w:r>
      <w:r>
        <w:rPr>
          <w:color w:val="4471C4"/>
          <w:sz w:val="28"/>
        </w:rPr>
        <w:t>AND</w:t>
      </w:r>
      <w:r>
        <w:rPr>
          <w:color w:val="4471C4"/>
          <w:spacing w:val="-7"/>
          <w:sz w:val="28"/>
        </w:rPr>
        <w:t xml:space="preserve"> </w:t>
      </w:r>
      <w:r>
        <w:rPr>
          <w:color w:val="4471C4"/>
          <w:spacing w:val="-2"/>
          <w:sz w:val="28"/>
        </w:rPr>
        <w:t>MANAGEMENT</w:t>
      </w:r>
    </w:p>
    <w:p w14:paraId="0C507327">
      <w:pPr>
        <w:spacing w:before="77" w:line="300" w:lineRule="auto"/>
        <w:ind w:left="4590" w:right="2463" w:hanging="490"/>
        <w:jc w:val="left"/>
        <w:rPr>
          <w:sz w:val="28"/>
        </w:rPr>
      </w:pPr>
      <w:r>
        <w:rPr>
          <w:color w:val="4471C4"/>
          <w:sz w:val="28"/>
        </w:rPr>
        <w:t>(Deemed</w:t>
      </w:r>
      <w:r>
        <w:rPr>
          <w:color w:val="4471C4"/>
          <w:spacing w:val="-16"/>
          <w:sz w:val="28"/>
        </w:rPr>
        <w:t xml:space="preserve"> </w:t>
      </w:r>
      <w:r>
        <w:rPr>
          <w:color w:val="4471C4"/>
          <w:sz w:val="28"/>
        </w:rPr>
        <w:t>To</w:t>
      </w:r>
      <w:r>
        <w:rPr>
          <w:color w:val="4471C4"/>
          <w:spacing w:val="-12"/>
          <w:sz w:val="28"/>
        </w:rPr>
        <w:t xml:space="preserve"> </w:t>
      </w:r>
      <w:r>
        <w:rPr>
          <w:color w:val="4471C4"/>
          <w:sz w:val="28"/>
        </w:rPr>
        <w:t>Be</w:t>
      </w:r>
      <w:r>
        <w:rPr>
          <w:color w:val="4471C4"/>
          <w:spacing w:val="-15"/>
          <w:sz w:val="28"/>
        </w:rPr>
        <w:t xml:space="preserve"> </w:t>
      </w:r>
      <w:r>
        <w:rPr>
          <w:color w:val="4471C4"/>
          <w:sz w:val="28"/>
        </w:rPr>
        <w:t>University) Bengaluru Campus</w:t>
      </w:r>
    </w:p>
    <w:p w14:paraId="2A30CA9B">
      <w:pPr>
        <w:spacing w:after="0" w:line="300" w:lineRule="auto"/>
        <w:jc w:val="left"/>
        <w:rPr>
          <w:sz w:val="28"/>
        </w:rPr>
        <w:sectPr>
          <w:footerReference r:id="rId8" w:type="default"/>
          <w:pgSz w:w="12240" w:h="15840"/>
          <w:pgMar w:top="1560" w:right="360" w:bottom="2140" w:left="1080" w:header="0" w:footer="1956" w:gutter="0"/>
          <w:pgNumType w:start="1"/>
          <w:cols w:space="720" w:num="1"/>
        </w:sectPr>
      </w:pPr>
    </w:p>
    <w:p w14:paraId="47976028">
      <w:pPr>
        <w:spacing w:before="60"/>
        <w:ind w:left="537" w:right="0" w:firstLine="0"/>
        <w:jc w:val="center"/>
        <w:rPr>
          <w:b/>
          <w:sz w:val="28"/>
        </w:rPr>
      </w:pPr>
      <w:r>
        <w:rPr>
          <w:b/>
          <w:sz w:val="28"/>
        </w:rPr>
        <w:t>April</w:t>
      </w:r>
      <w:r>
        <w:rPr>
          <w:b/>
          <w:spacing w:val="-6"/>
          <w:sz w:val="28"/>
        </w:rPr>
        <w:t xml:space="preserve"> </w:t>
      </w:r>
      <w:r>
        <w:rPr>
          <w:b/>
          <w:spacing w:val="-4"/>
          <w:sz w:val="28"/>
        </w:rPr>
        <w:t>2025</w:t>
      </w:r>
    </w:p>
    <w:p w14:paraId="1CBC33DC">
      <w:pPr>
        <w:pStyle w:val="3"/>
        <w:spacing w:before="77" w:line="300" w:lineRule="auto"/>
        <w:ind w:left="2867" w:right="962" w:hanging="2349"/>
        <w:jc w:val="left"/>
      </w:pPr>
      <w:r>
        <w:rPr>
          <w:color w:val="808080"/>
        </w:rPr>
        <w:t>DEPARTMENT</w:t>
      </w:r>
      <w:r>
        <w:rPr>
          <w:color w:val="808080"/>
          <w:spacing w:val="-10"/>
        </w:rPr>
        <w:t xml:space="preserve"> </w:t>
      </w:r>
      <w:r>
        <w:rPr>
          <w:color w:val="808080"/>
        </w:rPr>
        <w:t>OF</w:t>
      </w:r>
      <w:r>
        <w:rPr>
          <w:color w:val="808080"/>
          <w:spacing w:val="-7"/>
        </w:rPr>
        <w:t xml:space="preserve"> </w:t>
      </w:r>
      <w:r>
        <w:rPr>
          <w:color w:val="808080"/>
        </w:rPr>
        <w:t>ARTIFICIAL</w:t>
      </w:r>
      <w:r>
        <w:rPr>
          <w:color w:val="808080"/>
          <w:spacing w:val="-10"/>
        </w:rPr>
        <w:t xml:space="preserve"> </w:t>
      </w:r>
      <w:r>
        <w:rPr>
          <w:color w:val="808080"/>
        </w:rPr>
        <w:t>INTELLIGENCE</w:t>
      </w:r>
      <w:r>
        <w:rPr>
          <w:color w:val="808080"/>
          <w:spacing w:val="-7"/>
        </w:rPr>
        <w:t xml:space="preserve"> </w:t>
      </w:r>
      <w:r>
        <w:rPr>
          <w:color w:val="808080"/>
        </w:rPr>
        <w:t>AND</w:t>
      </w:r>
      <w:r>
        <w:rPr>
          <w:color w:val="808080"/>
          <w:spacing w:val="-7"/>
        </w:rPr>
        <w:t xml:space="preserve"> </w:t>
      </w:r>
      <w:r>
        <w:rPr>
          <w:color w:val="808080"/>
        </w:rPr>
        <w:t>DATA</w:t>
      </w:r>
      <w:r>
        <w:rPr>
          <w:color w:val="808080"/>
          <w:spacing w:val="-7"/>
        </w:rPr>
        <w:t xml:space="preserve"> </w:t>
      </w:r>
      <w:r>
        <w:rPr>
          <w:color w:val="808080"/>
        </w:rPr>
        <w:t>SCIENCE GITAM SCHOOL OF TECHNOLOGY</w:t>
      </w:r>
    </w:p>
    <w:p w14:paraId="57207397">
      <w:pPr>
        <w:spacing w:before="2"/>
        <w:ind w:left="4783" w:right="0" w:firstLine="0"/>
        <w:jc w:val="left"/>
        <w:rPr>
          <w:b/>
          <w:sz w:val="28"/>
        </w:rPr>
      </w:pPr>
      <w:r>
        <w:rPr>
          <w:b/>
          <w:color w:val="808080"/>
          <w:spacing w:val="-2"/>
          <w:sz w:val="28"/>
        </w:rPr>
        <w:t>GITAM</w:t>
      </w:r>
    </w:p>
    <w:p w14:paraId="73A00E64">
      <w:pPr>
        <w:spacing w:before="84"/>
        <w:ind w:left="4048" w:right="0" w:firstLine="0"/>
        <w:jc w:val="left"/>
        <w:rPr>
          <w:b/>
          <w:sz w:val="22"/>
        </w:rPr>
      </w:pPr>
      <w:r>
        <w:rPr>
          <w:b/>
          <w:sz w:val="22"/>
        </w:rPr>
        <w:t>(Deemed</w:t>
      </w:r>
      <w:r>
        <w:rPr>
          <w:b/>
          <w:spacing w:val="-6"/>
          <w:sz w:val="22"/>
        </w:rPr>
        <w:t xml:space="preserve"> </w:t>
      </w:r>
      <w:r>
        <w:rPr>
          <w:b/>
          <w:sz w:val="22"/>
        </w:rPr>
        <w:t>to</w:t>
      </w:r>
      <w:r>
        <w:rPr>
          <w:b/>
          <w:spacing w:val="-3"/>
          <w:sz w:val="22"/>
        </w:rPr>
        <w:t xml:space="preserve"> </w:t>
      </w:r>
      <w:r>
        <w:rPr>
          <w:b/>
          <w:sz w:val="22"/>
        </w:rPr>
        <w:t>be</w:t>
      </w:r>
      <w:r>
        <w:rPr>
          <w:b/>
          <w:spacing w:val="-4"/>
          <w:sz w:val="22"/>
        </w:rPr>
        <w:t xml:space="preserve"> </w:t>
      </w:r>
      <w:r>
        <w:rPr>
          <w:b/>
          <w:spacing w:val="-2"/>
          <w:sz w:val="22"/>
        </w:rPr>
        <w:t>University)</w:t>
      </w:r>
    </w:p>
    <w:p w14:paraId="66602B55">
      <w:pPr>
        <w:pStyle w:val="9"/>
        <w:spacing w:before="7"/>
        <w:rPr>
          <w:b/>
          <w:sz w:val="20"/>
        </w:rPr>
      </w:pPr>
      <w:r>
        <w:rPr>
          <w:b/>
          <w:sz w:val="20"/>
        </w:rPr>
        <w:drawing>
          <wp:anchor distT="0" distB="0" distL="0" distR="0" simplePos="0" relativeHeight="251670528" behindDoc="1" locked="0" layoutInCell="1" allowOverlap="1">
            <wp:simplePos x="0" y="0"/>
            <wp:positionH relativeFrom="page">
              <wp:posOffset>3308350</wp:posOffset>
            </wp:positionH>
            <wp:positionV relativeFrom="paragraph">
              <wp:posOffset>165735</wp:posOffset>
            </wp:positionV>
            <wp:extent cx="1513205" cy="857250"/>
            <wp:effectExtent l="0" t="0" r="0" b="0"/>
            <wp:wrapTopAndBottom/>
            <wp:docPr id="21" name="Image 21" descr="GITAM Deemed University"/>
            <wp:cNvGraphicFramePr/>
            <a:graphic xmlns:a="http://schemas.openxmlformats.org/drawingml/2006/main">
              <a:graphicData uri="http://schemas.openxmlformats.org/drawingml/2006/picture">
                <pic:pic xmlns:pic="http://schemas.openxmlformats.org/drawingml/2006/picture">
                  <pic:nvPicPr>
                    <pic:cNvPr id="21" name="Image 21" descr="GITAM Deemed University"/>
                    <pic:cNvPicPr/>
                  </pic:nvPicPr>
                  <pic:blipFill>
                    <a:blip r:embed="rId26" cstate="print"/>
                    <a:stretch>
                      <a:fillRect/>
                    </a:stretch>
                  </pic:blipFill>
                  <pic:spPr>
                    <a:xfrm>
                      <a:off x="0" y="0"/>
                      <a:ext cx="1513353" cy="857250"/>
                    </a:xfrm>
                    <a:prstGeom prst="rect">
                      <a:avLst/>
                    </a:prstGeom>
                  </pic:spPr>
                </pic:pic>
              </a:graphicData>
            </a:graphic>
          </wp:anchor>
        </w:drawing>
      </w:r>
    </w:p>
    <w:p w14:paraId="11826492">
      <w:pPr>
        <w:pStyle w:val="9"/>
        <w:rPr>
          <w:b/>
          <w:sz w:val="22"/>
        </w:rPr>
      </w:pPr>
    </w:p>
    <w:p w14:paraId="3FF10D5C">
      <w:pPr>
        <w:pStyle w:val="9"/>
        <w:spacing w:before="162"/>
        <w:rPr>
          <w:b/>
          <w:sz w:val="22"/>
        </w:rPr>
      </w:pPr>
    </w:p>
    <w:p w14:paraId="51FFBCA5">
      <w:pPr>
        <w:pStyle w:val="3"/>
        <w:ind w:left="4038"/>
        <w:jc w:val="left"/>
      </w:pPr>
      <w:r>
        <w:rPr>
          <w:spacing w:val="-2"/>
        </w:rPr>
        <w:t>DECLARATION</w:t>
      </w:r>
    </w:p>
    <w:p w14:paraId="28504002">
      <w:pPr>
        <w:spacing w:before="235" w:line="360" w:lineRule="auto"/>
        <w:ind w:left="518" w:right="658" w:firstLine="0"/>
        <w:jc w:val="both"/>
        <w:rPr>
          <w:sz w:val="28"/>
        </w:rPr>
      </w:pPr>
      <w:r>
        <w:rPr>
          <w:sz w:val="28"/>
        </w:rPr>
        <w:t xml:space="preserve">I hereby declare that the project report entitled </w:t>
      </w:r>
      <w:r>
        <w:rPr>
          <w:b/>
          <w:sz w:val="28"/>
        </w:rPr>
        <w:t>“Online Payment Fraud Detection using</w:t>
      </w:r>
      <w:r>
        <w:rPr>
          <w:b/>
          <w:spacing w:val="-3"/>
          <w:sz w:val="28"/>
        </w:rPr>
        <w:t xml:space="preserve"> </w:t>
      </w:r>
      <w:r>
        <w:rPr>
          <w:b/>
          <w:sz w:val="28"/>
        </w:rPr>
        <w:t>XGBoost with</w:t>
      </w:r>
      <w:r>
        <w:rPr>
          <w:b/>
          <w:spacing w:val="-8"/>
          <w:sz w:val="28"/>
        </w:rPr>
        <w:t xml:space="preserve"> </w:t>
      </w:r>
      <w:r>
        <w:rPr>
          <w:b/>
          <w:sz w:val="28"/>
        </w:rPr>
        <w:t>DNN</w:t>
      </w:r>
      <w:r>
        <w:rPr>
          <w:b/>
          <w:spacing w:val="-2"/>
          <w:sz w:val="28"/>
        </w:rPr>
        <w:t xml:space="preserve"> </w:t>
      </w:r>
      <w:r>
        <w:rPr>
          <w:b/>
          <w:sz w:val="28"/>
        </w:rPr>
        <w:t>and</w:t>
      </w:r>
      <w:r>
        <w:rPr>
          <w:b/>
          <w:spacing w:val="-4"/>
          <w:sz w:val="28"/>
        </w:rPr>
        <w:t xml:space="preserve"> </w:t>
      </w:r>
      <w:r>
        <w:rPr>
          <w:b/>
          <w:sz w:val="28"/>
        </w:rPr>
        <w:t xml:space="preserve">WOA” </w:t>
      </w:r>
      <w:r>
        <w:rPr>
          <w:sz w:val="28"/>
        </w:rPr>
        <w:t>is</w:t>
      </w:r>
      <w:r>
        <w:rPr>
          <w:spacing w:val="-1"/>
          <w:sz w:val="28"/>
        </w:rPr>
        <w:t xml:space="preserve"> </w:t>
      </w:r>
      <w:r>
        <w:rPr>
          <w:sz w:val="28"/>
        </w:rPr>
        <w:t>an</w:t>
      </w:r>
      <w:r>
        <w:rPr>
          <w:spacing w:val="-7"/>
          <w:sz w:val="28"/>
        </w:rPr>
        <w:t xml:space="preserve"> </w:t>
      </w:r>
      <w:r>
        <w:rPr>
          <w:sz w:val="28"/>
        </w:rPr>
        <w:t>original</w:t>
      </w:r>
      <w:r>
        <w:rPr>
          <w:spacing w:val="-7"/>
          <w:sz w:val="28"/>
        </w:rPr>
        <w:t xml:space="preserve"> </w:t>
      </w:r>
      <w:r>
        <w:rPr>
          <w:sz w:val="28"/>
        </w:rPr>
        <w:t>piece</w:t>
      </w:r>
      <w:r>
        <w:rPr>
          <w:spacing w:val="-2"/>
          <w:sz w:val="28"/>
        </w:rPr>
        <w:t xml:space="preserve"> </w:t>
      </w:r>
      <w:r>
        <w:rPr>
          <w:sz w:val="28"/>
        </w:rPr>
        <w:t>of</w:t>
      </w:r>
      <w:r>
        <w:rPr>
          <w:spacing w:val="-8"/>
          <w:sz w:val="28"/>
        </w:rPr>
        <w:t xml:space="preserve"> </w:t>
      </w:r>
      <w:r>
        <w:rPr>
          <w:sz w:val="28"/>
        </w:rPr>
        <w:t>work</w:t>
      </w:r>
      <w:r>
        <w:rPr>
          <w:spacing w:val="-3"/>
          <w:sz w:val="28"/>
        </w:rPr>
        <w:t xml:space="preserve"> </w:t>
      </w:r>
      <w:r>
        <w:rPr>
          <w:sz w:val="28"/>
        </w:rPr>
        <w:t>carried</w:t>
      </w:r>
      <w:r>
        <w:rPr>
          <w:spacing w:val="-2"/>
          <w:sz w:val="28"/>
        </w:rPr>
        <w:t xml:space="preserve"> </w:t>
      </w:r>
      <w:r>
        <w:rPr>
          <w:sz w:val="28"/>
        </w:rPr>
        <w:t>out in</w:t>
      </w:r>
      <w:r>
        <w:rPr>
          <w:spacing w:val="-7"/>
          <w:sz w:val="28"/>
        </w:rPr>
        <w:t xml:space="preserve"> </w:t>
      </w:r>
      <w:r>
        <w:rPr>
          <w:sz w:val="28"/>
        </w:rPr>
        <w:t xml:space="preserve">the </w:t>
      </w:r>
      <w:r>
        <w:rPr>
          <w:b/>
          <w:sz w:val="28"/>
        </w:rPr>
        <w:t xml:space="preserve">Department of Computer Science and Engineering, GITAM School of Technology, GITAM (Deemed to be University), Bengaluru, </w:t>
      </w:r>
      <w:r>
        <w:rPr>
          <w:sz w:val="28"/>
        </w:rPr>
        <w:t>submitted in partial fulfilment of the requirements for the award of the degree of B.Tech. in Computer Science</w:t>
      </w:r>
      <w:r>
        <w:rPr>
          <w:spacing w:val="-3"/>
          <w:sz w:val="28"/>
        </w:rPr>
        <w:t xml:space="preserve"> </w:t>
      </w:r>
      <w:r>
        <w:rPr>
          <w:sz w:val="28"/>
        </w:rPr>
        <w:t>and</w:t>
      </w:r>
      <w:r>
        <w:rPr>
          <w:spacing w:val="-4"/>
          <w:sz w:val="28"/>
        </w:rPr>
        <w:t xml:space="preserve"> </w:t>
      </w:r>
      <w:r>
        <w:rPr>
          <w:sz w:val="28"/>
        </w:rPr>
        <w:t>Engineering.</w:t>
      </w:r>
      <w:r>
        <w:rPr>
          <w:spacing w:val="-1"/>
          <w:sz w:val="28"/>
        </w:rPr>
        <w:t xml:space="preserve"> </w:t>
      </w:r>
      <w:r>
        <w:rPr>
          <w:sz w:val="28"/>
        </w:rPr>
        <w:t>I</w:t>
      </w:r>
      <w:r>
        <w:rPr>
          <w:spacing w:val="-1"/>
          <w:sz w:val="28"/>
        </w:rPr>
        <w:t xml:space="preserve"> </w:t>
      </w:r>
      <w:r>
        <w:rPr>
          <w:sz w:val="28"/>
        </w:rPr>
        <w:t>further</w:t>
      </w:r>
      <w:r>
        <w:rPr>
          <w:spacing w:val="-5"/>
          <w:sz w:val="28"/>
        </w:rPr>
        <w:t xml:space="preserve"> </w:t>
      </w:r>
      <w:r>
        <w:rPr>
          <w:sz w:val="28"/>
        </w:rPr>
        <w:t>affirm</w:t>
      </w:r>
      <w:r>
        <w:rPr>
          <w:spacing w:val="-14"/>
          <w:sz w:val="28"/>
        </w:rPr>
        <w:t xml:space="preserve"> </w:t>
      </w:r>
      <w:r>
        <w:rPr>
          <w:sz w:val="28"/>
        </w:rPr>
        <w:t>that</w:t>
      </w:r>
      <w:r>
        <w:rPr>
          <w:spacing w:val="-4"/>
          <w:sz w:val="28"/>
        </w:rPr>
        <w:t xml:space="preserve"> </w:t>
      </w:r>
      <w:r>
        <w:rPr>
          <w:sz w:val="28"/>
        </w:rPr>
        <w:t>this</w:t>
      </w:r>
      <w:r>
        <w:rPr>
          <w:spacing w:val="-2"/>
          <w:sz w:val="28"/>
        </w:rPr>
        <w:t xml:space="preserve"> </w:t>
      </w:r>
      <w:r>
        <w:rPr>
          <w:sz w:val="28"/>
        </w:rPr>
        <w:t>work has</w:t>
      </w:r>
      <w:r>
        <w:rPr>
          <w:spacing w:val="-2"/>
          <w:sz w:val="28"/>
        </w:rPr>
        <w:t xml:space="preserve"> </w:t>
      </w:r>
      <w:r>
        <w:rPr>
          <w:sz w:val="28"/>
        </w:rPr>
        <w:t>not</w:t>
      </w:r>
      <w:r>
        <w:rPr>
          <w:spacing w:val="-4"/>
          <w:sz w:val="28"/>
        </w:rPr>
        <w:t xml:space="preserve"> </w:t>
      </w:r>
      <w:r>
        <w:rPr>
          <w:sz w:val="28"/>
        </w:rPr>
        <w:t>been</w:t>
      </w:r>
      <w:r>
        <w:rPr>
          <w:spacing w:val="-8"/>
          <w:sz w:val="28"/>
        </w:rPr>
        <w:t xml:space="preserve"> </w:t>
      </w:r>
      <w:r>
        <w:rPr>
          <w:sz w:val="28"/>
        </w:rPr>
        <w:t>submitted</w:t>
      </w:r>
      <w:r>
        <w:rPr>
          <w:spacing w:val="-3"/>
          <w:sz w:val="28"/>
        </w:rPr>
        <w:t xml:space="preserve"> </w:t>
      </w:r>
      <w:r>
        <w:rPr>
          <w:sz w:val="28"/>
        </w:rPr>
        <w:t>to</w:t>
      </w:r>
      <w:r>
        <w:rPr>
          <w:spacing w:val="-4"/>
          <w:sz w:val="28"/>
        </w:rPr>
        <w:t xml:space="preserve"> </w:t>
      </w:r>
      <w:r>
        <w:rPr>
          <w:sz w:val="28"/>
        </w:rPr>
        <w:t>any other college or University for the award of any degree.</w:t>
      </w:r>
    </w:p>
    <w:p w14:paraId="354B34E9">
      <w:pPr>
        <w:spacing w:before="252"/>
        <w:ind w:left="518" w:right="0" w:firstLine="0"/>
        <w:jc w:val="left"/>
        <w:rPr>
          <w:b/>
          <w:sz w:val="22"/>
        </w:rPr>
      </w:pPr>
      <w:r>
        <w:rPr>
          <w:b/>
          <w:spacing w:val="-2"/>
          <w:sz w:val="22"/>
        </w:rPr>
        <w:t>Date:</w:t>
      </w:r>
    </w:p>
    <w:p w14:paraId="26555792">
      <w:pPr>
        <w:pStyle w:val="9"/>
        <w:spacing w:before="145"/>
        <w:rPr>
          <w:b/>
          <w:sz w:val="20"/>
        </w:rPr>
      </w:pPr>
    </w:p>
    <w:tbl>
      <w:tblPr>
        <w:tblStyle w:val="8"/>
        <w:tblW w:w="0" w:type="auto"/>
        <w:tblInd w:w="856"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3670"/>
        <w:gridCol w:w="3100"/>
      </w:tblGrid>
      <w:tr w14:paraId="738ECE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2" w:hRule="atLeast"/>
        </w:trPr>
        <w:tc>
          <w:tcPr>
            <w:tcW w:w="3670" w:type="dxa"/>
          </w:tcPr>
          <w:p w14:paraId="26862C47">
            <w:pPr>
              <w:pStyle w:val="12"/>
              <w:spacing w:line="244" w:lineRule="exact"/>
              <w:ind w:right="1116"/>
              <w:jc w:val="center"/>
              <w:rPr>
                <w:b/>
                <w:sz w:val="22"/>
              </w:rPr>
            </w:pPr>
            <w:r>
              <w:rPr>
                <w:b/>
                <w:sz w:val="22"/>
              </w:rPr>
              <w:t>Student</w:t>
            </w:r>
            <w:r>
              <w:rPr>
                <w:b/>
                <w:spacing w:val="-8"/>
                <w:sz w:val="22"/>
              </w:rPr>
              <w:t xml:space="preserve"> </w:t>
            </w:r>
            <w:r>
              <w:rPr>
                <w:b/>
                <w:spacing w:val="-2"/>
                <w:sz w:val="22"/>
              </w:rPr>
              <w:t>Name’s</w:t>
            </w:r>
          </w:p>
        </w:tc>
        <w:tc>
          <w:tcPr>
            <w:tcW w:w="3100" w:type="dxa"/>
          </w:tcPr>
          <w:p w14:paraId="5D019C5C">
            <w:pPr>
              <w:pStyle w:val="12"/>
              <w:spacing w:line="244" w:lineRule="exact"/>
              <w:ind w:left="1111" w:right="8"/>
              <w:jc w:val="center"/>
              <w:rPr>
                <w:b/>
                <w:sz w:val="22"/>
              </w:rPr>
            </w:pPr>
            <w:r>
              <w:rPr>
                <w:b/>
                <w:spacing w:val="-2"/>
                <w:sz w:val="22"/>
              </w:rPr>
              <w:t>Registration</w:t>
            </w:r>
            <w:r>
              <w:rPr>
                <w:b/>
                <w:spacing w:val="9"/>
                <w:sz w:val="22"/>
              </w:rPr>
              <w:t xml:space="preserve"> </w:t>
            </w:r>
            <w:r>
              <w:rPr>
                <w:b/>
                <w:spacing w:val="-5"/>
                <w:sz w:val="22"/>
              </w:rPr>
              <w:t>No.</w:t>
            </w:r>
          </w:p>
        </w:tc>
      </w:tr>
      <w:tr w14:paraId="0D1620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25" w:hRule="atLeast"/>
        </w:trPr>
        <w:tc>
          <w:tcPr>
            <w:tcW w:w="3670" w:type="dxa"/>
          </w:tcPr>
          <w:p w14:paraId="6E85FF01">
            <w:pPr>
              <w:pStyle w:val="12"/>
              <w:spacing w:before="59"/>
              <w:ind w:left="9" w:right="1116"/>
              <w:jc w:val="center"/>
              <w:rPr>
                <w:b/>
                <w:sz w:val="22"/>
              </w:rPr>
            </w:pPr>
            <w:r>
              <w:rPr>
                <w:b/>
                <w:spacing w:val="-2"/>
                <w:sz w:val="22"/>
              </w:rPr>
              <w:t>G.AKASH</w:t>
            </w:r>
          </w:p>
        </w:tc>
        <w:tc>
          <w:tcPr>
            <w:tcW w:w="3100" w:type="dxa"/>
          </w:tcPr>
          <w:p w14:paraId="601BDE9B">
            <w:pPr>
              <w:pStyle w:val="12"/>
              <w:spacing w:before="59"/>
              <w:ind w:left="1111"/>
              <w:jc w:val="center"/>
              <w:rPr>
                <w:b/>
                <w:sz w:val="22"/>
              </w:rPr>
            </w:pPr>
            <w:r>
              <w:rPr>
                <w:b/>
                <w:spacing w:val="-2"/>
                <w:sz w:val="22"/>
              </w:rPr>
              <w:t>BU21CSEN0200131</w:t>
            </w:r>
          </w:p>
        </w:tc>
      </w:tr>
      <w:tr w14:paraId="6B1C7E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69" w:hRule="atLeast"/>
        </w:trPr>
        <w:tc>
          <w:tcPr>
            <w:tcW w:w="3670" w:type="dxa"/>
          </w:tcPr>
          <w:p w14:paraId="23BA6C7A">
            <w:pPr>
              <w:pStyle w:val="12"/>
              <w:spacing w:before="205"/>
              <w:ind w:left="6" w:right="1116"/>
              <w:jc w:val="center"/>
              <w:rPr>
                <w:b/>
                <w:sz w:val="22"/>
              </w:rPr>
            </w:pPr>
            <w:r>
              <w:rPr>
                <w:b/>
                <w:sz w:val="22"/>
              </w:rPr>
              <w:t>V.JATHIN</w:t>
            </w:r>
            <w:r>
              <w:rPr>
                <w:b/>
                <w:spacing w:val="-4"/>
                <w:sz w:val="22"/>
              </w:rPr>
              <w:t xml:space="preserve"> </w:t>
            </w:r>
            <w:r>
              <w:rPr>
                <w:b/>
                <w:spacing w:val="-2"/>
                <w:sz w:val="22"/>
              </w:rPr>
              <w:t>CHOWDARY</w:t>
            </w:r>
          </w:p>
        </w:tc>
        <w:tc>
          <w:tcPr>
            <w:tcW w:w="3100" w:type="dxa"/>
          </w:tcPr>
          <w:p w14:paraId="4374CF64">
            <w:pPr>
              <w:pStyle w:val="12"/>
              <w:spacing w:before="205"/>
              <w:ind w:left="1111"/>
              <w:jc w:val="center"/>
              <w:rPr>
                <w:b/>
                <w:sz w:val="22"/>
              </w:rPr>
            </w:pPr>
            <w:r>
              <w:rPr>
                <w:b/>
                <w:spacing w:val="-2"/>
                <w:sz w:val="22"/>
              </w:rPr>
              <w:t>BU21CSEN0200046</w:t>
            </w:r>
          </w:p>
        </w:tc>
      </w:tr>
      <w:tr w14:paraId="439C59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91" w:hRule="atLeast"/>
        </w:trPr>
        <w:tc>
          <w:tcPr>
            <w:tcW w:w="3670" w:type="dxa"/>
          </w:tcPr>
          <w:p w14:paraId="6A04BE26">
            <w:pPr>
              <w:pStyle w:val="12"/>
              <w:spacing w:before="202"/>
              <w:ind w:left="11" w:right="1116"/>
              <w:jc w:val="center"/>
              <w:rPr>
                <w:b/>
                <w:sz w:val="22"/>
              </w:rPr>
            </w:pPr>
            <w:r>
              <w:rPr>
                <w:b/>
                <w:sz w:val="22"/>
              </w:rPr>
              <w:t>AKETI</w:t>
            </w:r>
            <w:r>
              <w:rPr>
                <w:b/>
                <w:spacing w:val="-2"/>
                <w:sz w:val="22"/>
              </w:rPr>
              <w:t xml:space="preserve"> SHARAN</w:t>
            </w:r>
          </w:p>
        </w:tc>
        <w:tc>
          <w:tcPr>
            <w:tcW w:w="3100" w:type="dxa"/>
          </w:tcPr>
          <w:p w14:paraId="0C690151">
            <w:pPr>
              <w:pStyle w:val="12"/>
              <w:spacing w:before="202"/>
              <w:ind w:left="1111"/>
              <w:jc w:val="center"/>
              <w:rPr>
                <w:b/>
                <w:sz w:val="22"/>
              </w:rPr>
            </w:pPr>
            <w:r>
              <w:rPr>
                <w:b/>
                <w:spacing w:val="-2"/>
                <w:sz w:val="22"/>
              </w:rPr>
              <w:t>BU21CSEN0200079</w:t>
            </w:r>
          </w:p>
        </w:tc>
      </w:tr>
      <w:tr w14:paraId="1DF68E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80" w:hRule="atLeast"/>
        </w:trPr>
        <w:tc>
          <w:tcPr>
            <w:tcW w:w="3670" w:type="dxa"/>
          </w:tcPr>
          <w:p w14:paraId="3E88BAEB">
            <w:pPr>
              <w:pStyle w:val="12"/>
              <w:spacing w:before="227" w:line="233" w:lineRule="exact"/>
              <w:ind w:left="11" w:right="1116"/>
              <w:jc w:val="center"/>
              <w:rPr>
                <w:b/>
                <w:sz w:val="22"/>
              </w:rPr>
            </w:pPr>
            <w:r>
              <w:rPr>
                <w:b/>
                <w:spacing w:val="-2"/>
                <w:sz w:val="22"/>
              </w:rPr>
              <w:t>G.MANINDHAR</w:t>
            </w:r>
          </w:p>
        </w:tc>
        <w:tc>
          <w:tcPr>
            <w:tcW w:w="3100" w:type="dxa"/>
          </w:tcPr>
          <w:p w14:paraId="5B5E243C">
            <w:pPr>
              <w:pStyle w:val="12"/>
              <w:spacing w:before="227" w:line="233" w:lineRule="exact"/>
              <w:ind w:left="1111"/>
              <w:jc w:val="center"/>
              <w:rPr>
                <w:b/>
                <w:sz w:val="22"/>
              </w:rPr>
            </w:pPr>
            <w:r>
              <w:rPr>
                <w:b/>
                <w:spacing w:val="-2"/>
                <w:sz w:val="22"/>
              </w:rPr>
              <w:t>BU21CSEN0200168</w:t>
            </w:r>
          </w:p>
        </w:tc>
      </w:tr>
    </w:tbl>
    <w:p w14:paraId="09F3E928">
      <w:pPr>
        <w:pStyle w:val="12"/>
        <w:spacing w:after="0" w:line="233" w:lineRule="exact"/>
        <w:jc w:val="center"/>
        <w:rPr>
          <w:b/>
          <w:sz w:val="22"/>
        </w:rPr>
        <w:sectPr>
          <w:pgSz w:w="12240" w:h="15840"/>
          <w:pgMar w:top="1320" w:right="360" w:bottom="2140" w:left="1080" w:header="0" w:footer="1956" w:gutter="0"/>
          <w:cols w:space="720" w:num="1"/>
        </w:sectPr>
      </w:pPr>
    </w:p>
    <w:p w14:paraId="6B1B5880">
      <w:pPr>
        <w:pStyle w:val="3"/>
        <w:spacing w:before="60"/>
        <w:ind w:right="337"/>
      </w:pPr>
      <w:r>
        <w:rPr>
          <w:color w:val="808080"/>
        </w:rPr>
        <w:t>DEPARTMENT</w:t>
      </w:r>
      <w:r>
        <w:rPr>
          <w:color w:val="808080"/>
          <w:spacing w:val="-9"/>
        </w:rPr>
        <w:t xml:space="preserve"> </w:t>
      </w:r>
      <w:r>
        <w:rPr>
          <w:color w:val="808080"/>
        </w:rPr>
        <w:t>OF</w:t>
      </w:r>
      <w:r>
        <w:rPr>
          <w:color w:val="808080"/>
          <w:spacing w:val="-12"/>
        </w:rPr>
        <w:t xml:space="preserve"> </w:t>
      </w:r>
      <w:r>
        <w:rPr>
          <w:color w:val="808080"/>
        </w:rPr>
        <w:t>ARTIFICIAL</w:t>
      </w:r>
      <w:r>
        <w:rPr>
          <w:color w:val="808080"/>
          <w:spacing w:val="-8"/>
        </w:rPr>
        <w:t xml:space="preserve"> </w:t>
      </w:r>
      <w:r>
        <w:rPr>
          <w:color w:val="808080"/>
        </w:rPr>
        <w:t>INTELLIGENCE</w:t>
      </w:r>
      <w:r>
        <w:rPr>
          <w:color w:val="808080"/>
          <w:spacing w:val="-9"/>
        </w:rPr>
        <w:t xml:space="preserve"> </w:t>
      </w:r>
      <w:r>
        <w:rPr>
          <w:color w:val="808080"/>
        </w:rPr>
        <w:t>AND</w:t>
      </w:r>
      <w:r>
        <w:rPr>
          <w:color w:val="808080"/>
          <w:spacing w:val="-9"/>
        </w:rPr>
        <w:t xml:space="preserve"> </w:t>
      </w:r>
      <w:r>
        <w:rPr>
          <w:color w:val="808080"/>
        </w:rPr>
        <w:t>DATA</w:t>
      </w:r>
      <w:r>
        <w:rPr>
          <w:color w:val="808080"/>
          <w:spacing w:val="-10"/>
        </w:rPr>
        <w:t xml:space="preserve"> </w:t>
      </w:r>
      <w:r>
        <w:rPr>
          <w:color w:val="808080"/>
          <w:spacing w:val="-2"/>
        </w:rPr>
        <w:t>SCIENCE</w:t>
      </w:r>
    </w:p>
    <w:p w14:paraId="5916B7F4">
      <w:pPr>
        <w:spacing w:before="232" w:line="570" w:lineRule="atLeast"/>
        <w:ind w:left="2426" w:right="2685" w:firstLine="0"/>
        <w:jc w:val="center"/>
        <w:rPr>
          <w:b/>
          <w:sz w:val="28"/>
        </w:rPr>
      </w:pPr>
      <w:r>
        <w:rPr>
          <w:b/>
          <w:color w:val="808080"/>
          <w:sz w:val="28"/>
        </w:rPr>
        <w:t>GITAM</w:t>
      </w:r>
      <w:r>
        <w:rPr>
          <w:b/>
          <w:color w:val="808080"/>
          <w:spacing w:val="-13"/>
          <w:sz w:val="28"/>
        </w:rPr>
        <w:t xml:space="preserve"> </w:t>
      </w:r>
      <w:r>
        <w:rPr>
          <w:b/>
          <w:color w:val="808080"/>
          <w:sz w:val="28"/>
        </w:rPr>
        <w:t>SCHOOL</w:t>
      </w:r>
      <w:r>
        <w:rPr>
          <w:b/>
          <w:color w:val="808080"/>
          <w:spacing w:val="-18"/>
          <w:sz w:val="28"/>
        </w:rPr>
        <w:t xml:space="preserve"> </w:t>
      </w:r>
      <w:r>
        <w:rPr>
          <w:b/>
          <w:color w:val="808080"/>
          <w:sz w:val="28"/>
        </w:rPr>
        <w:t>OF</w:t>
      </w:r>
      <w:r>
        <w:rPr>
          <w:b/>
          <w:color w:val="808080"/>
          <w:spacing w:val="-16"/>
          <w:sz w:val="28"/>
        </w:rPr>
        <w:t xml:space="preserve"> </w:t>
      </w:r>
      <w:r>
        <w:rPr>
          <w:b/>
          <w:color w:val="808080"/>
          <w:sz w:val="28"/>
        </w:rPr>
        <w:t xml:space="preserve">TECHNOLOGY </w:t>
      </w:r>
      <w:r>
        <w:rPr>
          <w:b/>
          <w:color w:val="808080"/>
          <w:spacing w:val="-2"/>
          <w:sz w:val="28"/>
        </w:rPr>
        <w:t>GITAM</w:t>
      </w:r>
    </w:p>
    <w:p w14:paraId="422474EA">
      <w:pPr>
        <w:spacing w:before="86"/>
        <w:ind w:left="0" w:right="258" w:firstLine="0"/>
        <w:jc w:val="center"/>
        <w:rPr>
          <w:b/>
          <w:sz w:val="22"/>
        </w:rPr>
      </w:pPr>
      <w:r>
        <w:rPr>
          <w:b/>
          <w:sz w:val="22"/>
        </w:rPr>
        <w:t>(Deemed</w:t>
      </w:r>
      <w:r>
        <w:rPr>
          <w:b/>
          <w:spacing w:val="-6"/>
          <w:sz w:val="22"/>
        </w:rPr>
        <w:t xml:space="preserve"> </w:t>
      </w:r>
      <w:r>
        <w:rPr>
          <w:b/>
          <w:sz w:val="22"/>
        </w:rPr>
        <w:t>to</w:t>
      </w:r>
      <w:r>
        <w:rPr>
          <w:b/>
          <w:spacing w:val="-3"/>
          <w:sz w:val="22"/>
        </w:rPr>
        <w:t xml:space="preserve"> </w:t>
      </w:r>
      <w:r>
        <w:rPr>
          <w:b/>
          <w:sz w:val="22"/>
        </w:rPr>
        <w:t>be</w:t>
      </w:r>
      <w:r>
        <w:rPr>
          <w:b/>
          <w:spacing w:val="-4"/>
          <w:sz w:val="22"/>
        </w:rPr>
        <w:t xml:space="preserve"> </w:t>
      </w:r>
      <w:r>
        <w:rPr>
          <w:b/>
          <w:spacing w:val="-2"/>
          <w:sz w:val="22"/>
        </w:rPr>
        <w:t>University)</w:t>
      </w:r>
    </w:p>
    <w:p w14:paraId="045E66CD">
      <w:pPr>
        <w:pStyle w:val="9"/>
        <w:spacing w:before="4"/>
        <w:rPr>
          <w:b/>
          <w:sz w:val="20"/>
        </w:rPr>
      </w:pPr>
      <w:r>
        <w:rPr>
          <w:b/>
          <w:sz w:val="20"/>
        </w:rPr>
        <w:drawing>
          <wp:anchor distT="0" distB="0" distL="0" distR="0" simplePos="0" relativeHeight="251670528" behindDoc="1" locked="0" layoutInCell="1" allowOverlap="1">
            <wp:simplePos x="0" y="0"/>
            <wp:positionH relativeFrom="page">
              <wp:posOffset>3312795</wp:posOffset>
            </wp:positionH>
            <wp:positionV relativeFrom="paragraph">
              <wp:posOffset>163830</wp:posOffset>
            </wp:positionV>
            <wp:extent cx="1500505" cy="1071245"/>
            <wp:effectExtent l="0" t="0" r="0" b="0"/>
            <wp:wrapTopAndBottom/>
            <wp:docPr id="22" name="Image 22" descr="GITAM Deemed University"/>
            <wp:cNvGraphicFramePr/>
            <a:graphic xmlns:a="http://schemas.openxmlformats.org/drawingml/2006/main">
              <a:graphicData uri="http://schemas.openxmlformats.org/drawingml/2006/picture">
                <pic:pic xmlns:pic="http://schemas.openxmlformats.org/drawingml/2006/picture">
                  <pic:nvPicPr>
                    <pic:cNvPr id="22" name="Image 22" descr="GITAM Deemed University"/>
                    <pic:cNvPicPr/>
                  </pic:nvPicPr>
                  <pic:blipFill>
                    <a:blip r:embed="rId26" cstate="print"/>
                    <a:stretch>
                      <a:fillRect/>
                    </a:stretch>
                  </pic:blipFill>
                  <pic:spPr>
                    <a:xfrm>
                      <a:off x="0" y="0"/>
                      <a:ext cx="1500439" cy="1071562"/>
                    </a:xfrm>
                    <a:prstGeom prst="rect">
                      <a:avLst/>
                    </a:prstGeom>
                  </pic:spPr>
                </pic:pic>
              </a:graphicData>
            </a:graphic>
          </wp:anchor>
        </w:drawing>
      </w:r>
    </w:p>
    <w:p w14:paraId="0D2AF638">
      <w:pPr>
        <w:pStyle w:val="9"/>
        <w:spacing w:before="148"/>
        <w:rPr>
          <w:b/>
          <w:sz w:val="22"/>
        </w:rPr>
      </w:pPr>
    </w:p>
    <w:p w14:paraId="643F9063">
      <w:pPr>
        <w:pStyle w:val="3"/>
        <w:ind w:right="169"/>
      </w:pPr>
      <w:r>
        <w:rPr>
          <w:spacing w:val="-2"/>
        </w:rPr>
        <w:t>CERTIFICATE</w:t>
      </w:r>
    </w:p>
    <w:p w14:paraId="6298DC6D">
      <w:pPr>
        <w:pStyle w:val="9"/>
        <w:spacing w:before="219"/>
        <w:rPr>
          <w:b/>
          <w:sz w:val="28"/>
        </w:rPr>
      </w:pPr>
    </w:p>
    <w:p w14:paraId="68F7414F">
      <w:pPr>
        <w:spacing w:before="0" w:line="374" w:lineRule="auto"/>
        <w:ind w:left="802" w:right="920" w:firstLine="1253"/>
        <w:jc w:val="both"/>
        <w:rPr>
          <w:b/>
          <w:sz w:val="24"/>
        </w:rPr>
      </w:pPr>
      <w:r>
        <w:rPr>
          <w:sz w:val="24"/>
        </w:rPr>
        <w:t xml:space="preserve">This is to certify that the project report entitled </w:t>
      </w:r>
      <w:r>
        <w:rPr>
          <w:b/>
          <w:sz w:val="24"/>
        </w:rPr>
        <w:t xml:space="preserve">“Online Payment Fraud Detection Using XGBoost with DNN and WOA Algorithm” </w:t>
      </w:r>
      <w:r>
        <w:rPr>
          <w:sz w:val="24"/>
        </w:rPr>
        <w:t xml:space="preserve">is a bonafide record of work carried out by </w:t>
      </w:r>
      <w:r>
        <w:rPr>
          <w:b/>
          <w:sz w:val="24"/>
        </w:rPr>
        <w:t>GARRE AKASH (BU21CSEN0200131), VEMASANI JATHIN (BU21CSEN0200046),</w:t>
      </w:r>
      <w:r>
        <w:rPr>
          <w:b/>
          <w:spacing w:val="39"/>
          <w:sz w:val="24"/>
        </w:rPr>
        <w:t xml:space="preserve">  </w:t>
      </w:r>
      <w:r>
        <w:rPr>
          <w:b/>
          <w:sz w:val="24"/>
        </w:rPr>
        <w:t>A.SHARAN</w:t>
      </w:r>
      <w:r>
        <w:rPr>
          <w:b/>
          <w:spacing w:val="38"/>
          <w:sz w:val="24"/>
        </w:rPr>
        <w:t xml:space="preserve">  </w:t>
      </w:r>
      <w:r>
        <w:rPr>
          <w:b/>
          <w:sz w:val="24"/>
        </w:rPr>
        <w:t>(BU21CSEN0200079),</w:t>
      </w:r>
      <w:r>
        <w:rPr>
          <w:b/>
          <w:spacing w:val="42"/>
          <w:sz w:val="24"/>
        </w:rPr>
        <w:t xml:space="preserve">  </w:t>
      </w:r>
      <w:r>
        <w:rPr>
          <w:b/>
          <w:sz w:val="24"/>
        </w:rPr>
        <w:t>GURRAM</w:t>
      </w:r>
      <w:r>
        <w:rPr>
          <w:b/>
          <w:spacing w:val="40"/>
          <w:sz w:val="24"/>
        </w:rPr>
        <w:t xml:space="preserve">  </w:t>
      </w:r>
      <w:r>
        <w:rPr>
          <w:b/>
          <w:spacing w:val="-2"/>
          <w:sz w:val="24"/>
        </w:rPr>
        <w:t>MANINDAR</w:t>
      </w:r>
    </w:p>
    <w:p w14:paraId="4EB8D003">
      <w:pPr>
        <w:spacing w:before="0" w:line="372" w:lineRule="auto"/>
        <w:ind w:left="802" w:right="962" w:firstLine="0"/>
        <w:jc w:val="left"/>
        <w:rPr>
          <w:b/>
          <w:sz w:val="24"/>
        </w:rPr>
      </w:pPr>
      <w:r>
        <w:rPr>
          <w:b/>
          <w:sz w:val="24"/>
        </w:rPr>
        <w:t xml:space="preserve">(BU21CSEN0200168) </w:t>
      </w:r>
      <w:r>
        <w:rPr>
          <w:sz w:val="24"/>
        </w:rPr>
        <w:t>submitted in</w:t>
      </w:r>
      <w:r>
        <w:rPr>
          <w:spacing w:val="-3"/>
          <w:sz w:val="24"/>
        </w:rPr>
        <w:t xml:space="preserve"> </w:t>
      </w:r>
      <w:r>
        <w:rPr>
          <w:sz w:val="24"/>
        </w:rPr>
        <w:t>partial fulfillment of</w:t>
      </w:r>
      <w:r>
        <w:rPr>
          <w:spacing w:val="-5"/>
          <w:sz w:val="24"/>
        </w:rPr>
        <w:t xml:space="preserve"> </w:t>
      </w:r>
      <w:r>
        <w:rPr>
          <w:sz w:val="24"/>
        </w:rPr>
        <w:t>requirement for</w:t>
      </w:r>
      <w:r>
        <w:rPr>
          <w:spacing w:val="-2"/>
          <w:sz w:val="24"/>
        </w:rPr>
        <w:t xml:space="preserve"> </w:t>
      </w:r>
      <w:r>
        <w:rPr>
          <w:sz w:val="24"/>
        </w:rPr>
        <w:t>the award of</w:t>
      </w:r>
      <w:r>
        <w:rPr>
          <w:spacing w:val="-5"/>
          <w:sz w:val="24"/>
        </w:rPr>
        <w:t xml:space="preserve"> </w:t>
      </w:r>
      <w:r>
        <w:rPr>
          <w:sz w:val="24"/>
        </w:rPr>
        <w:t xml:space="preserve">degree of </w:t>
      </w:r>
      <w:r>
        <w:rPr>
          <w:b/>
          <w:sz w:val="24"/>
        </w:rPr>
        <w:t>Bachelors of Technology in Computer Science and Engineering</w:t>
      </w:r>
    </w:p>
    <w:p w14:paraId="5B041D8E">
      <w:pPr>
        <w:pStyle w:val="9"/>
        <w:spacing w:before="89"/>
        <w:rPr>
          <w:b/>
        </w:rPr>
      </w:pPr>
    </w:p>
    <w:p w14:paraId="33C7E80A">
      <w:pPr>
        <w:tabs>
          <w:tab w:val="left" w:pos="6650"/>
        </w:tabs>
        <w:spacing w:before="0"/>
        <w:ind w:left="0" w:right="145" w:firstLine="0"/>
        <w:jc w:val="center"/>
        <w:rPr>
          <w:b/>
          <w:sz w:val="22"/>
        </w:rPr>
      </w:pPr>
      <w:r>
        <w:rPr>
          <w:b/>
          <w:sz w:val="22"/>
        </w:rPr>
        <w:t>Project</w:t>
      </w:r>
      <w:r>
        <w:rPr>
          <w:b/>
          <w:spacing w:val="-10"/>
          <w:sz w:val="22"/>
        </w:rPr>
        <w:t xml:space="preserve"> </w:t>
      </w:r>
      <w:r>
        <w:rPr>
          <w:b/>
          <w:spacing w:val="-2"/>
          <w:sz w:val="22"/>
        </w:rPr>
        <w:t>Guide</w:t>
      </w:r>
      <w:r>
        <w:rPr>
          <w:b/>
          <w:sz w:val="22"/>
        </w:rPr>
        <w:tab/>
      </w:r>
      <w:r>
        <w:rPr>
          <w:b/>
          <w:sz w:val="22"/>
        </w:rPr>
        <w:t>Head</w:t>
      </w:r>
      <w:r>
        <w:rPr>
          <w:b/>
          <w:spacing w:val="-6"/>
          <w:sz w:val="22"/>
        </w:rPr>
        <w:t xml:space="preserve"> </w:t>
      </w:r>
      <w:r>
        <w:rPr>
          <w:b/>
          <w:sz w:val="22"/>
        </w:rPr>
        <w:t>of</w:t>
      </w:r>
      <w:r>
        <w:rPr>
          <w:b/>
          <w:spacing w:val="-6"/>
          <w:sz w:val="22"/>
        </w:rPr>
        <w:t xml:space="preserve"> </w:t>
      </w:r>
      <w:r>
        <w:rPr>
          <w:b/>
          <w:sz w:val="22"/>
        </w:rPr>
        <w:t>the</w:t>
      </w:r>
      <w:r>
        <w:rPr>
          <w:b/>
          <w:spacing w:val="-2"/>
          <w:sz w:val="22"/>
        </w:rPr>
        <w:t xml:space="preserve"> Department</w:t>
      </w:r>
    </w:p>
    <w:p w14:paraId="5EDCC5E5">
      <w:pPr>
        <w:pStyle w:val="9"/>
        <w:rPr>
          <w:b/>
          <w:sz w:val="22"/>
        </w:rPr>
      </w:pPr>
    </w:p>
    <w:p w14:paraId="29B4E6D3">
      <w:pPr>
        <w:pStyle w:val="9"/>
        <w:spacing w:before="239"/>
        <w:rPr>
          <w:b/>
          <w:sz w:val="22"/>
        </w:rPr>
      </w:pPr>
    </w:p>
    <w:p w14:paraId="47077934">
      <w:pPr>
        <w:tabs>
          <w:tab w:val="left" w:pos="6646"/>
        </w:tabs>
        <w:spacing w:before="1"/>
        <w:ind w:left="0" w:right="134" w:firstLine="0"/>
        <w:jc w:val="center"/>
        <w:rPr>
          <w:b/>
          <w:sz w:val="22"/>
        </w:rPr>
      </w:pPr>
      <w:r>
        <w:rPr>
          <w:b/>
          <w:sz w:val="22"/>
        </w:rPr>
        <w:t>SIGNATURE</w:t>
      </w:r>
      <w:r>
        <w:rPr>
          <w:b/>
          <w:spacing w:val="-2"/>
          <w:sz w:val="22"/>
        </w:rPr>
        <w:t xml:space="preserve"> </w:t>
      </w:r>
      <w:r>
        <w:rPr>
          <w:b/>
          <w:sz w:val="22"/>
        </w:rPr>
        <w:t>OF</w:t>
      </w:r>
      <w:r>
        <w:rPr>
          <w:b/>
          <w:spacing w:val="-7"/>
          <w:sz w:val="22"/>
        </w:rPr>
        <w:t xml:space="preserve"> </w:t>
      </w:r>
      <w:r>
        <w:rPr>
          <w:b/>
          <w:sz w:val="22"/>
        </w:rPr>
        <w:t>THE</w:t>
      </w:r>
      <w:r>
        <w:rPr>
          <w:b/>
          <w:spacing w:val="-5"/>
          <w:sz w:val="22"/>
        </w:rPr>
        <w:t xml:space="preserve"> </w:t>
      </w:r>
      <w:r>
        <w:rPr>
          <w:b/>
          <w:spacing w:val="-4"/>
          <w:sz w:val="22"/>
        </w:rPr>
        <w:t>GUIDE</w:t>
      </w:r>
      <w:r>
        <w:rPr>
          <w:b/>
          <w:sz w:val="22"/>
        </w:rPr>
        <w:tab/>
      </w:r>
      <w:r>
        <w:rPr>
          <w:b/>
          <w:sz w:val="22"/>
        </w:rPr>
        <w:t>SIGNATURE</w:t>
      </w:r>
      <w:r>
        <w:rPr>
          <w:b/>
          <w:spacing w:val="-6"/>
          <w:sz w:val="22"/>
        </w:rPr>
        <w:t xml:space="preserve"> </w:t>
      </w:r>
      <w:r>
        <w:rPr>
          <w:b/>
          <w:sz w:val="22"/>
        </w:rPr>
        <w:t>OF</w:t>
      </w:r>
      <w:r>
        <w:rPr>
          <w:b/>
          <w:spacing w:val="-8"/>
          <w:sz w:val="22"/>
        </w:rPr>
        <w:t xml:space="preserve"> </w:t>
      </w:r>
      <w:r>
        <w:rPr>
          <w:b/>
          <w:sz w:val="22"/>
        </w:rPr>
        <w:t>THE</w:t>
      </w:r>
      <w:r>
        <w:rPr>
          <w:b/>
          <w:spacing w:val="-5"/>
          <w:sz w:val="22"/>
        </w:rPr>
        <w:t xml:space="preserve"> HoD</w:t>
      </w:r>
    </w:p>
    <w:p w14:paraId="6893D0E5">
      <w:pPr>
        <w:pStyle w:val="9"/>
        <w:rPr>
          <w:b/>
          <w:sz w:val="22"/>
        </w:rPr>
      </w:pPr>
    </w:p>
    <w:p w14:paraId="663AA4FC">
      <w:pPr>
        <w:pStyle w:val="9"/>
        <w:spacing w:before="244"/>
        <w:rPr>
          <w:b/>
          <w:sz w:val="22"/>
        </w:rPr>
      </w:pPr>
    </w:p>
    <w:p w14:paraId="2A90D5E8">
      <w:pPr>
        <w:tabs>
          <w:tab w:val="left" w:pos="7197"/>
        </w:tabs>
        <w:spacing w:before="0"/>
        <w:ind w:left="0" w:right="140" w:firstLine="0"/>
        <w:jc w:val="center"/>
        <w:rPr>
          <w:b/>
          <w:sz w:val="22"/>
        </w:rPr>
      </w:pPr>
      <w:r>
        <w:rPr>
          <w:b/>
          <w:sz w:val="22"/>
        </w:rPr>
        <w:t>DR.</w:t>
      </w:r>
      <w:r>
        <w:rPr>
          <w:b/>
          <w:spacing w:val="-2"/>
          <w:sz w:val="22"/>
        </w:rPr>
        <w:t xml:space="preserve"> </w:t>
      </w:r>
      <w:r>
        <w:rPr>
          <w:b/>
          <w:sz w:val="22"/>
        </w:rPr>
        <w:t>M.</w:t>
      </w:r>
      <w:r>
        <w:rPr>
          <w:b/>
          <w:spacing w:val="-6"/>
          <w:sz w:val="22"/>
        </w:rPr>
        <w:t xml:space="preserve"> </w:t>
      </w:r>
      <w:r>
        <w:rPr>
          <w:b/>
          <w:sz w:val="22"/>
        </w:rPr>
        <w:t>CHANDRA</w:t>
      </w:r>
      <w:r>
        <w:rPr>
          <w:b/>
          <w:spacing w:val="-4"/>
          <w:sz w:val="22"/>
        </w:rPr>
        <w:t xml:space="preserve"> </w:t>
      </w:r>
      <w:r>
        <w:rPr>
          <w:b/>
          <w:spacing w:val="-2"/>
          <w:sz w:val="22"/>
        </w:rPr>
        <w:t>PRABHA</w:t>
      </w:r>
      <w:r>
        <w:rPr>
          <w:b/>
          <w:sz w:val="22"/>
        </w:rPr>
        <w:tab/>
      </w:r>
      <w:r>
        <w:rPr>
          <w:b/>
          <w:sz w:val="22"/>
        </w:rPr>
        <w:t>Prof.</w:t>
      </w:r>
      <w:r>
        <w:rPr>
          <w:b/>
          <w:spacing w:val="-7"/>
          <w:sz w:val="22"/>
        </w:rPr>
        <w:t xml:space="preserve"> </w:t>
      </w:r>
      <w:r>
        <w:rPr>
          <w:b/>
          <w:sz w:val="22"/>
        </w:rPr>
        <w:t>A.</w:t>
      </w:r>
      <w:r>
        <w:rPr>
          <w:b/>
          <w:spacing w:val="-4"/>
          <w:sz w:val="22"/>
        </w:rPr>
        <w:t xml:space="preserve"> </w:t>
      </w:r>
      <w:r>
        <w:rPr>
          <w:b/>
          <w:spacing w:val="-2"/>
          <w:sz w:val="22"/>
        </w:rPr>
        <w:t>Vadivel</w:t>
      </w:r>
    </w:p>
    <w:p w14:paraId="5E7C2B65">
      <w:pPr>
        <w:tabs>
          <w:tab w:val="left" w:pos="7581"/>
        </w:tabs>
        <w:spacing w:before="199"/>
        <w:ind w:left="0" w:right="145" w:firstLine="0"/>
        <w:jc w:val="center"/>
        <w:rPr>
          <w:sz w:val="22"/>
        </w:rPr>
      </w:pPr>
      <w:r>
        <w:rPr>
          <w:sz w:val="22"/>
        </w:rPr>
        <w:t>Assistant</w:t>
      </w:r>
      <w:r>
        <w:rPr>
          <w:spacing w:val="-9"/>
          <w:sz w:val="22"/>
        </w:rPr>
        <w:t xml:space="preserve"> </w:t>
      </w:r>
      <w:r>
        <w:rPr>
          <w:spacing w:val="-2"/>
          <w:sz w:val="22"/>
        </w:rPr>
        <w:t>Professor</w:t>
      </w:r>
      <w:r>
        <w:rPr>
          <w:sz w:val="22"/>
        </w:rPr>
        <w:tab/>
      </w:r>
      <w:r>
        <w:rPr>
          <w:spacing w:val="-2"/>
          <w:sz w:val="22"/>
        </w:rPr>
        <w:t>Professor</w:t>
      </w:r>
    </w:p>
    <w:p w14:paraId="46076DE4">
      <w:pPr>
        <w:spacing w:after="0"/>
        <w:jc w:val="center"/>
        <w:rPr>
          <w:sz w:val="22"/>
        </w:rPr>
        <w:sectPr>
          <w:pgSz w:w="12240" w:h="15840"/>
          <w:pgMar w:top="1320" w:right="360" w:bottom="2140" w:left="1080" w:header="0" w:footer="1956" w:gutter="0"/>
          <w:cols w:space="720" w:num="1"/>
        </w:sectPr>
      </w:pPr>
    </w:p>
    <w:p w14:paraId="27B4414D">
      <w:pPr>
        <w:pStyle w:val="3"/>
        <w:spacing w:before="60"/>
        <w:ind w:right="176"/>
      </w:pPr>
      <w:r>
        <w:rPr>
          <w:spacing w:val="-2"/>
        </w:rPr>
        <w:t>ACKNOWLEDGEMENT</w:t>
      </w:r>
    </w:p>
    <w:p w14:paraId="0F439DF2">
      <w:pPr>
        <w:pStyle w:val="9"/>
        <w:spacing w:before="156"/>
        <w:rPr>
          <w:b/>
          <w:sz w:val="28"/>
        </w:rPr>
      </w:pPr>
    </w:p>
    <w:p w14:paraId="0893F581">
      <w:pPr>
        <w:spacing w:before="0" w:line="360" w:lineRule="auto"/>
        <w:ind w:left="518" w:right="643" w:firstLine="0"/>
        <w:jc w:val="both"/>
        <w:rPr>
          <w:sz w:val="22"/>
        </w:rPr>
      </w:pPr>
      <w:r>
        <w:rPr>
          <w:sz w:val="22"/>
        </w:rPr>
        <w:t>The satisfaction and euphoria that accompany the successful completion of any task would be incomplete without the mention of the people who made it possible, whose consistent guidance and encouragement crowned our efforts with success.</w:t>
      </w:r>
    </w:p>
    <w:p w14:paraId="05744C70">
      <w:pPr>
        <w:spacing w:before="82"/>
        <w:ind w:left="518" w:right="0" w:firstLine="0"/>
        <w:jc w:val="both"/>
        <w:rPr>
          <w:sz w:val="22"/>
        </w:rPr>
      </w:pPr>
      <w:r>
        <w:rPr>
          <w:sz w:val="22"/>
        </w:rPr>
        <w:t>We</w:t>
      </w:r>
      <w:r>
        <w:rPr>
          <w:spacing w:val="-16"/>
          <w:sz w:val="22"/>
        </w:rPr>
        <w:t xml:space="preserve"> </w:t>
      </w:r>
      <w:r>
        <w:rPr>
          <w:sz w:val="22"/>
        </w:rPr>
        <w:t>consider</w:t>
      </w:r>
      <w:r>
        <w:rPr>
          <w:spacing w:val="-14"/>
          <w:sz w:val="22"/>
        </w:rPr>
        <w:t xml:space="preserve"> </w:t>
      </w:r>
      <w:r>
        <w:rPr>
          <w:sz w:val="22"/>
        </w:rPr>
        <w:t>it</w:t>
      </w:r>
      <w:r>
        <w:rPr>
          <w:spacing w:val="-14"/>
          <w:sz w:val="22"/>
        </w:rPr>
        <w:t xml:space="preserve"> </w:t>
      </w:r>
      <w:r>
        <w:rPr>
          <w:sz w:val="22"/>
        </w:rPr>
        <w:t>our</w:t>
      </w:r>
      <w:r>
        <w:rPr>
          <w:spacing w:val="-14"/>
          <w:sz w:val="22"/>
        </w:rPr>
        <w:t xml:space="preserve"> </w:t>
      </w:r>
      <w:r>
        <w:rPr>
          <w:sz w:val="22"/>
        </w:rPr>
        <w:t>privilege</w:t>
      </w:r>
      <w:r>
        <w:rPr>
          <w:spacing w:val="-14"/>
          <w:sz w:val="22"/>
        </w:rPr>
        <w:t xml:space="preserve"> </w:t>
      </w:r>
      <w:r>
        <w:rPr>
          <w:sz w:val="22"/>
        </w:rPr>
        <w:t>to</w:t>
      </w:r>
      <w:r>
        <w:rPr>
          <w:spacing w:val="-13"/>
          <w:sz w:val="22"/>
        </w:rPr>
        <w:t xml:space="preserve"> </w:t>
      </w:r>
      <w:r>
        <w:rPr>
          <w:sz w:val="22"/>
        </w:rPr>
        <w:t>express</w:t>
      </w:r>
      <w:r>
        <w:rPr>
          <w:spacing w:val="-10"/>
          <w:sz w:val="22"/>
        </w:rPr>
        <w:t xml:space="preserve"> </w:t>
      </w:r>
      <w:r>
        <w:rPr>
          <w:sz w:val="22"/>
        </w:rPr>
        <w:t>our</w:t>
      </w:r>
      <w:r>
        <w:rPr>
          <w:spacing w:val="-8"/>
          <w:sz w:val="22"/>
        </w:rPr>
        <w:t xml:space="preserve"> </w:t>
      </w:r>
      <w:r>
        <w:rPr>
          <w:sz w:val="22"/>
        </w:rPr>
        <w:t>gratitude</w:t>
      </w:r>
      <w:r>
        <w:rPr>
          <w:spacing w:val="-14"/>
          <w:sz w:val="22"/>
        </w:rPr>
        <w:t xml:space="preserve"> </w:t>
      </w:r>
      <w:r>
        <w:rPr>
          <w:sz w:val="22"/>
        </w:rPr>
        <w:t>to</w:t>
      </w:r>
      <w:r>
        <w:rPr>
          <w:spacing w:val="-14"/>
          <w:sz w:val="22"/>
        </w:rPr>
        <w:t xml:space="preserve"> </w:t>
      </w:r>
      <w:r>
        <w:rPr>
          <w:sz w:val="22"/>
        </w:rPr>
        <w:t>all</w:t>
      </w:r>
      <w:r>
        <w:rPr>
          <w:spacing w:val="-13"/>
          <w:sz w:val="22"/>
        </w:rPr>
        <w:t xml:space="preserve"> </w:t>
      </w:r>
      <w:r>
        <w:rPr>
          <w:sz w:val="22"/>
        </w:rPr>
        <w:t>those</w:t>
      </w:r>
      <w:r>
        <w:rPr>
          <w:spacing w:val="-14"/>
          <w:sz w:val="22"/>
        </w:rPr>
        <w:t xml:space="preserve"> </w:t>
      </w:r>
      <w:r>
        <w:rPr>
          <w:sz w:val="22"/>
        </w:rPr>
        <w:t>who</w:t>
      </w:r>
      <w:r>
        <w:rPr>
          <w:spacing w:val="-13"/>
          <w:sz w:val="22"/>
        </w:rPr>
        <w:t xml:space="preserve"> </w:t>
      </w:r>
      <w:r>
        <w:rPr>
          <w:sz w:val="22"/>
        </w:rPr>
        <w:t>guided</w:t>
      </w:r>
      <w:r>
        <w:rPr>
          <w:spacing w:val="-14"/>
          <w:sz w:val="22"/>
        </w:rPr>
        <w:t xml:space="preserve"> </w:t>
      </w:r>
      <w:r>
        <w:rPr>
          <w:sz w:val="22"/>
        </w:rPr>
        <w:t>us</w:t>
      </w:r>
      <w:r>
        <w:rPr>
          <w:spacing w:val="-11"/>
          <w:sz w:val="22"/>
        </w:rPr>
        <w:t xml:space="preserve"> </w:t>
      </w:r>
      <w:r>
        <w:rPr>
          <w:sz w:val="22"/>
        </w:rPr>
        <w:t>in</w:t>
      </w:r>
      <w:r>
        <w:rPr>
          <w:spacing w:val="-13"/>
          <w:sz w:val="22"/>
        </w:rPr>
        <w:t xml:space="preserve"> </w:t>
      </w:r>
      <w:r>
        <w:rPr>
          <w:sz w:val="22"/>
        </w:rPr>
        <w:t>the</w:t>
      </w:r>
      <w:r>
        <w:rPr>
          <w:spacing w:val="-14"/>
          <w:sz w:val="22"/>
        </w:rPr>
        <w:t xml:space="preserve"> </w:t>
      </w:r>
      <w:r>
        <w:rPr>
          <w:sz w:val="22"/>
        </w:rPr>
        <w:t>completion</w:t>
      </w:r>
      <w:r>
        <w:rPr>
          <w:spacing w:val="-14"/>
          <w:sz w:val="22"/>
        </w:rPr>
        <w:t xml:space="preserve"> </w:t>
      </w:r>
      <w:r>
        <w:rPr>
          <w:sz w:val="22"/>
        </w:rPr>
        <w:t>of</w:t>
      </w:r>
      <w:r>
        <w:rPr>
          <w:spacing w:val="-12"/>
          <w:sz w:val="22"/>
        </w:rPr>
        <w:t xml:space="preserve"> </w:t>
      </w:r>
      <w:r>
        <w:rPr>
          <w:sz w:val="22"/>
        </w:rPr>
        <w:t>the</w:t>
      </w:r>
      <w:r>
        <w:rPr>
          <w:spacing w:val="-14"/>
          <w:sz w:val="22"/>
        </w:rPr>
        <w:t xml:space="preserve"> </w:t>
      </w:r>
      <w:r>
        <w:rPr>
          <w:spacing w:val="-2"/>
          <w:sz w:val="22"/>
        </w:rPr>
        <w:t>project.</w:t>
      </w:r>
    </w:p>
    <w:p w14:paraId="11C15FA9">
      <w:pPr>
        <w:spacing w:before="208" w:line="360" w:lineRule="auto"/>
        <w:ind w:left="518" w:right="636" w:firstLine="0"/>
        <w:jc w:val="both"/>
        <w:rPr>
          <w:sz w:val="22"/>
        </w:rPr>
      </w:pPr>
      <w:r>
        <w:rPr>
          <w:sz w:val="22"/>
        </w:rPr>
        <w:t xml:space="preserve">We express our gratitude to Director Prof. </w:t>
      </w:r>
      <w:r>
        <w:rPr>
          <w:b/>
          <w:sz w:val="22"/>
        </w:rPr>
        <w:t xml:space="preserve">Basavaraj Gundappa Katageri </w:t>
      </w:r>
      <w:r>
        <w:rPr>
          <w:sz w:val="22"/>
        </w:rPr>
        <w:t>for having provided us with the golden opportunity to undertake this project work in their esteemed organization.</w:t>
      </w:r>
    </w:p>
    <w:p w14:paraId="3E641616">
      <w:pPr>
        <w:spacing w:before="76" w:line="360" w:lineRule="auto"/>
        <w:ind w:left="518" w:right="645" w:firstLine="0"/>
        <w:jc w:val="both"/>
        <w:rPr>
          <w:sz w:val="22"/>
        </w:rPr>
      </w:pPr>
      <w:r>
        <w:rPr>
          <w:sz w:val="22"/>
        </w:rPr>
        <w:t>We</w:t>
      </w:r>
      <w:r>
        <w:rPr>
          <w:spacing w:val="-5"/>
          <w:sz w:val="22"/>
        </w:rPr>
        <w:t xml:space="preserve"> </w:t>
      </w:r>
      <w:r>
        <w:rPr>
          <w:sz w:val="22"/>
        </w:rPr>
        <w:t>sincerely</w:t>
      </w:r>
      <w:r>
        <w:rPr>
          <w:spacing w:val="-3"/>
          <w:sz w:val="22"/>
        </w:rPr>
        <w:t xml:space="preserve"> </w:t>
      </w:r>
      <w:r>
        <w:rPr>
          <w:sz w:val="22"/>
        </w:rPr>
        <w:t>thank</w:t>
      </w:r>
      <w:r>
        <w:rPr>
          <w:spacing w:val="-1"/>
          <w:sz w:val="22"/>
        </w:rPr>
        <w:t xml:space="preserve"> </w:t>
      </w:r>
      <w:r>
        <w:rPr>
          <w:b/>
          <w:sz w:val="22"/>
        </w:rPr>
        <w:t xml:space="preserve">Prof. A. Vadivel, </w:t>
      </w:r>
      <w:r>
        <w:rPr>
          <w:sz w:val="22"/>
        </w:rPr>
        <w:t>HOD,</w:t>
      </w:r>
      <w:r>
        <w:rPr>
          <w:spacing w:val="-1"/>
          <w:sz w:val="22"/>
        </w:rPr>
        <w:t xml:space="preserve"> </w:t>
      </w:r>
      <w:r>
        <w:rPr>
          <w:sz w:val="22"/>
        </w:rPr>
        <w:t>Department of Artificial</w:t>
      </w:r>
      <w:r>
        <w:rPr>
          <w:spacing w:val="-2"/>
          <w:sz w:val="22"/>
        </w:rPr>
        <w:t xml:space="preserve"> </w:t>
      </w:r>
      <w:r>
        <w:rPr>
          <w:sz w:val="22"/>
        </w:rPr>
        <w:t>Intelligence</w:t>
      </w:r>
      <w:r>
        <w:rPr>
          <w:spacing w:val="-5"/>
          <w:sz w:val="22"/>
        </w:rPr>
        <w:t xml:space="preserve"> </w:t>
      </w:r>
      <w:r>
        <w:rPr>
          <w:sz w:val="22"/>
        </w:rPr>
        <w:t>And</w:t>
      </w:r>
      <w:r>
        <w:rPr>
          <w:spacing w:val="-3"/>
          <w:sz w:val="22"/>
        </w:rPr>
        <w:t xml:space="preserve"> </w:t>
      </w:r>
      <w:r>
        <w:rPr>
          <w:sz w:val="22"/>
        </w:rPr>
        <w:t>Data</w:t>
      </w:r>
      <w:r>
        <w:rPr>
          <w:spacing w:val="-5"/>
          <w:sz w:val="22"/>
        </w:rPr>
        <w:t xml:space="preserve"> </w:t>
      </w:r>
      <w:r>
        <w:rPr>
          <w:sz w:val="22"/>
        </w:rPr>
        <w:t>Science, Gandhi Institute of Technology and Management, Bengaluru for the immense support given to us.</w:t>
      </w:r>
    </w:p>
    <w:p w14:paraId="403E57D2">
      <w:pPr>
        <w:spacing w:before="81" w:line="360" w:lineRule="auto"/>
        <w:ind w:left="518" w:right="640" w:firstLine="0"/>
        <w:jc w:val="both"/>
        <w:rPr>
          <w:sz w:val="22"/>
        </w:rPr>
      </w:pPr>
      <w:r>
        <w:rPr>
          <w:sz w:val="22"/>
        </w:rPr>
        <w:t xml:space="preserve">We express our gratitude to our project guide </w:t>
      </w:r>
      <w:r>
        <w:rPr>
          <w:b/>
          <w:sz w:val="22"/>
        </w:rPr>
        <w:t xml:space="preserve">DR. M.CHANDRA PRABHA, </w:t>
      </w:r>
      <w:r>
        <w:rPr>
          <w:sz w:val="22"/>
        </w:rPr>
        <w:t>Department of Artificial Intelligence</w:t>
      </w:r>
      <w:r>
        <w:rPr>
          <w:spacing w:val="-14"/>
          <w:sz w:val="22"/>
        </w:rPr>
        <w:t xml:space="preserve"> </w:t>
      </w:r>
      <w:r>
        <w:rPr>
          <w:sz w:val="22"/>
        </w:rPr>
        <w:t>And</w:t>
      </w:r>
      <w:r>
        <w:rPr>
          <w:spacing w:val="-14"/>
          <w:sz w:val="22"/>
        </w:rPr>
        <w:t xml:space="preserve"> </w:t>
      </w:r>
      <w:r>
        <w:rPr>
          <w:sz w:val="22"/>
        </w:rPr>
        <w:t>Data</w:t>
      </w:r>
      <w:r>
        <w:rPr>
          <w:spacing w:val="-14"/>
          <w:sz w:val="22"/>
        </w:rPr>
        <w:t xml:space="preserve"> </w:t>
      </w:r>
      <w:r>
        <w:rPr>
          <w:sz w:val="22"/>
        </w:rPr>
        <w:t>Science,</w:t>
      </w:r>
      <w:r>
        <w:rPr>
          <w:spacing w:val="-13"/>
          <w:sz w:val="22"/>
        </w:rPr>
        <w:t xml:space="preserve"> </w:t>
      </w:r>
      <w:r>
        <w:rPr>
          <w:sz w:val="22"/>
        </w:rPr>
        <w:t>Gandhi</w:t>
      </w:r>
      <w:r>
        <w:rPr>
          <w:spacing w:val="-14"/>
          <w:sz w:val="22"/>
        </w:rPr>
        <w:t xml:space="preserve"> </w:t>
      </w:r>
      <w:r>
        <w:rPr>
          <w:sz w:val="22"/>
        </w:rPr>
        <w:t>Institute</w:t>
      </w:r>
      <w:r>
        <w:rPr>
          <w:spacing w:val="-14"/>
          <w:sz w:val="22"/>
        </w:rPr>
        <w:t xml:space="preserve"> </w:t>
      </w:r>
      <w:r>
        <w:rPr>
          <w:sz w:val="22"/>
        </w:rPr>
        <w:t>of</w:t>
      </w:r>
      <w:r>
        <w:rPr>
          <w:spacing w:val="-13"/>
          <w:sz w:val="22"/>
        </w:rPr>
        <w:t xml:space="preserve"> </w:t>
      </w:r>
      <w:r>
        <w:rPr>
          <w:sz w:val="22"/>
        </w:rPr>
        <w:t>Technology</w:t>
      </w:r>
      <w:r>
        <w:rPr>
          <w:spacing w:val="-14"/>
          <w:sz w:val="22"/>
        </w:rPr>
        <w:t xml:space="preserve"> </w:t>
      </w:r>
      <w:r>
        <w:rPr>
          <w:sz w:val="22"/>
        </w:rPr>
        <w:t>and</w:t>
      </w:r>
      <w:r>
        <w:rPr>
          <w:spacing w:val="-14"/>
          <w:sz w:val="22"/>
        </w:rPr>
        <w:t xml:space="preserve"> </w:t>
      </w:r>
      <w:r>
        <w:rPr>
          <w:sz w:val="22"/>
        </w:rPr>
        <w:t>Management,</w:t>
      </w:r>
      <w:r>
        <w:rPr>
          <w:spacing w:val="-8"/>
          <w:sz w:val="22"/>
        </w:rPr>
        <w:t xml:space="preserve"> </w:t>
      </w:r>
      <w:r>
        <w:rPr>
          <w:sz w:val="22"/>
        </w:rPr>
        <w:t>Bengaluru,</w:t>
      </w:r>
      <w:r>
        <w:rPr>
          <w:spacing w:val="-9"/>
          <w:sz w:val="22"/>
        </w:rPr>
        <w:t xml:space="preserve"> </w:t>
      </w:r>
      <w:r>
        <w:rPr>
          <w:sz w:val="22"/>
        </w:rPr>
        <w:t>for</w:t>
      </w:r>
      <w:r>
        <w:rPr>
          <w:spacing w:val="-8"/>
          <w:sz w:val="22"/>
        </w:rPr>
        <w:t xml:space="preserve"> </w:t>
      </w:r>
      <w:r>
        <w:rPr>
          <w:sz w:val="22"/>
        </w:rPr>
        <w:t>their</w:t>
      </w:r>
      <w:r>
        <w:rPr>
          <w:spacing w:val="-8"/>
          <w:sz w:val="22"/>
        </w:rPr>
        <w:t xml:space="preserve"> </w:t>
      </w:r>
      <w:r>
        <w:rPr>
          <w:sz w:val="22"/>
        </w:rPr>
        <w:t>support, guidance, and suggestions throughout the project work.</w:t>
      </w:r>
    </w:p>
    <w:p w14:paraId="75B1BE0C">
      <w:pPr>
        <w:pStyle w:val="9"/>
        <w:rPr>
          <w:sz w:val="20"/>
        </w:rPr>
      </w:pPr>
    </w:p>
    <w:p w14:paraId="3E4B73BD">
      <w:pPr>
        <w:pStyle w:val="9"/>
        <w:rPr>
          <w:sz w:val="20"/>
        </w:rPr>
      </w:pPr>
    </w:p>
    <w:p w14:paraId="33D2BAE3">
      <w:pPr>
        <w:pStyle w:val="9"/>
        <w:rPr>
          <w:sz w:val="20"/>
        </w:rPr>
      </w:pPr>
    </w:p>
    <w:p w14:paraId="297B8679">
      <w:pPr>
        <w:pStyle w:val="9"/>
        <w:spacing w:before="83"/>
        <w:rPr>
          <w:sz w:val="20"/>
        </w:rPr>
      </w:pPr>
    </w:p>
    <w:tbl>
      <w:tblPr>
        <w:tblStyle w:val="8"/>
        <w:tblW w:w="0" w:type="auto"/>
        <w:tblInd w:w="52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136"/>
        <w:gridCol w:w="5714"/>
      </w:tblGrid>
      <w:tr w14:paraId="2FAEB2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90" w:hRule="atLeast"/>
        </w:trPr>
        <w:tc>
          <w:tcPr>
            <w:tcW w:w="3136" w:type="dxa"/>
          </w:tcPr>
          <w:p w14:paraId="7B07093C">
            <w:pPr>
              <w:pStyle w:val="12"/>
              <w:spacing w:before="1"/>
              <w:ind w:left="115"/>
              <w:rPr>
                <w:b/>
                <w:sz w:val="22"/>
              </w:rPr>
            </w:pPr>
            <w:r>
              <w:rPr>
                <w:b/>
                <w:sz w:val="22"/>
              </w:rPr>
              <w:t>Student</w:t>
            </w:r>
            <w:r>
              <w:rPr>
                <w:b/>
                <w:spacing w:val="-8"/>
                <w:sz w:val="22"/>
              </w:rPr>
              <w:t xml:space="preserve"> </w:t>
            </w:r>
            <w:r>
              <w:rPr>
                <w:b/>
                <w:spacing w:val="-2"/>
                <w:sz w:val="22"/>
              </w:rPr>
              <w:t>Name’s</w:t>
            </w:r>
          </w:p>
        </w:tc>
        <w:tc>
          <w:tcPr>
            <w:tcW w:w="5714" w:type="dxa"/>
          </w:tcPr>
          <w:p w14:paraId="767AA8CD">
            <w:pPr>
              <w:pStyle w:val="12"/>
              <w:spacing w:line="249" w:lineRule="exact"/>
              <w:ind w:left="380" w:right="20"/>
              <w:jc w:val="center"/>
              <w:rPr>
                <w:b/>
                <w:sz w:val="22"/>
              </w:rPr>
            </w:pPr>
            <w:r>
              <w:rPr>
                <w:b/>
                <w:spacing w:val="-2"/>
                <w:sz w:val="22"/>
              </w:rPr>
              <w:t>Registration</w:t>
            </w:r>
            <w:r>
              <w:rPr>
                <w:b/>
                <w:spacing w:val="9"/>
                <w:sz w:val="22"/>
              </w:rPr>
              <w:t xml:space="preserve"> </w:t>
            </w:r>
            <w:r>
              <w:rPr>
                <w:b/>
                <w:spacing w:val="-5"/>
                <w:sz w:val="22"/>
              </w:rPr>
              <w:t>No.</w:t>
            </w:r>
          </w:p>
        </w:tc>
      </w:tr>
      <w:tr w14:paraId="3DB8BE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30" w:hRule="atLeast"/>
        </w:trPr>
        <w:tc>
          <w:tcPr>
            <w:tcW w:w="3136" w:type="dxa"/>
          </w:tcPr>
          <w:p w14:paraId="796B4566">
            <w:pPr>
              <w:pStyle w:val="12"/>
              <w:spacing w:before="1"/>
              <w:ind w:left="115"/>
              <w:rPr>
                <w:b/>
                <w:sz w:val="22"/>
              </w:rPr>
            </w:pPr>
            <w:r>
              <w:rPr>
                <w:b/>
                <w:spacing w:val="-2"/>
                <w:sz w:val="22"/>
              </w:rPr>
              <w:t>G.AKASH</w:t>
            </w:r>
          </w:p>
        </w:tc>
        <w:tc>
          <w:tcPr>
            <w:tcW w:w="5714" w:type="dxa"/>
          </w:tcPr>
          <w:p w14:paraId="386FD09A">
            <w:pPr>
              <w:pStyle w:val="12"/>
              <w:spacing w:line="249" w:lineRule="exact"/>
              <w:ind w:right="1006"/>
              <w:jc w:val="right"/>
              <w:rPr>
                <w:b/>
                <w:sz w:val="22"/>
              </w:rPr>
            </w:pPr>
            <w:r>
              <w:rPr>
                <w:b/>
                <w:spacing w:val="-2"/>
                <w:sz w:val="22"/>
              </w:rPr>
              <w:t>BU21CSEN0200131</w:t>
            </w:r>
          </w:p>
        </w:tc>
      </w:tr>
      <w:tr w14:paraId="5E92C0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97" w:hRule="atLeast"/>
        </w:trPr>
        <w:tc>
          <w:tcPr>
            <w:tcW w:w="3136" w:type="dxa"/>
          </w:tcPr>
          <w:p w14:paraId="35517E9E">
            <w:pPr>
              <w:pStyle w:val="12"/>
              <w:spacing w:before="63"/>
              <w:ind w:left="115"/>
              <w:rPr>
                <w:b/>
                <w:sz w:val="22"/>
              </w:rPr>
            </w:pPr>
            <w:r>
              <w:rPr>
                <w:b/>
                <w:sz w:val="22"/>
              </w:rPr>
              <w:t>V.JATHIN</w:t>
            </w:r>
            <w:r>
              <w:rPr>
                <w:b/>
                <w:spacing w:val="-4"/>
                <w:sz w:val="22"/>
              </w:rPr>
              <w:t xml:space="preserve"> </w:t>
            </w:r>
            <w:r>
              <w:rPr>
                <w:b/>
                <w:spacing w:val="-2"/>
                <w:sz w:val="22"/>
              </w:rPr>
              <w:t>CHOWDARY</w:t>
            </w:r>
          </w:p>
        </w:tc>
        <w:tc>
          <w:tcPr>
            <w:tcW w:w="5714" w:type="dxa"/>
          </w:tcPr>
          <w:p w14:paraId="496D64F7">
            <w:pPr>
              <w:pStyle w:val="12"/>
              <w:spacing w:before="63"/>
              <w:ind w:right="1006"/>
              <w:jc w:val="right"/>
              <w:rPr>
                <w:b/>
                <w:sz w:val="22"/>
              </w:rPr>
            </w:pPr>
            <w:r>
              <w:rPr>
                <w:b/>
                <w:spacing w:val="-2"/>
                <w:sz w:val="22"/>
              </w:rPr>
              <w:t>BU21CSEN0200046</w:t>
            </w:r>
          </w:p>
        </w:tc>
      </w:tr>
      <w:tr w14:paraId="64EEAD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93" w:hRule="atLeast"/>
        </w:trPr>
        <w:tc>
          <w:tcPr>
            <w:tcW w:w="3136" w:type="dxa"/>
          </w:tcPr>
          <w:p w14:paraId="1B18F9BB">
            <w:pPr>
              <w:pStyle w:val="12"/>
              <w:spacing w:before="63"/>
              <w:ind w:left="115"/>
              <w:rPr>
                <w:b/>
                <w:sz w:val="22"/>
              </w:rPr>
            </w:pPr>
            <w:r>
              <w:rPr>
                <w:b/>
                <w:sz w:val="22"/>
              </w:rPr>
              <w:t>AKETI</w:t>
            </w:r>
            <w:r>
              <w:rPr>
                <w:b/>
                <w:spacing w:val="-2"/>
                <w:sz w:val="22"/>
              </w:rPr>
              <w:t xml:space="preserve"> SHARAN</w:t>
            </w:r>
          </w:p>
        </w:tc>
        <w:tc>
          <w:tcPr>
            <w:tcW w:w="5714" w:type="dxa"/>
          </w:tcPr>
          <w:p w14:paraId="063B4217">
            <w:pPr>
              <w:pStyle w:val="12"/>
              <w:spacing w:before="58"/>
              <w:ind w:right="1006"/>
              <w:jc w:val="right"/>
              <w:rPr>
                <w:b/>
                <w:sz w:val="22"/>
              </w:rPr>
            </w:pPr>
            <w:r>
              <w:rPr>
                <w:b/>
                <w:spacing w:val="-2"/>
                <w:sz w:val="22"/>
              </w:rPr>
              <w:t>BU21CSEN0200079</w:t>
            </w:r>
          </w:p>
        </w:tc>
      </w:tr>
      <w:tr w14:paraId="16DB48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5" w:hRule="atLeast"/>
        </w:trPr>
        <w:tc>
          <w:tcPr>
            <w:tcW w:w="3136" w:type="dxa"/>
          </w:tcPr>
          <w:p w14:paraId="2D759E8C">
            <w:pPr>
              <w:pStyle w:val="12"/>
              <w:spacing w:before="63"/>
              <w:ind w:left="115"/>
              <w:rPr>
                <w:b/>
                <w:sz w:val="22"/>
              </w:rPr>
            </w:pPr>
            <w:r>
              <w:rPr>
                <w:b/>
                <w:spacing w:val="-2"/>
                <w:sz w:val="22"/>
              </w:rPr>
              <w:t>G.MANINDHAR</w:t>
            </w:r>
          </w:p>
        </w:tc>
        <w:tc>
          <w:tcPr>
            <w:tcW w:w="5714" w:type="dxa"/>
          </w:tcPr>
          <w:p w14:paraId="0B794D13">
            <w:pPr>
              <w:pStyle w:val="12"/>
              <w:spacing w:before="63"/>
              <w:ind w:right="1016"/>
              <w:jc w:val="right"/>
              <w:rPr>
                <w:b/>
                <w:sz w:val="22"/>
              </w:rPr>
            </w:pPr>
            <w:r>
              <w:rPr>
                <w:b/>
                <w:spacing w:val="-2"/>
                <w:sz w:val="22"/>
              </w:rPr>
              <w:t>BU21CSEN0200168</w:t>
            </w:r>
          </w:p>
        </w:tc>
      </w:tr>
    </w:tbl>
    <w:p w14:paraId="18C1FBEE">
      <w:pPr>
        <w:pStyle w:val="12"/>
        <w:spacing w:after="0"/>
        <w:jc w:val="right"/>
        <w:rPr>
          <w:b/>
          <w:sz w:val="22"/>
        </w:rPr>
        <w:sectPr>
          <w:pgSz w:w="12240" w:h="15840"/>
          <w:pgMar w:top="1320" w:right="360" w:bottom="2140" w:left="1080" w:header="0" w:footer="1956" w:gutter="0"/>
          <w:cols w:space="720" w:num="1"/>
        </w:sectPr>
      </w:pPr>
    </w:p>
    <w:p w14:paraId="48B78AE8">
      <w:pPr>
        <w:spacing w:before="61"/>
        <w:ind w:left="518" w:right="0" w:firstLine="0"/>
        <w:jc w:val="left"/>
        <w:rPr>
          <w:b/>
          <w:sz w:val="30"/>
        </w:rPr>
      </w:pPr>
      <w:r>
        <w:rPr>
          <w:b/>
          <w:spacing w:val="-2"/>
          <w:sz w:val="30"/>
        </w:rPr>
        <w:t>ABSTRACT</w:t>
      </w:r>
    </w:p>
    <w:p w14:paraId="7FA1F9DB">
      <w:pPr>
        <w:pStyle w:val="9"/>
        <w:spacing w:before="234" w:line="360" w:lineRule="auto"/>
        <w:ind w:left="518" w:right="663"/>
        <w:jc w:val="both"/>
      </w:pPr>
      <w:r>
        <w:t>The system first preprocesses transaction data to extract relevant features, followed by the implementation of XGBoost for initial fraud prediction, leveraging its efficiency and robustness in handling</w:t>
      </w:r>
      <w:r>
        <w:rPr>
          <w:spacing w:val="-15"/>
        </w:rPr>
        <w:t xml:space="preserve"> </w:t>
      </w:r>
      <w:r>
        <w:t>imbalanced</w:t>
      </w:r>
      <w:r>
        <w:rPr>
          <w:spacing w:val="-15"/>
        </w:rPr>
        <w:t xml:space="preserve"> </w:t>
      </w:r>
      <w:r>
        <w:t>datasets.</w:t>
      </w:r>
      <w:r>
        <w:rPr>
          <w:spacing w:val="-15"/>
        </w:rPr>
        <w:t xml:space="preserve"> </w:t>
      </w:r>
      <w:r>
        <w:t>Subsequently,</w:t>
      </w:r>
      <w:r>
        <w:rPr>
          <w:spacing w:val="-15"/>
        </w:rPr>
        <w:t xml:space="preserve"> </w:t>
      </w:r>
      <w:r>
        <w:t>the</w:t>
      </w:r>
      <w:r>
        <w:rPr>
          <w:spacing w:val="-15"/>
        </w:rPr>
        <w:t xml:space="preserve"> </w:t>
      </w:r>
      <w:r>
        <w:t>predictions</w:t>
      </w:r>
      <w:r>
        <w:rPr>
          <w:spacing w:val="-15"/>
        </w:rPr>
        <w:t xml:space="preserve"> </w:t>
      </w:r>
      <w:r>
        <w:t>are</w:t>
      </w:r>
      <w:r>
        <w:rPr>
          <w:spacing w:val="-15"/>
        </w:rPr>
        <w:t xml:space="preserve"> </w:t>
      </w:r>
      <w:r>
        <w:t>refined</w:t>
      </w:r>
      <w:r>
        <w:rPr>
          <w:spacing w:val="-15"/>
        </w:rPr>
        <w:t xml:space="preserve"> </w:t>
      </w:r>
      <w:r>
        <w:t>using</w:t>
      </w:r>
      <w:r>
        <w:rPr>
          <w:spacing w:val="-15"/>
        </w:rPr>
        <w:t xml:space="preserve"> </w:t>
      </w:r>
      <w:r>
        <w:t>a</w:t>
      </w:r>
      <w:r>
        <w:rPr>
          <w:spacing w:val="-15"/>
        </w:rPr>
        <w:t xml:space="preserve"> </w:t>
      </w:r>
      <w:r>
        <w:t>DNN,</w:t>
      </w:r>
      <w:r>
        <w:rPr>
          <w:spacing w:val="-15"/>
        </w:rPr>
        <w:t xml:space="preserve"> </w:t>
      </w:r>
      <w:r>
        <w:t>which</w:t>
      </w:r>
      <w:r>
        <w:rPr>
          <w:spacing w:val="-15"/>
        </w:rPr>
        <w:t xml:space="preserve"> </w:t>
      </w:r>
      <w:r>
        <w:t>captures complex patterns in the data. To optimize model parameters and improve accuracy, WOA is employed, inspired by</w:t>
      </w:r>
      <w:r>
        <w:rPr>
          <w:spacing w:val="-3"/>
        </w:rPr>
        <w:t xml:space="preserve"> </w:t>
      </w:r>
      <w:r>
        <w:t>the hunting behavior of whales, to efficiently navigate the solution space.</w:t>
      </w:r>
    </w:p>
    <w:p w14:paraId="183A92D5">
      <w:pPr>
        <w:pStyle w:val="9"/>
      </w:pPr>
    </w:p>
    <w:p w14:paraId="6E6038B4">
      <w:pPr>
        <w:pStyle w:val="9"/>
      </w:pPr>
    </w:p>
    <w:p w14:paraId="0CA5BA7C">
      <w:pPr>
        <w:pStyle w:val="9"/>
        <w:spacing w:before="65"/>
      </w:pPr>
    </w:p>
    <w:p w14:paraId="41B02A2E">
      <w:pPr>
        <w:pStyle w:val="11"/>
        <w:numPr>
          <w:ilvl w:val="0"/>
          <w:numId w:val="25"/>
        </w:numPr>
        <w:tabs>
          <w:tab w:val="left" w:pos="1237"/>
          <w:tab w:val="left" w:pos="1239"/>
        </w:tabs>
        <w:spacing w:before="0" w:after="0" w:line="360" w:lineRule="auto"/>
        <w:ind w:left="1239" w:right="1141" w:hanging="361"/>
        <w:jc w:val="both"/>
        <w:rPr>
          <w:sz w:val="24"/>
        </w:rPr>
      </w:pPr>
      <w:r>
        <w:rPr>
          <w:sz w:val="24"/>
        </w:rPr>
        <w:t>The system begins by meticulously preprocessing transaction data, which involves cleaning the raw inputs to eliminate noise, handling missing values, and extracting relevant features such as transaction amounts, timestamps, device information, and location data. During this phase, comprehensive feature engineering is performed, including</w:t>
      </w:r>
      <w:r>
        <w:rPr>
          <w:spacing w:val="-7"/>
          <w:sz w:val="24"/>
        </w:rPr>
        <w:t xml:space="preserve"> </w:t>
      </w:r>
      <w:r>
        <w:rPr>
          <w:sz w:val="24"/>
        </w:rPr>
        <w:t>normalization,</w:t>
      </w:r>
      <w:r>
        <w:rPr>
          <w:spacing w:val="-5"/>
          <w:sz w:val="24"/>
        </w:rPr>
        <w:t xml:space="preserve"> </w:t>
      </w:r>
      <w:r>
        <w:rPr>
          <w:sz w:val="24"/>
        </w:rPr>
        <w:t>encoding</w:t>
      </w:r>
      <w:r>
        <w:rPr>
          <w:spacing w:val="-7"/>
          <w:sz w:val="24"/>
        </w:rPr>
        <w:t xml:space="preserve"> </w:t>
      </w:r>
      <w:r>
        <w:rPr>
          <w:sz w:val="24"/>
        </w:rPr>
        <w:t>of</w:t>
      </w:r>
      <w:r>
        <w:rPr>
          <w:spacing w:val="-14"/>
          <w:sz w:val="24"/>
        </w:rPr>
        <w:t xml:space="preserve"> </w:t>
      </w:r>
      <w:r>
        <w:rPr>
          <w:sz w:val="24"/>
        </w:rPr>
        <w:t>categorical</w:t>
      </w:r>
      <w:r>
        <w:rPr>
          <w:spacing w:val="-7"/>
          <w:sz w:val="24"/>
        </w:rPr>
        <w:t xml:space="preserve"> </w:t>
      </w:r>
      <w:r>
        <w:rPr>
          <w:sz w:val="24"/>
        </w:rPr>
        <w:t>variables,</w:t>
      </w:r>
      <w:r>
        <w:rPr>
          <w:spacing w:val="-5"/>
          <w:sz w:val="24"/>
        </w:rPr>
        <w:t xml:space="preserve"> </w:t>
      </w:r>
      <w:r>
        <w:rPr>
          <w:sz w:val="24"/>
        </w:rPr>
        <w:t>and</w:t>
      </w:r>
      <w:r>
        <w:rPr>
          <w:spacing w:val="-7"/>
          <w:sz w:val="24"/>
        </w:rPr>
        <w:t xml:space="preserve"> </w:t>
      </w:r>
      <w:r>
        <w:rPr>
          <w:sz w:val="24"/>
        </w:rPr>
        <w:t>the</w:t>
      </w:r>
      <w:r>
        <w:rPr>
          <w:spacing w:val="-7"/>
          <w:sz w:val="24"/>
        </w:rPr>
        <w:t xml:space="preserve"> </w:t>
      </w:r>
      <w:r>
        <w:rPr>
          <w:sz w:val="24"/>
        </w:rPr>
        <w:t>detection</w:t>
      </w:r>
      <w:r>
        <w:rPr>
          <w:spacing w:val="-11"/>
          <w:sz w:val="24"/>
        </w:rPr>
        <w:t xml:space="preserve"> </w:t>
      </w:r>
      <w:r>
        <w:rPr>
          <w:sz w:val="24"/>
        </w:rPr>
        <w:t>of</w:t>
      </w:r>
      <w:r>
        <w:rPr>
          <w:spacing w:val="-14"/>
          <w:sz w:val="24"/>
        </w:rPr>
        <w:t xml:space="preserve"> </w:t>
      </w:r>
      <w:r>
        <w:rPr>
          <w:sz w:val="24"/>
        </w:rPr>
        <w:t>outliers, all of which enhance the discriminative power of the dataset. Given the naturally imbalanced nature</w:t>
      </w:r>
      <w:r>
        <w:rPr>
          <w:spacing w:val="-4"/>
          <w:sz w:val="24"/>
        </w:rPr>
        <w:t xml:space="preserve"> </w:t>
      </w:r>
      <w:r>
        <w:rPr>
          <w:sz w:val="24"/>
        </w:rPr>
        <w:t>of</w:t>
      </w:r>
      <w:r>
        <w:rPr>
          <w:spacing w:val="-10"/>
          <w:sz w:val="24"/>
        </w:rPr>
        <w:t xml:space="preserve"> </w:t>
      </w:r>
      <w:r>
        <w:rPr>
          <w:sz w:val="24"/>
        </w:rPr>
        <w:t>transaction</w:t>
      </w:r>
      <w:r>
        <w:rPr>
          <w:spacing w:val="-7"/>
          <w:sz w:val="24"/>
        </w:rPr>
        <w:t xml:space="preserve"> </w:t>
      </w:r>
      <w:r>
        <w:rPr>
          <w:sz w:val="24"/>
        </w:rPr>
        <w:t>data—where fraudulent activities</w:t>
      </w:r>
      <w:r>
        <w:rPr>
          <w:spacing w:val="-4"/>
          <w:sz w:val="24"/>
        </w:rPr>
        <w:t xml:space="preserve"> </w:t>
      </w:r>
      <w:r>
        <w:rPr>
          <w:sz w:val="24"/>
        </w:rPr>
        <w:t>are far less</w:t>
      </w:r>
      <w:r>
        <w:rPr>
          <w:spacing w:val="-4"/>
          <w:sz w:val="24"/>
        </w:rPr>
        <w:t xml:space="preserve"> </w:t>
      </w:r>
      <w:r>
        <w:rPr>
          <w:sz w:val="24"/>
        </w:rPr>
        <w:t>common than</w:t>
      </w:r>
      <w:r>
        <w:rPr>
          <w:spacing w:val="-15"/>
          <w:sz w:val="24"/>
        </w:rPr>
        <w:t xml:space="preserve"> </w:t>
      </w:r>
      <w:r>
        <w:rPr>
          <w:sz w:val="24"/>
        </w:rPr>
        <w:t>legitimate</w:t>
      </w:r>
      <w:r>
        <w:rPr>
          <w:spacing w:val="-15"/>
          <w:sz w:val="24"/>
        </w:rPr>
        <w:t xml:space="preserve"> </w:t>
      </w:r>
      <w:r>
        <w:rPr>
          <w:sz w:val="24"/>
        </w:rPr>
        <w:t>transactions—techniques</w:t>
      </w:r>
      <w:r>
        <w:rPr>
          <w:spacing w:val="-15"/>
          <w:sz w:val="24"/>
        </w:rPr>
        <w:t xml:space="preserve"> </w:t>
      </w:r>
      <w:r>
        <w:rPr>
          <w:sz w:val="24"/>
        </w:rPr>
        <w:t>like</w:t>
      </w:r>
      <w:r>
        <w:rPr>
          <w:spacing w:val="-15"/>
          <w:sz w:val="24"/>
        </w:rPr>
        <w:t xml:space="preserve"> </w:t>
      </w:r>
      <w:r>
        <w:rPr>
          <w:sz w:val="24"/>
        </w:rPr>
        <w:t>oversampling,</w:t>
      </w:r>
      <w:r>
        <w:rPr>
          <w:spacing w:val="-15"/>
          <w:sz w:val="24"/>
        </w:rPr>
        <w:t xml:space="preserve"> </w:t>
      </w:r>
      <w:r>
        <w:rPr>
          <w:sz w:val="24"/>
        </w:rPr>
        <w:t>undersampling,</w:t>
      </w:r>
      <w:r>
        <w:rPr>
          <w:spacing w:val="-15"/>
          <w:sz w:val="24"/>
        </w:rPr>
        <w:t xml:space="preserve"> </w:t>
      </w:r>
      <w:r>
        <w:rPr>
          <w:sz w:val="24"/>
        </w:rPr>
        <w:t>or</w:t>
      </w:r>
      <w:r>
        <w:rPr>
          <w:spacing w:val="-15"/>
          <w:sz w:val="24"/>
        </w:rPr>
        <w:t xml:space="preserve"> </w:t>
      </w:r>
      <w:r>
        <w:rPr>
          <w:sz w:val="24"/>
        </w:rPr>
        <w:t>synthetic data generation (for example, SMOTE) may be applied to ensure that both classes are adequately</w:t>
      </w:r>
      <w:r>
        <w:rPr>
          <w:spacing w:val="-7"/>
          <w:sz w:val="24"/>
        </w:rPr>
        <w:t xml:space="preserve"> </w:t>
      </w:r>
      <w:r>
        <w:rPr>
          <w:sz w:val="24"/>
        </w:rPr>
        <w:t>represented.</w:t>
      </w:r>
      <w:r>
        <w:rPr>
          <w:spacing w:val="-1"/>
          <w:sz w:val="24"/>
        </w:rPr>
        <w:t xml:space="preserve"> </w:t>
      </w:r>
      <w:r>
        <w:rPr>
          <w:sz w:val="24"/>
        </w:rPr>
        <w:t>With</w:t>
      </w:r>
      <w:r>
        <w:rPr>
          <w:spacing w:val="-3"/>
          <w:sz w:val="24"/>
        </w:rPr>
        <w:t xml:space="preserve"> </w:t>
      </w:r>
      <w:r>
        <w:rPr>
          <w:sz w:val="24"/>
        </w:rPr>
        <w:t>a refined dataset in</w:t>
      </w:r>
      <w:r>
        <w:rPr>
          <w:spacing w:val="-3"/>
          <w:sz w:val="24"/>
        </w:rPr>
        <w:t xml:space="preserve"> </w:t>
      </w:r>
      <w:r>
        <w:rPr>
          <w:sz w:val="24"/>
        </w:rPr>
        <w:t>place, the system</w:t>
      </w:r>
      <w:r>
        <w:rPr>
          <w:spacing w:val="-3"/>
          <w:sz w:val="24"/>
        </w:rPr>
        <w:t xml:space="preserve"> </w:t>
      </w:r>
      <w:r>
        <w:rPr>
          <w:sz w:val="24"/>
        </w:rPr>
        <w:t>leverages</w:t>
      </w:r>
      <w:r>
        <w:rPr>
          <w:spacing w:val="-1"/>
          <w:sz w:val="24"/>
        </w:rPr>
        <w:t xml:space="preserve"> </w:t>
      </w:r>
      <w:r>
        <w:rPr>
          <w:sz w:val="24"/>
        </w:rPr>
        <w:t>XGBoost, a gradient boosting algorithm known for its efficiency and robustness, to perform the initial fraud prediction. XGBoost is particularly adept at handling imbalanced datasets through</w:t>
      </w:r>
      <w:r>
        <w:rPr>
          <w:spacing w:val="-7"/>
          <w:sz w:val="24"/>
        </w:rPr>
        <w:t xml:space="preserve"> </w:t>
      </w:r>
      <w:r>
        <w:rPr>
          <w:sz w:val="24"/>
        </w:rPr>
        <w:t>parameter</w:t>
      </w:r>
      <w:r>
        <w:rPr>
          <w:spacing w:val="-5"/>
          <w:sz w:val="24"/>
        </w:rPr>
        <w:t xml:space="preserve"> </w:t>
      </w:r>
      <w:r>
        <w:rPr>
          <w:sz w:val="24"/>
        </w:rPr>
        <w:t>tuning</w:t>
      </w:r>
      <w:r>
        <w:rPr>
          <w:spacing w:val="-2"/>
          <w:sz w:val="24"/>
        </w:rPr>
        <w:t xml:space="preserve"> </w:t>
      </w:r>
      <w:r>
        <w:rPr>
          <w:sz w:val="24"/>
        </w:rPr>
        <w:t>(such</w:t>
      </w:r>
      <w:r>
        <w:rPr>
          <w:spacing w:val="-7"/>
          <w:sz w:val="24"/>
        </w:rPr>
        <w:t xml:space="preserve"> </w:t>
      </w:r>
      <w:r>
        <w:rPr>
          <w:sz w:val="24"/>
        </w:rPr>
        <w:t>as</w:t>
      </w:r>
      <w:r>
        <w:rPr>
          <w:spacing w:val="-4"/>
          <w:sz w:val="24"/>
        </w:rPr>
        <w:t xml:space="preserve"> </w:t>
      </w:r>
      <w:r>
        <w:rPr>
          <w:sz w:val="24"/>
        </w:rPr>
        <w:t>adjusting</w:t>
      </w:r>
      <w:r>
        <w:rPr>
          <w:spacing w:val="-2"/>
          <w:sz w:val="24"/>
        </w:rPr>
        <w:t xml:space="preserve"> </w:t>
      </w:r>
      <w:r>
        <w:rPr>
          <w:sz w:val="24"/>
        </w:rPr>
        <w:t>the</w:t>
      </w:r>
      <w:r>
        <w:rPr>
          <w:spacing w:val="-3"/>
          <w:sz w:val="24"/>
        </w:rPr>
        <w:t xml:space="preserve"> </w:t>
      </w:r>
      <w:r>
        <w:rPr>
          <w:sz w:val="24"/>
        </w:rPr>
        <w:t>scale_pos_weight),</w:t>
      </w:r>
      <w:r>
        <w:rPr>
          <w:spacing w:val="-5"/>
          <w:sz w:val="24"/>
        </w:rPr>
        <w:t xml:space="preserve"> </w:t>
      </w:r>
      <w:r>
        <w:rPr>
          <w:sz w:val="24"/>
        </w:rPr>
        <w:t>which</w:t>
      </w:r>
      <w:r>
        <w:rPr>
          <w:spacing w:val="-2"/>
          <w:sz w:val="24"/>
        </w:rPr>
        <w:t xml:space="preserve"> </w:t>
      </w:r>
      <w:r>
        <w:rPr>
          <w:sz w:val="24"/>
        </w:rPr>
        <w:t>increases</w:t>
      </w:r>
      <w:r>
        <w:rPr>
          <w:spacing w:val="-4"/>
          <w:sz w:val="24"/>
        </w:rPr>
        <w:t xml:space="preserve"> </w:t>
      </w:r>
      <w:r>
        <w:rPr>
          <w:sz w:val="24"/>
        </w:rPr>
        <w:t>the model’s sensitivity to rare fraudulent cases while maintaining overall accuracy. Although</w:t>
      </w:r>
      <w:r>
        <w:rPr>
          <w:spacing w:val="-15"/>
          <w:sz w:val="24"/>
        </w:rPr>
        <w:t xml:space="preserve"> </w:t>
      </w:r>
      <w:r>
        <w:rPr>
          <w:sz w:val="24"/>
        </w:rPr>
        <w:t>XGBoost</w:t>
      </w:r>
      <w:r>
        <w:rPr>
          <w:spacing w:val="-10"/>
          <w:sz w:val="24"/>
        </w:rPr>
        <w:t xml:space="preserve"> </w:t>
      </w:r>
      <w:r>
        <w:rPr>
          <w:sz w:val="24"/>
        </w:rPr>
        <w:t>effectively</w:t>
      </w:r>
      <w:r>
        <w:rPr>
          <w:spacing w:val="-15"/>
          <w:sz w:val="24"/>
        </w:rPr>
        <w:t xml:space="preserve"> </w:t>
      </w:r>
      <w:r>
        <w:rPr>
          <w:sz w:val="24"/>
        </w:rPr>
        <w:t>captures</w:t>
      </w:r>
      <w:r>
        <w:rPr>
          <w:spacing w:val="-13"/>
          <w:sz w:val="24"/>
        </w:rPr>
        <w:t xml:space="preserve"> </w:t>
      </w:r>
      <w:r>
        <w:rPr>
          <w:sz w:val="24"/>
        </w:rPr>
        <w:t>broad</w:t>
      </w:r>
      <w:r>
        <w:rPr>
          <w:spacing w:val="-11"/>
          <w:sz w:val="24"/>
        </w:rPr>
        <w:t xml:space="preserve"> </w:t>
      </w:r>
      <w:r>
        <w:rPr>
          <w:sz w:val="24"/>
        </w:rPr>
        <w:t>patterns</w:t>
      </w:r>
      <w:r>
        <w:rPr>
          <w:spacing w:val="-13"/>
          <w:sz w:val="24"/>
        </w:rPr>
        <w:t xml:space="preserve"> </w:t>
      </w:r>
      <w:r>
        <w:rPr>
          <w:sz w:val="24"/>
        </w:rPr>
        <w:t>and</w:t>
      </w:r>
      <w:r>
        <w:rPr>
          <w:spacing w:val="-11"/>
          <w:sz w:val="24"/>
        </w:rPr>
        <w:t xml:space="preserve"> </w:t>
      </w:r>
      <w:r>
        <w:rPr>
          <w:sz w:val="24"/>
        </w:rPr>
        <w:t>trends</w:t>
      </w:r>
      <w:r>
        <w:rPr>
          <w:spacing w:val="-13"/>
          <w:sz w:val="24"/>
        </w:rPr>
        <w:t xml:space="preserve"> </w:t>
      </w:r>
      <w:r>
        <w:rPr>
          <w:sz w:val="24"/>
        </w:rPr>
        <w:t>within</w:t>
      </w:r>
      <w:r>
        <w:rPr>
          <w:spacing w:val="-15"/>
          <w:sz w:val="24"/>
        </w:rPr>
        <w:t xml:space="preserve"> </w:t>
      </w:r>
      <w:r>
        <w:rPr>
          <w:sz w:val="24"/>
        </w:rPr>
        <w:t>the</w:t>
      </w:r>
      <w:r>
        <w:rPr>
          <w:spacing w:val="-12"/>
          <w:sz w:val="24"/>
        </w:rPr>
        <w:t xml:space="preserve"> </w:t>
      </w:r>
      <w:r>
        <w:rPr>
          <w:sz w:val="24"/>
        </w:rPr>
        <w:t>data,</w:t>
      </w:r>
      <w:r>
        <w:rPr>
          <w:spacing w:val="-4"/>
          <w:sz w:val="24"/>
        </w:rPr>
        <w:t xml:space="preserve"> </w:t>
      </w:r>
      <w:r>
        <w:rPr>
          <w:sz w:val="24"/>
        </w:rPr>
        <w:t>it</w:t>
      </w:r>
      <w:r>
        <w:rPr>
          <w:spacing w:val="-6"/>
          <w:sz w:val="24"/>
        </w:rPr>
        <w:t xml:space="preserve"> </w:t>
      </w:r>
      <w:r>
        <w:rPr>
          <w:sz w:val="24"/>
        </w:rPr>
        <w:t>may not fully recognize the complex, non-linear relationships that often characterize fraudulent behavior. To address this limitation, a Deep Neural Network (DNN) is employed to further refine the predictions.</w:t>
      </w:r>
    </w:p>
    <w:p w14:paraId="63204D55">
      <w:pPr>
        <w:pStyle w:val="11"/>
        <w:spacing w:after="0" w:line="360" w:lineRule="auto"/>
        <w:jc w:val="both"/>
        <w:rPr>
          <w:sz w:val="24"/>
        </w:rPr>
        <w:sectPr>
          <w:pgSz w:w="12240" w:h="15840"/>
          <w:pgMar w:top="1320" w:right="360" w:bottom="2140" w:left="1080" w:header="0" w:footer="1956" w:gutter="0"/>
          <w:cols w:space="720" w:num="1"/>
        </w:sectPr>
      </w:pPr>
    </w:p>
    <w:p w14:paraId="025C4B70">
      <w:pPr>
        <w:pStyle w:val="11"/>
        <w:numPr>
          <w:ilvl w:val="0"/>
          <w:numId w:val="25"/>
        </w:numPr>
        <w:tabs>
          <w:tab w:val="left" w:pos="1237"/>
          <w:tab w:val="left" w:pos="1239"/>
        </w:tabs>
        <w:spacing w:before="74" w:after="0" w:line="360" w:lineRule="auto"/>
        <w:ind w:left="1239" w:right="657" w:hanging="361"/>
        <w:jc w:val="both"/>
        <w:rPr>
          <w:sz w:val="24"/>
        </w:rPr>
      </w:pPr>
      <w:r>
        <w:rPr>
          <w:sz w:val="24"/>
        </w:rPr>
        <w:t>The DNN takes advantage of multiple hidden layers to learn intricate patterns and higher- level abstractions from the features, potentially using both the raw data and the preliminary scores generated by XGBoost. Through adaptive learning and iterative weight adjustments via backpropagation, the DNN enhances the detection capability by pinpointing subtle interactions that could indicate fraud. To further elevate the performance of this combined approach,</w:t>
      </w:r>
      <w:r>
        <w:rPr>
          <w:spacing w:val="-15"/>
          <w:sz w:val="24"/>
        </w:rPr>
        <w:t xml:space="preserve"> </w:t>
      </w:r>
      <w:r>
        <w:rPr>
          <w:sz w:val="24"/>
        </w:rPr>
        <w:t>the</w:t>
      </w:r>
      <w:r>
        <w:rPr>
          <w:spacing w:val="-15"/>
          <w:sz w:val="24"/>
        </w:rPr>
        <w:t xml:space="preserve"> </w:t>
      </w:r>
      <w:r>
        <w:rPr>
          <w:sz w:val="24"/>
        </w:rPr>
        <w:t>Whale</w:t>
      </w:r>
      <w:r>
        <w:rPr>
          <w:spacing w:val="-15"/>
          <w:sz w:val="24"/>
        </w:rPr>
        <w:t xml:space="preserve"> </w:t>
      </w:r>
      <w:r>
        <w:rPr>
          <w:sz w:val="24"/>
        </w:rPr>
        <w:t>Optimization</w:t>
      </w:r>
      <w:r>
        <w:rPr>
          <w:spacing w:val="-15"/>
          <w:sz w:val="24"/>
        </w:rPr>
        <w:t xml:space="preserve"> </w:t>
      </w:r>
      <w:r>
        <w:rPr>
          <w:sz w:val="24"/>
        </w:rPr>
        <w:t>Algorithm</w:t>
      </w:r>
      <w:r>
        <w:rPr>
          <w:spacing w:val="-15"/>
          <w:sz w:val="24"/>
        </w:rPr>
        <w:t xml:space="preserve"> </w:t>
      </w:r>
      <w:r>
        <w:rPr>
          <w:sz w:val="24"/>
        </w:rPr>
        <w:t>(WOA)</w:t>
      </w:r>
      <w:r>
        <w:rPr>
          <w:spacing w:val="-15"/>
          <w:sz w:val="24"/>
        </w:rPr>
        <w:t xml:space="preserve"> </w:t>
      </w:r>
      <w:r>
        <w:rPr>
          <w:sz w:val="24"/>
        </w:rPr>
        <w:t>is</w:t>
      </w:r>
      <w:r>
        <w:rPr>
          <w:spacing w:val="-15"/>
          <w:sz w:val="24"/>
        </w:rPr>
        <w:t xml:space="preserve"> </w:t>
      </w:r>
      <w:r>
        <w:rPr>
          <w:sz w:val="24"/>
        </w:rPr>
        <w:t>implemented</w:t>
      </w:r>
      <w:r>
        <w:rPr>
          <w:spacing w:val="-15"/>
          <w:sz w:val="24"/>
        </w:rPr>
        <w:t xml:space="preserve"> </w:t>
      </w:r>
      <w:r>
        <w:rPr>
          <w:sz w:val="24"/>
        </w:rPr>
        <w:t>to</w:t>
      </w:r>
      <w:r>
        <w:rPr>
          <w:spacing w:val="-15"/>
          <w:sz w:val="24"/>
        </w:rPr>
        <w:t xml:space="preserve"> </w:t>
      </w:r>
      <w:r>
        <w:rPr>
          <w:sz w:val="24"/>
        </w:rPr>
        <w:t>fine-tune</w:t>
      </w:r>
      <w:r>
        <w:rPr>
          <w:spacing w:val="-15"/>
          <w:sz w:val="24"/>
        </w:rPr>
        <w:t xml:space="preserve"> </w:t>
      </w:r>
      <w:r>
        <w:rPr>
          <w:sz w:val="24"/>
        </w:rPr>
        <w:t>the</w:t>
      </w:r>
      <w:r>
        <w:rPr>
          <w:spacing w:val="-15"/>
          <w:sz w:val="24"/>
        </w:rPr>
        <w:t xml:space="preserve"> </w:t>
      </w:r>
      <w:r>
        <w:rPr>
          <w:sz w:val="24"/>
        </w:rPr>
        <w:t>model’s hyperparameters. Inspired by the bubble-net hunting behavior of humpback whales, WOA explores the hyperparameter space by systematically adjusting parameters such as learning rates, the number of layers, and neuron counts, ultimately converging on an optimal configuration</w:t>
      </w:r>
      <w:r>
        <w:rPr>
          <w:spacing w:val="-12"/>
          <w:sz w:val="24"/>
        </w:rPr>
        <w:t xml:space="preserve"> </w:t>
      </w:r>
      <w:r>
        <w:rPr>
          <w:sz w:val="24"/>
        </w:rPr>
        <w:t>that maximizes</w:t>
      </w:r>
      <w:r>
        <w:rPr>
          <w:spacing w:val="-9"/>
          <w:sz w:val="24"/>
        </w:rPr>
        <w:t xml:space="preserve"> </w:t>
      </w:r>
      <w:r>
        <w:rPr>
          <w:sz w:val="24"/>
        </w:rPr>
        <w:t>accuracy</w:t>
      </w:r>
      <w:r>
        <w:rPr>
          <w:spacing w:val="-12"/>
          <w:sz w:val="24"/>
        </w:rPr>
        <w:t xml:space="preserve"> </w:t>
      </w:r>
      <w:r>
        <w:rPr>
          <w:sz w:val="24"/>
        </w:rPr>
        <w:t>and</w:t>
      </w:r>
      <w:r>
        <w:rPr>
          <w:spacing w:val="-7"/>
          <w:sz w:val="24"/>
        </w:rPr>
        <w:t xml:space="preserve"> </w:t>
      </w:r>
      <w:r>
        <w:rPr>
          <w:sz w:val="24"/>
        </w:rPr>
        <w:t>efficiency.</w:t>
      </w:r>
      <w:r>
        <w:rPr>
          <w:spacing w:val="-5"/>
          <w:sz w:val="24"/>
        </w:rPr>
        <w:t xml:space="preserve"> </w:t>
      </w:r>
      <w:r>
        <w:rPr>
          <w:sz w:val="24"/>
        </w:rPr>
        <w:t>In</w:t>
      </w:r>
      <w:r>
        <w:rPr>
          <w:spacing w:val="-12"/>
          <w:sz w:val="24"/>
        </w:rPr>
        <w:t xml:space="preserve"> </w:t>
      </w:r>
      <w:r>
        <w:rPr>
          <w:sz w:val="24"/>
        </w:rPr>
        <w:t>essence,</w:t>
      </w:r>
      <w:r>
        <w:rPr>
          <w:spacing w:val="-5"/>
          <w:sz w:val="24"/>
        </w:rPr>
        <w:t xml:space="preserve"> </w:t>
      </w:r>
      <w:r>
        <w:rPr>
          <w:sz w:val="24"/>
        </w:rPr>
        <w:t>this</w:t>
      </w:r>
      <w:r>
        <w:rPr>
          <w:spacing w:val="-4"/>
          <w:sz w:val="24"/>
        </w:rPr>
        <w:t xml:space="preserve"> </w:t>
      </w:r>
      <w:r>
        <w:rPr>
          <w:sz w:val="24"/>
        </w:rPr>
        <w:t>integrated</w:t>
      </w:r>
      <w:r>
        <w:rPr>
          <w:spacing w:val="-7"/>
          <w:sz w:val="24"/>
        </w:rPr>
        <w:t xml:space="preserve"> </w:t>
      </w:r>
      <w:r>
        <w:rPr>
          <w:sz w:val="24"/>
        </w:rPr>
        <w:t>approach— starting with robust data preprocessing and feature extraction, followed by the dual-model prediction</w:t>
      </w:r>
      <w:r>
        <w:rPr>
          <w:spacing w:val="-1"/>
          <w:sz w:val="24"/>
        </w:rPr>
        <w:t xml:space="preserve"> </w:t>
      </w:r>
      <w:r>
        <w:rPr>
          <w:sz w:val="24"/>
        </w:rPr>
        <w:t>strategy</w:t>
      </w:r>
      <w:r>
        <w:rPr>
          <w:spacing w:val="-6"/>
          <w:sz w:val="24"/>
        </w:rPr>
        <w:t xml:space="preserve"> </w:t>
      </w:r>
      <w:r>
        <w:rPr>
          <w:sz w:val="24"/>
        </w:rPr>
        <w:t>of</w:t>
      </w:r>
      <w:r>
        <w:rPr>
          <w:spacing w:val="-4"/>
          <w:sz w:val="24"/>
        </w:rPr>
        <w:t xml:space="preserve"> </w:t>
      </w:r>
      <w:r>
        <w:rPr>
          <w:sz w:val="24"/>
        </w:rPr>
        <w:t>XGBoost and DNN, and culminating with</w:t>
      </w:r>
      <w:r>
        <w:rPr>
          <w:spacing w:val="-1"/>
          <w:sz w:val="24"/>
        </w:rPr>
        <w:t xml:space="preserve"> </w:t>
      </w:r>
      <w:r>
        <w:rPr>
          <w:sz w:val="24"/>
        </w:rPr>
        <w:t>the sophisticated parameter optimization</w:t>
      </w:r>
      <w:r>
        <w:rPr>
          <w:spacing w:val="-15"/>
          <w:sz w:val="24"/>
        </w:rPr>
        <w:t xml:space="preserve"> </w:t>
      </w:r>
      <w:r>
        <w:rPr>
          <w:sz w:val="24"/>
        </w:rPr>
        <w:t>provided</w:t>
      </w:r>
      <w:r>
        <w:rPr>
          <w:spacing w:val="-11"/>
          <w:sz w:val="24"/>
        </w:rPr>
        <w:t xml:space="preserve"> </w:t>
      </w:r>
      <w:r>
        <w:rPr>
          <w:sz w:val="24"/>
        </w:rPr>
        <w:t>by</w:t>
      </w:r>
      <w:r>
        <w:rPr>
          <w:spacing w:val="-10"/>
          <w:sz w:val="24"/>
        </w:rPr>
        <w:t xml:space="preserve"> </w:t>
      </w:r>
      <w:r>
        <w:rPr>
          <w:sz w:val="24"/>
        </w:rPr>
        <w:t>WOA—creates</w:t>
      </w:r>
      <w:r>
        <w:rPr>
          <w:spacing w:val="-13"/>
          <w:sz w:val="24"/>
        </w:rPr>
        <w:t xml:space="preserve"> </w:t>
      </w:r>
      <w:r>
        <w:rPr>
          <w:sz w:val="24"/>
        </w:rPr>
        <w:t>a</w:t>
      </w:r>
      <w:r>
        <w:rPr>
          <w:spacing w:val="-12"/>
          <w:sz w:val="24"/>
        </w:rPr>
        <w:t xml:space="preserve"> </w:t>
      </w:r>
      <w:r>
        <w:rPr>
          <w:sz w:val="24"/>
        </w:rPr>
        <w:t>powerful</w:t>
      </w:r>
      <w:r>
        <w:rPr>
          <w:spacing w:val="-15"/>
          <w:sz w:val="24"/>
        </w:rPr>
        <w:t xml:space="preserve"> </w:t>
      </w:r>
      <w:r>
        <w:rPr>
          <w:sz w:val="24"/>
        </w:rPr>
        <w:t>and</w:t>
      </w:r>
      <w:r>
        <w:rPr>
          <w:spacing w:val="-11"/>
          <w:sz w:val="24"/>
        </w:rPr>
        <w:t xml:space="preserve"> </w:t>
      </w:r>
      <w:r>
        <w:rPr>
          <w:sz w:val="24"/>
        </w:rPr>
        <w:t>efficient</w:t>
      </w:r>
      <w:r>
        <w:rPr>
          <w:spacing w:val="-7"/>
          <w:sz w:val="24"/>
        </w:rPr>
        <w:t xml:space="preserve"> </w:t>
      </w:r>
      <w:r>
        <w:rPr>
          <w:sz w:val="24"/>
        </w:rPr>
        <w:t>system</w:t>
      </w:r>
      <w:r>
        <w:rPr>
          <w:spacing w:val="-15"/>
          <w:sz w:val="24"/>
        </w:rPr>
        <w:t xml:space="preserve"> </w:t>
      </w:r>
      <w:r>
        <w:rPr>
          <w:sz w:val="24"/>
        </w:rPr>
        <w:t>for</w:t>
      </w:r>
      <w:r>
        <w:rPr>
          <w:spacing w:val="-9"/>
          <w:sz w:val="24"/>
        </w:rPr>
        <w:t xml:space="preserve"> </w:t>
      </w:r>
      <w:r>
        <w:rPr>
          <w:sz w:val="24"/>
        </w:rPr>
        <w:t>detecting</w:t>
      </w:r>
      <w:r>
        <w:rPr>
          <w:spacing w:val="-11"/>
          <w:sz w:val="24"/>
        </w:rPr>
        <w:t xml:space="preserve"> </w:t>
      </w:r>
      <w:r>
        <w:rPr>
          <w:sz w:val="24"/>
        </w:rPr>
        <w:t xml:space="preserve">online payment fraud, capable of adapting to the complex and evolving patterns of fraudulent </w:t>
      </w:r>
      <w:r>
        <w:rPr>
          <w:spacing w:val="-2"/>
          <w:sz w:val="24"/>
        </w:rPr>
        <w:t>transactions.</w:t>
      </w:r>
    </w:p>
    <w:p w14:paraId="7E2FBD9D">
      <w:pPr>
        <w:pStyle w:val="11"/>
        <w:spacing w:after="0" w:line="360" w:lineRule="auto"/>
        <w:jc w:val="both"/>
        <w:rPr>
          <w:sz w:val="24"/>
        </w:rPr>
        <w:sectPr>
          <w:pgSz w:w="12240" w:h="15840"/>
          <w:pgMar w:top="1300" w:right="360" w:bottom="2140" w:left="1080" w:header="0" w:footer="1956" w:gutter="0"/>
          <w:cols w:space="720" w:num="1"/>
        </w:sectPr>
      </w:pPr>
    </w:p>
    <w:p w14:paraId="09A22EE6">
      <w:pPr>
        <w:spacing w:before="58"/>
        <w:ind w:left="3327" w:right="0" w:firstLine="0"/>
        <w:jc w:val="left"/>
        <w:rPr>
          <w:b/>
          <w:sz w:val="28"/>
        </w:rPr>
      </w:pPr>
      <w:bookmarkStart w:id="79" w:name="TABLE OF CONTENTS"/>
      <w:bookmarkEnd w:id="79"/>
      <w:r>
        <w:rPr>
          <w:b/>
          <w:sz w:val="28"/>
        </w:rPr>
        <w:t>TABLE</w:t>
      </w:r>
      <w:r>
        <w:rPr>
          <w:b/>
          <w:spacing w:val="-4"/>
          <w:sz w:val="28"/>
        </w:rPr>
        <w:t xml:space="preserve"> </w:t>
      </w:r>
      <w:r>
        <w:rPr>
          <w:b/>
          <w:sz w:val="28"/>
        </w:rPr>
        <w:t>OF</w:t>
      </w:r>
      <w:r>
        <w:rPr>
          <w:b/>
          <w:spacing w:val="-2"/>
          <w:sz w:val="28"/>
        </w:rPr>
        <w:t xml:space="preserve"> CONTENTS</w:t>
      </w:r>
    </w:p>
    <w:p w14:paraId="4638427F">
      <w:pPr>
        <w:pStyle w:val="9"/>
        <w:spacing w:before="98"/>
        <w:rPr>
          <w:b/>
          <w:sz w:val="20"/>
        </w:rPr>
      </w:pPr>
    </w:p>
    <w:tbl>
      <w:tblPr>
        <w:tblStyle w:val="8"/>
        <w:tblW w:w="0" w:type="auto"/>
        <w:tblInd w:w="202"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6706"/>
        <w:gridCol w:w="2422"/>
      </w:tblGrid>
      <w:tr w14:paraId="543A69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55" w:hRule="atLeast"/>
        </w:trPr>
        <w:tc>
          <w:tcPr>
            <w:tcW w:w="6706" w:type="dxa"/>
          </w:tcPr>
          <w:p w14:paraId="207C8F89">
            <w:pPr>
              <w:pStyle w:val="12"/>
              <w:spacing w:line="244" w:lineRule="exact"/>
              <w:ind w:left="98"/>
              <w:rPr>
                <w:b/>
                <w:sz w:val="22"/>
              </w:rPr>
            </w:pPr>
            <w:r>
              <w:rPr>
                <w:b/>
                <w:spacing w:val="-2"/>
                <w:sz w:val="22"/>
              </w:rPr>
              <w:t>Title</w:t>
            </w:r>
          </w:p>
        </w:tc>
        <w:tc>
          <w:tcPr>
            <w:tcW w:w="2422" w:type="dxa"/>
          </w:tcPr>
          <w:p w14:paraId="466679C1">
            <w:pPr>
              <w:pStyle w:val="12"/>
              <w:spacing w:line="244" w:lineRule="exact"/>
              <w:ind w:right="46"/>
              <w:jc w:val="right"/>
              <w:rPr>
                <w:b/>
                <w:sz w:val="22"/>
              </w:rPr>
            </w:pPr>
            <w:r>
              <w:rPr>
                <w:b/>
                <w:sz w:val="22"/>
              </w:rPr>
              <w:t>Page</w:t>
            </w:r>
            <w:r>
              <w:rPr>
                <w:b/>
                <w:spacing w:val="-6"/>
                <w:sz w:val="22"/>
              </w:rPr>
              <w:t xml:space="preserve"> </w:t>
            </w:r>
            <w:r>
              <w:rPr>
                <w:b/>
                <w:spacing w:val="-5"/>
                <w:sz w:val="22"/>
              </w:rPr>
              <w:t>No.</w:t>
            </w:r>
          </w:p>
        </w:tc>
      </w:tr>
      <w:tr w14:paraId="4266C8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37" w:hRule="atLeast"/>
        </w:trPr>
        <w:tc>
          <w:tcPr>
            <w:tcW w:w="6706" w:type="dxa"/>
          </w:tcPr>
          <w:p w14:paraId="3340B699">
            <w:pPr>
              <w:pStyle w:val="12"/>
              <w:spacing w:before="102"/>
              <w:ind w:left="98"/>
              <w:rPr>
                <w:sz w:val="22"/>
              </w:rPr>
            </w:pPr>
            <w:r>
              <w:rPr>
                <w:spacing w:val="-2"/>
                <w:sz w:val="22"/>
              </w:rPr>
              <w:t>Declaration</w:t>
            </w:r>
          </w:p>
        </w:tc>
        <w:tc>
          <w:tcPr>
            <w:tcW w:w="2422" w:type="dxa"/>
          </w:tcPr>
          <w:p w14:paraId="3AE1EA28">
            <w:pPr>
              <w:pStyle w:val="12"/>
              <w:spacing w:before="102"/>
              <w:ind w:right="595"/>
              <w:jc w:val="right"/>
              <w:rPr>
                <w:sz w:val="22"/>
              </w:rPr>
            </w:pPr>
            <w:r>
              <w:rPr>
                <w:spacing w:val="-10"/>
                <w:sz w:val="22"/>
              </w:rPr>
              <w:t>2</w:t>
            </w:r>
          </w:p>
        </w:tc>
      </w:tr>
      <w:tr w14:paraId="54A71C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12" w:hRule="atLeast"/>
        </w:trPr>
        <w:tc>
          <w:tcPr>
            <w:tcW w:w="6706" w:type="dxa"/>
          </w:tcPr>
          <w:p w14:paraId="53A40B6D">
            <w:pPr>
              <w:pStyle w:val="12"/>
              <w:spacing w:before="73"/>
              <w:ind w:left="98"/>
              <w:rPr>
                <w:sz w:val="22"/>
              </w:rPr>
            </w:pPr>
            <w:r>
              <w:rPr>
                <w:spacing w:val="-2"/>
                <w:sz w:val="22"/>
              </w:rPr>
              <w:t>Acknowledgement</w:t>
            </w:r>
          </w:p>
        </w:tc>
        <w:tc>
          <w:tcPr>
            <w:tcW w:w="2422" w:type="dxa"/>
          </w:tcPr>
          <w:p w14:paraId="38DACC81">
            <w:pPr>
              <w:pStyle w:val="12"/>
              <w:spacing w:before="73"/>
              <w:ind w:right="595"/>
              <w:jc w:val="right"/>
              <w:rPr>
                <w:sz w:val="22"/>
              </w:rPr>
            </w:pPr>
            <w:r>
              <w:rPr>
                <w:spacing w:val="-10"/>
                <w:sz w:val="22"/>
              </w:rPr>
              <w:t>4</w:t>
            </w:r>
          </w:p>
        </w:tc>
      </w:tr>
      <w:tr w14:paraId="5B2AF3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15" w:hRule="atLeast"/>
        </w:trPr>
        <w:tc>
          <w:tcPr>
            <w:tcW w:w="6706" w:type="dxa"/>
          </w:tcPr>
          <w:p w14:paraId="45D48591">
            <w:pPr>
              <w:pStyle w:val="12"/>
              <w:spacing w:before="78"/>
              <w:ind w:left="98"/>
              <w:rPr>
                <w:sz w:val="22"/>
              </w:rPr>
            </w:pPr>
            <w:r>
              <w:rPr>
                <w:spacing w:val="-2"/>
                <w:sz w:val="22"/>
              </w:rPr>
              <w:t>Abstract</w:t>
            </w:r>
          </w:p>
        </w:tc>
        <w:tc>
          <w:tcPr>
            <w:tcW w:w="2422" w:type="dxa"/>
          </w:tcPr>
          <w:p w14:paraId="266D024F">
            <w:pPr>
              <w:pStyle w:val="12"/>
              <w:spacing w:before="78"/>
              <w:ind w:right="413"/>
              <w:jc w:val="right"/>
              <w:rPr>
                <w:sz w:val="22"/>
              </w:rPr>
            </w:pPr>
            <w:r>
              <w:rPr>
                <w:spacing w:val="-2"/>
                <w:sz w:val="22"/>
              </w:rPr>
              <w:t>5-</w:t>
            </w:r>
            <w:r>
              <w:rPr>
                <w:spacing w:val="-10"/>
                <w:sz w:val="22"/>
              </w:rPr>
              <w:t>6</w:t>
            </w:r>
          </w:p>
        </w:tc>
      </w:tr>
      <w:tr w14:paraId="3690AB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10" w:hRule="atLeast"/>
        </w:trPr>
        <w:tc>
          <w:tcPr>
            <w:tcW w:w="6706" w:type="dxa"/>
          </w:tcPr>
          <w:p w14:paraId="562C24D0">
            <w:pPr>
              <w:pStyle w:val="12"/>
              <w:spacing w:before="75"/>
              <w:ind w:left="98"/>
              <w:rPr>
                <w:sz w:val="22"/>
              </w:rPr>
            </w:pPr>
            <w:r>
              <w:rPr>
                <w:sz w:val="22"/>
              </w:rPr>
              <w:t>Table</w:t>
            </w:r>
            <w:r>
              <w:rPr>
                <w:spacing w:val="-4"/>
                <w:sz w:val="22"/>
              </w:rPr>
              <w:t xml:space="preserve"> </w:t>
            </w:r>
            <w:r>
              <w:rPr>
                <w:sz w:val="22"/>
              </w:rPr>
              <w:t>of</w:t>
            </w:r>
            <w:r>
              <w:rPr>
                <w:spacing w:val="-4"/>
                <w:sz w:val="22"/>
              </w:rPr>
              <w:t xml:space="preserve"> </w:t>
            </w:r>
            <w:r>
              <w:rPr>
                <w:spacing w:val="-2"/>
                <w:sz w:val="22"/>
              </w:rPr>
              <w:t>Contents</w:t>
            </w:r>
          </w:p>
        </w:tc>
        <w:tc>
          <w:tcPr>
            <w:tcW w:w="2422" w:type="dxa"/>
          </w:tcPr>
          <w:p w14:paraId="56BE694A">
            <w:pPr>
              <w:pStyle w:val="12"/>
              <w:spacing w:before="75"/>
              <w:ind w:right="595"/>
              <w:jc w:val="right"/>
              <w:rPr>
                <w:sz w:val="22"/>
              </w:rPr>
            </w:pPr>
            <w:r>
              <w:rPr>
                <w:spacing w:val="-10"/>
                <w:sz w:val="22"/>
              </w:rPr>
              <w:t>8</w:t>
            </w:r>
          </w:p>
        </w:tc>
      </w:tr>
      <w:tr w14:paraId="3E32C2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10" w:hRule="atLeast"/>
        </w:trPr>
        <w:tc>
          <w:tcPr>
            <w:tcW w:w="6706" w:type="dxa"/>
          </w:tcPr>
          <w:p w14:paraId="0B69EBBC">
            <w:pPr>
              <w:pStyle w:val="12"/>
              <w:spacing w:before="73"/>
              <w:ind w:left="98"/>
              <w:rPr>
                <w:sz w:val="22"/>
              </w:rPr>
            </w:pPr>
            <w:r>
              <w:rPr>
                <w:sz w:val="22"/>
              </w:rPr>
              <w:t>List</w:t>
            </w:r>
            <w:r>
              <w:rPr>
                <w:spacing w:val="-5"/>
                <w:sz w:val="22"/>
              </w:rPr>
              <w:t xml:space="preserve"> </w:t>
            </w:r>
            <w:r>
              <w:rPr>
                <w:sz w:val="22"/>
              </w:rPr>
              <w:t>of</w:t>
            </w:r>
            <w:r>
              <w:rPr>
                <w:spacing w:val="-4"/>
                <w:sz w:val="22"/>
              </w:rPr>
              <w:t xml:space="preserve"> </w:t>
            </w:r>
            <w:r>
              <w:rPr>
                <w:spacing w:val="-2"/>
                <w:sz w:val="22"/>
              </w:rPr>
              <w:t>Figures</w:t>
            </w:r>
          </w:p>
        </w:tc>
        <w:tc>
          <w:tcPr>
            <w:tcW w:w="2422" w:type="dxa"/>
          </w:tcPr>
          <w:p w14:paraId="594D5635">
            <w:pPr>
              <w:pStyle w:val="12"/>
              <w:spacing w:before="73"/>
              <w:ind w:right="595"/>
              <w:jc w:val="right"/>
              <w:rPr>
                <w:sz w:val="22"/>
              </w:rPr>
            </w:pPr>
            <w:r>
              <w:rPr>
                <w:spacing w:val="-10"/>
                <w:sz w:val="22"/>
              </w:rPr>
              <w:t>9</w:t>
            </w:r>
          </w:p>
        </w:tc>
      </w:tr>
      <w:tr w14:paraId="0F08F7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12" w:hRule="atLeast"/>
        </w:trPr>
        <w:tc>
          <w:tcPr>
            <w:tcW w:w="6706" w:type="dxa"/>
          </w:tcPr>
          <w:p w14:paraId="6FEF8DA8">
            <w:pPr>
              <w:pStyle w:val="12"/>
              <w:spacing w:before="75"/>
              <w:ind w:left="98"/>
              <w:rPr>
                <w:sz w:val="22"/>
              </w:rPr>
            </w:pPr>
            <w:r>
              <w:rPr>
                <w:sz w:val="22"/>
              </w:rPr>
              <w:t>List</w:t>
            </w:r>
            <w:r>
              <w:rPr>
                <w:spacing w:val="-5"/>
                <w:sz w:val="22"/>
              </w:rPr>
              <w:t xml:space="preserve"> </w:t>
            </w:r>
            <w:r>
              <w:rPr>
                <w:sz w:val="22"/>
              </w:rPr>
              <w:t>of</w:t>
            </w:r>
            <w:r>
              <w:rPr>
                <w:spacing w:val="-4"/>
                <w:sz w:val="22"/>
              </w:rPr>
              <w:t xml:space="preserve"> </w:t>
            </w:r>
            <w:r>
              <w:rPr>
                <w:spacing w:val="-2"/>
                <w:sz w:val="22"/>
              </w:rPr>
              <w:t>Tables</w:t>
            </w:r>
          </w:p>
        </w:tc>
        <w:tc>
          <w:tcPr>
            <w:tcW w:w="2422" w:type="dxa"/>
          </w:tcPr>
          <w:p w14:paraId="7F5AE3D7">
            <w:pPr>
              <w:pStyle w:val="12"/>
              <w:spacing w:before="75"/>
              <w:ind w:right="485"/>
              <w:jc w:val="right"/>
              <w:rPr>
                <w:sz w:val="22"/>
              </w:rPr>
            </w:pPr>
            <w:r>
              <w:rPr>
                <w:spacing w:val="-5"/>
                <w:sz w:val="22"/>
              </w:rPr>
              <w:t>10</w:t>
            </w:r>
          </w:p>
        </w:tc>
      </w:tr>
      <w:tr w14:paraId="6C70CC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17" w:hRule="atLeast"/>
        </w:trPr>
        <w:tc>
          <w:tcPr>
            <w:tcW w:w="6706" w:type="dxa"/>
          </w:tcPr>
          <w:p w14:paraId="46884E80">
            <w:pPr>
              <w:pStyle w:val="12"/>
              <w:spacing w:before="75"/>
              <w:ind w:left="98"/>
              <w:rPr>
                <w:sz w:val="22"/>
              </w:rPr>
            </w:pPr>
            <w:r>
              <w:rPr>
                <w:sz w:val="22"/>
              </w:rPr>
              <w:t>1.</w:t>
            </w:r>
            <w:r>
              <w:rPr>
                <w:spacing w:val="4"/>
                <w:sz w:val="22"/>
              </w:rPr>
              <w:t xml:space="preserve"> </w:t>
            </w:r>
            <w:r>
              <w:rPr>
                <w:spacing w:val="-2"/>
                <w:sz w:val="22"/>
              </w:rPr>
              <w:t>INTRODUCTION</w:t>
            </w:r>
          </w:p>
        </w:tc>
        <w:tc>
          <w:tcPr>
            <w:tcW w:w="2422" w:type="dxa"/>
          </w:tcPr>
          <w:p w14:paraId="53D4FBD7">
            <w:pPr>
              <w:pStyle w:val="12"/>
              <w:spacing w:before="75"/>
              <w:ind w:right="130"/>
              <w:jc w:val="right"/>
              <w:rPr>
                <w:sz w:val="22"/>
              </w:rPr>
            </w:pPr>
            <w:r>
              <w:rPr>
                <w:spacing w:val="-2"/>
                <w:sz w:val="22"/>
              </w:rPr>
              <w:t>11-</w:t>
            </w:r>
            <w:r>
              <w:rPr>
                <w:spacing w:val="-7"/>
                <w:sz w:val="22"/>
              </w:rPr>
              <w:t>12</w:t>
            </w:r>
          </w:p>
        </w:tc>
      </w:tr>
      <w:tr w14:paraId="2243D0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70" w:hRule="atLeast"/>
        </w:trPr>
        <w:tc>
          <w:tcPr>
            <w:tcW w:w="6706" w:type="dxa"/>
          </w:tcPr>
          <w:p w14:paraId="23FEDECB">
            <w:pPr>
              <w:pStyle w:val="12"/>
              <w:spacing w:before="80"/>
              <w:ind w:left="98"/>
              <w:rPr>
                <w:sz w:val="22"/>
              </w:rPr>
            </w:pPr>
            <w:r>
              <w:rPr>
                <w:sz w:val="22"/>
              </w:rPr>
              <w:t>2.</w:t>
            </w:r>
            <w:r>
              <w:rPr>
                <w:spacing w:val="-3"/>
                <w:sz w:val="22"/>
              </w:rPr>
              <w:t xml:space="preserve"> </w:t>
            </w:r>
            <w:r>
              <w:rPr>
                <w:sz w:val="22"/>
              </w:rPr>
              <w:t>LITERATURE</w:t>
            </w:r>
            <w:r>
              <w:rPr>
                <w:spacing w:val="-8"/>
                <w:sz w:val="22"/>
              </w:rPr>
              <w:t xml:space="preserve"> </w:t>
            </w:r>
            <w:r>
              <w:rPr>
                <w:spacing w:val="-2"/>
                <w:sz w:val="22"/>
              </w:rPr>
              <w:t>SURVEY</w:t>
            </w:r>
          </w:p>
        </w:tc>
        <w:tc>
          <w:tcPr>
            <w:tcW w:w="2422" w:type="dxa"/>
          </w:tcPr>
          <w:p w14:paraId="3F8CF3A2">
            <w:pPr>
              <w:pStyle w:val="12"/>
              <w:spacing w:before="118"/>
              <w:ind w:right="135"/>
              <w:jc w:val="right"/>
              <w:rPr>
                <w:sz w:val="22"/>
              </w:rPr>
            </w:pPr>
            <w:r>
              <w:rPr>
                <w:spacing w:val="-2"/>
                <w:sz w:val="22"/>
              </w:rPr>
              <w:t>13-</w:t>
            </w:r>
            <w:r>
              <w:rPr>
                <w:spacing w:val="-7"/>
                <w:sz w:val="22"/>
              </w:rPr>
              <w:t>15</w:t>
            </w:r>
          </w:p>
        </w:tc>
      </w:tr>
      <w:tr w14:paraId="1D6997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29" w:hRule="atLeast"/>
        </w:trPr>
        <w:tc>
          <w:tcPr>
            <w:tcW w:w="6706" w:type="dxa"/>
          </w:tcPr>
          <w:p w14:paraId="47623EF3">
            <w:pPr>
              <w:pStyle w:val="12"/>
              <w:spacing w:before="90"/>
              <w:ind w:left="98"/>
              <w:rPr>
                <w:sz w:val="22"/>
              </w:rPr>
            </w:pPr>
            <w:r>
              <w:rPr>
                <w:sz w:val="22"/>
              </w:rPr>
              <w:t>3.</w:t>
            </w:r>
            <w:r>
              <w:rPr>
                <w:spacing w:val="-8"/>
                <w:sz w:val="22"/>
              </w:rPr>
              <w:t xml:space="preserve"> </w:t>
            </w:r>
            <w:r>
              <w:rPr>
                <w:sz w:val="22"/>
              </w:rPr>
              <w:t>SOFTWARE</w:t>
            </w:r>
            <w:r>
              <w:rPr>
                <w:spacing w:val="-6"/>
                <w:sz w:val="22"/>
              </w:rPr>
              <w:t xml:space="preserve"> </w:t>
            </w:r>
            <w:r>
              <w:rPr>
                <w:sz w:val="22"/>
              </w:rPr>
              <w:t>AND</w:t>
            </w:r>
            <w:r>
              <w:rPr>
                <w:spacing w:val="-6"/>
                <w:sz w:val="22"/>
              </w:rPr>
              <w:t xml:space="preserve"> </w:t>
            </w:r>
            <w:r>
              <w:rPr>
                <w:sz w:val="22"/>
              </w:rPr>
              <w:t>HARDWARE</w:t>
            </w:r>
            <w:r>
              <w:rPr>
                <w:spacing w:val="-6"/>
                <w:sz w:val="22"/>
              </w:rPr>
              <w:t xml:space="preserve"> </w:t>
            </w:r>
            <w:r>
              <w:rPr>
                <w:spacing w:val="-2"/>
                <w:sz w:val="22"/>
              </w:rPr>
              <w:t>SPECIFICATIONS</w:t>
            </w:r>
          </w:p>
        </w:tc>
        <w:tc>
          <w:tcPr>
            <w:tcW w:w="2422" w:type="dxa"/>
          </w:tcPr>
          <w:p w14:paraId="76D32CE3">
            <w:pPr>
              <w:pStyle w:val="12"/>
              <w:spacing w:before="90"/>
              <w:ind w:right="139"/>
              <w:jc w:val="right"/>
              <w:rPr>
                <w:sz w:val="22"/>
              </w:rPr>
            </w:pPr>
            <w:r>
              <w:rPr>
                <w:spacing w:val="-2"/>
                <w:sz w:val="22"/>
              </w:rPr>
              <w:t>16-</w:t>
            </w:r>
            <w:r>
              <w:rPr>
                <w:spacing w:val="-7"/>
                <w:sz w:val="22"/>
              </w:rPr>
              <w:t>20</w:t>
            </w:r>
          </w:p>
        </w:tc>
      </w:tr>
      <w:tr w14:paraId="625226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12" w:hRule="atLeast"/>
        </w:trPr>
        <w:tc>
          <w:tcPr>
            <w:tcW w:w="6706" w:type="dxa"/>
          </w:tcPr>
          <w:p w14:paraId="533D967D">
            <w:pPr>
              <w:pStyle w:val="12"/>
              <w:spacing w:before="78"/>
              <w:ind w:left="880"/>
              <w:rPr>
                <w:sz w:val="22"/>
              </w:rPr>
            </w:pPr>
            <w:r>
              <w:rPr>
                <w:sz w:val="22"/>
              </w:rPr>
              <w:t>3.1</w:t>
            </w:r>
            <w:r>
              <w:rPr>
                <w:spacing w:val="2"/>
                <w:sz w:val="22"/>
              </w:rPr>
              <w:t xml:space="preserve"> </w:t>
            </w:r>
            <w:r>
              <w:rPr>
                <w:spacing w:val="-2"/>
                <w:sz w:val="22"/>
              </w:rPr>
              <w:t>Introduction</w:t>
            </w:r>
          </w:p>
        </w:tc>
        <w:tc>
          <w:tcPr>
            <w:tcW w:w="2422" w:type="dxa"/>
          </w:tcPr>
          <w:p w14:paraId="5AF8A5C1">
            <w:pPr>
              <w:pStyle w:val="12"/>
              <w:spacing w:before="78"/>
              <w:ind w:right="144"/>
              <w:jc w:val="right"/>
              <w:rPr>
                <w:sz w:val="22"/>
              </w:rPr>
            </w:pPr>
            <w:r>
              <w:rPr>
                <w:spacing w:val="-5"/>
                <w:sz w:val="22"/>
              </w:rPr>
              <w:t>16</w:t>
            </w:r>
          </w:p>
        </w:tc>
      </w:tr>
      <w:tr w14:paraId="11438E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10" w:hRule="atLeast"/>
        </w:trPr>
        <w:tc>
          <w:tcPr>
            <w:tcW w:w="6706" w:type="dxa"/>
          </w:tcPr>
          <w:p w14:paraId="41496B3D">
            <w:pPr>
              <w:pStyle w:val="12"/>
              <w:spacing w:before="73"/>
              <w:ind w:left="880"/>
              <w:rPr>
                <w:sz w:val="22"/>
              </w:rPr>
            </w:pPr>
            <w:r>
              <w:rPr>
                <w:sz w:val="22"/>
              </w:rPr>
              <w:t>3.2</w:t>
            </w:r>
            <w:r>
              <w:rPr>
                <w:spacing w:val="-7"/>
                <w:sz w:val="22"/>
              </w:rPr>
              <w:t xml:space="preserve"> </w:t>
            </w:r>
            <w:r>
              <w:rPr>
                <w:sz w:val="22"/>
              </w:rPr>
              <w:t>Specific</w:t>
            </w:r>
            <w:r>
              <w:rPr>
                <w:spacing w:val="-3"/>
                <w:sz w:val="22"/>
              </w:rPr>
              <w:t xml:space="preserve"> </w:t>
            </w:r>
            <w:r>
              <w:rPr>
                <w:spacing w:val="-2"/>
                <w:sz w:val="22"/>
              </w:rPr>
              <w:t>Requirements</w:t>
            </w:r>
          </w:p>
        </w:tc>
        <w:tc>
          <w:tcPr>
            <w:tcW w:w="2422" w:type="dxa"/>
          </w:tcPr>
          <w:p w14:paraId="13D0E954">
            <w:pPr>
              <w:pStyle w:val="12"/>
              <w:spacing w:before="73"/>
              <w:ind w:right="173"/>
              <w:jc w:val="right"/>
              <w:rPr>
                <w:sz w:val="22"/>
              </w:rPr>
            </w:pPr>
            <w:r>
              <w:rPr>
                <w:spacing w:val="-5"/>
                <w:sz w:val="22"/>
              </w:rPr>
              <w:t>16</w:t>
            </w:r>
          </w:p>
        </w:tc>
      </w:tr>
      <w:tr w14:paraId="6933D5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12" w:hRule="atLeast"/>
        </w:trPr>
        <w:tc>
          <w:tcPr>
            <w:tcW w:w="6706" w:type="dxa"/>
          </w:tcPr>
          <w:p w14:paraId="7F2220DC">
            <w:pPr>
              <w:pStyle w:val="12"/>
              <w:spacing w:before="75"/>
              <w:ind w:left="1480"/>
              <w:rPr>
                <w:sz w:val="22"/>
              </w:rPr>
            </w:pPr>
            <w:r>
              <w:rPr>
                <w:sz w:val="22"/>
              </w:rPr>
              <w:t>3.2.1</w:t>
            </w:r>
            <w:r>
              <w:rPr>
                <w:spacing w:val="-8"/>
                <w:sz w:val="22"/>
              </w:rPr>
              <w:t xml:space="preserve"> </w:t>
            </w:r>
            <w:r>
              <w:rPr>
                <w:sz w:val="22"/>
              </w:rPr>
              <w:t>Functional</w:t>
            </w:r>
            <w:r>
              <w:rPr>
                <w:spacing w:val="-6"/>
                <w:sz w:val="22"/>
              </w:rPr>
              <w:t xml:space="preserve"> </w:t>
            </w:r>
            <w:r>
              <w:rPr>
                <w:spacing w:val="-2"/>
                <w:sz w:val="22"/>
              </w:rPr>
              <w:t>Requirement</w:t>
            </w:r>
          </w:p>
        </w:tc>
        <w:tc>
          <w:tcPr>
            <w:tcW w:w="2422" w:type="dxa"/>
          </w:tcPr>
          <w:p w14:paraId="7EF665C7">
            <w:pPr>
              <w:pStyle w:val="12"/>
              <w:spacing w:before="75"/>
              <w:ind w:right="144"/>
              <w:jc w:val="right"/>
              <w:rPr>
                <w:sz w:val="22"/>
              </w:rPr>
            </w:pPr>
            <w:r>
              <w:rPr>
                <w:spacing w:val="-5"/>
                <w:sz w:val="22"/>
              </w:rPr>
              <w:t>16</w:t>
            </w:r>
          </w:p>
        </w:tc>
      </w:tr>
      <w:tr w14:paraId="41CA5A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15" w:hRule="atLeast"/>
        </w:trPr>
        <w:tc>
          <w:tcPr>
            <w:tcW w:w="6706" w:type="dxa"/>
          </w:tcPr>
          <w:p w14:paraId="36191FC5">
            <w:pPr>
              <w:pStyle w:val="12"/>
              <w:spacing w:before="75"/>
              <w:ind w:left="1480"/>
              <w:rPr>
                <w:sz w:val="22"/>
              </w:rPr>
            </w:pPr>
            <w:r>
              <w:rPr>
                <w:sz w:val="22"/>
              </w:rPr>
              <w:t>3.2.2</w:t>
            </w:r>
            <w:r>
              <w:rPr>
                <w:spacing w:val="-10"/>
                <w:sz w:val="22"/>
              </w:rPr>
              <w:t xml:space="preserve"> </w:t>
            </w:r>
            <w:r>
              <w:rPr>
                <w:sz w:val="22"/>
              </w:rPr>
              <w:t>Non-Functional</w:t>
            </w:r>
            <w:r>
              <w:rPr>
                <w:spacing w:val="-9"/>
                <w:sz w:val="22"/>
              </w:rPr>
              <w:t xml:space="preserve"> </w:t>
            </w:r>
            <w:r>
              <w:rPr>
                <w:spacing w:val="-2"/>
                <w:sz w:val="22"/>
              </w:rPr>
              <w:t>Requirement</w:t>
            </w:r>
          </w:p>
        </w:tc>
        <w:tc>
          <w:tcPr>
            <w:tcW w:w="2422" w:type="dxa"/>
          </w:tcPr>
          <w:p w14:paraId="4F1E1E35">
            <w:pPr>
              <w:pStyle w:val="12"/>
              <w:spacing w:before="75"/>
              <w:ind w:right="135"/>
              <w:jc w:val="right"/>
              <w:rPr>
                <w:sz w:val="22"/>
              </w:rPr>
            </w:pPr>
            <w:r>
              <w:rPr>
                <w:spacing w:val="-5"/>
                <w:sz w:val="22"/>
              </w:rPr>
              <w:t>17</w:t>
            </w:r>
          </w:p>
        </w:tc>
      </w:tr>
      <w:tr w14:paraId="025FEC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15" w:hRule="atLeast"/>
        </w:trPr>
        <w:tc>
          <w:tcPr>
            <w:tcW w:w="6706" w:type="dxa"/>
          </w:tcPr>
          <w:p w14:paraId="083D78ED">
            <w:pPr>
              <w:pStyle w:val="12"/>
              <w:spacing w:before="78"/>
              <w:ind w:left="880"/>
              <w:rPr>
                <w:sz w:val="22"/>
              </w:rPr>
            </w:pPr>
            <w:r>
              <w:rPr>
                <w:sz w:val="22"/>
              </w:rPr>
              <w:t>3.3</w:t>
            </w:r>
            <w:r>
              <w:rPr>
                <w:spacing w:val="-1"/>
                <w:sz w:val="22"/>
              </w:rPr>
              <w:t xml:space="preserve"> </w:t>
            </w:r>
            <w:r>
              <w:rPr>
                <w:sz w:val="22"/>
              </w:rPr>
              <w:t>Hardware</w:t>
            </w:r>
            <w:r>
              <w:rPr>
                <w:spacing w:val="-7"/>
                <w:sz w:val="22"/>
              </w:rPr>
              <w:t xml:space="preserve"> </w:t>
            </w:r>
            <w:r>
              <w:rPr>
                <w:sz w:val="22"/>
              </w:rPr>
              <w:t>and</w:t>
            </w:r>
            <w:r>
              <w:rPr>
                <w:spacing w:val="-3"/>
                <w:sz w:val="22"/>
              </w:rPr>
              <w:t xml:space="preserve"> </w:t>
            </w:r>
            <w:r>
              <w:rPr>
                <w:sz w:val="22"/>
              </w:rPr>
              <w:t>Software</w:t>
            </w:r>
            <w:r>
              <w:rPr>
                <w:spacing w:val="-7"/>
                <w:sz w:val="22"/>
              </w:rPr>
              <w:t xml:space="preserve"> </w:t>
            </w:r>
            <w:r>
              <w:rPr>
                <w:spacing w:val="-2"/>
                <w:sz w:val="22"/>
              </w:rPr>
              <w:t>Requirement</w:t>
            </w:r>
          </w:p>
        </w:tc>
        <w:tc>
          <w:tcPr>
            <w:tcW w:w="2422" w:type="dxa"/>
          </w:tcPr>
          <w:p w14:paraId="23959979">
            <w:pPr>
              <w:pStyle w:val="12"/>
              <w:spacing w:before="78"/>
              <w:ind w:right="154"/>
              <w:jc w:val="right"/>
              <w:rPr>
                <w:sz w:val="22"/>
              </w:rPr>
            </w:pPr>
            <w:r>
              <w:rPr>
                <w:spacing w:val="-5"/>
                <w:sz w:val="22"/>
              </w:rPr>
              <w:t>18</w:t>
            </w:r>
          </w:p>
        </w:tc>
      </w:tr>
      <w:tr w14:paraId="62336B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12" w:hRule="atLeast"/>
        </w:trPr>
        <w:tc>
          <w:tcPr>
            <w:tcW w:w="6706" w:type="dxa"/>
          </w:tcPr>
          <w:p w14:paraId="0D5E5BCB">
            <w:pPr>
              <w:pStyle w:val="12"/>
              <w:spacing w:before="75"/>
              <w:ind w:left="1480"/>
              <w:rPr>
                <w:sz w:val="22"/>
              </w:rPr>
            </w:pPr>
            <w:r>
              <w:rPr>
                <w:sz w:val="22"/>
              </w:rPr>
              <w:t>3.3.1</w:t>
            </w:r>
            <w:r>
              <w:rPr>
                <w:spacing w:val="-5"/>
                <w:sz w:val="22"/>
              </w:rPr>
              <w:t xml:space="preserve"> </w:t>
            </w:r>
            <w:r>
              <w:rPr>
                <w:sz w:val="22"/>
              </w:rPr>
              <w:t>Hardware</w:t>
            </w:r>
            <w:r>
              <w:rPr>
                <w:spacing w:val="-6"/>
                <w:sz w:val="22"/>
              </w:rPr>
              <w:t xml:space="preserve"> </w:t>
            </w:r>
            <w:r>
              <w:rPr>
                <w:spacing w:val="-2"/>
                <w:sz w:val="22"/>
              </w:rPr>
              <w:t>Requirement</w:t>
            </w:r>
          </w:p>
        </w:tc>
        <w:tc>
          <w:tcPr>
            <w:tcW w:w="2422" w:type="dxa"/>
          </w:tcPr>
          <w:p w14:paraId="73D0C58D">
            <w:pPr>
              <w:pStyle w:val="12"/>
              <w:spacing w:before="75"/>
              <w:ind w:right="163"/>
              <w:jc w:val="right"/>
              <w:rPr>
                <w:sz w:val="22"/>
              </w:rPr>
            </w:pPr>
            <w:r>
              <w:rPr>
                <w:spacing w:val="-5"/>
                <w:sz w:val="22"/>
              </w:rPr>
              <w:t>19</w:t>
            </w:r>
          </w:p>
        </w:tc>
      </w:tr>
      <w:tr w14:paraId="232BA5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13" w:hRule="atLeast"/>
        </w:trPr>
        <w:tc>
          <w:tcPr>
            <w:tcW w:w="6706" w:type="dxa"/>
          </w:tcPr>
          <w:p w14:paraId="68B1D9D8">
            <w:pPr>
              <w:pStyle w:val="12"/>
              <w:spacing w:before="75"/>
              <w:ind w:left="1480"/>
              <w:rPr>
                <w:sz w:val="22"/>
              </w:rPr>
            </w:pPr>
            <w:r>
              <w:rPr>
                <w:sz w:val="22"/>
              </w:rPr>
              <w:t>3.3.2</w:t>
            </w:r>
            <w:r>
              <w:rPr>
                <w:spacing w:val="-5"/>
                <w:sz w:val="22"/>
              </w:rPr>
              <w:t xml:space="preserve"> </w:t>
            </w:r>
            <w:r>
              <w:rPr>
                <w:sz w:val="22"/>
              </w:rPr>
              <w:t>Software</w:t>
            </w:r>
            <w:r>
              <w:rPr>
                <w:spacing w:val="-6"/>
                <w:sz w:val="22"/>
              </w:rPr>
              <w:t xml:space="preserve"> </w:t>
            </w:r>
            <w:r>
              <w:rPr>
                <w:spacing w:val="-2"/>
                <w:sz w:val="22"/>
              </w:rPr>
              <w:t>Requirement</w:t>
            </w:r>
          </w:p>
        </w:tc>
        <w:tc>
          <w:tcPr>
            <w:tcW w:w="2422" w:type="dxa"/>
          </w:tcPr>
          <w:p w14:paraId="7699A076">
            <w:pPr>
              <w:pStyle w:val="12"/>
              <w:spacing w:before="75"/>
              <w:ind w:right="183"/>
              <w:jc w:val="right"/>
              <w:rPr>
                <w:sz w:val="22"/>
              </w:rPr>
            </w:pPr>
            <w:r>
              <w:rPr>
                <w:spacing w:val="-5"/>
                <w:sz w:val="22"/>
              </w:rPr>
              <w:t>20</w:t>
            </w:r>
          </w:p>
        </w:tc>
      </w:tr>
      <w:tr w14:paraId="7CAB28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15" w:hRule="atLeast"/>
        </w:trPr>
        <w:tc>
          <w:tcPr>
            <w:tcW w:w="6706" w:type="dxa"/>
          </w:tcPr>
          <w:p w14:paraId="398C1874">
            <w:pPr>
              <w:pStyle w:val="12"/>
              <w:spacing w:before="75"/>
              <w:ind w:left="98"/>
              <w:rPr>
                <w:sz w:val="22"/>
              </w:rPr>
            </w:pPr>
            <w:r>
              <w:rPr>
                <w:sz w:val="22"/>
              </w:rPr>
              <w:t>4.</w:t>
            </w:r>
            <w:r>
              <w:rPr>
                <w:spacing w:val="-5"/>
                <w:sz w:val="22"/>
              </w:rPr>
              <w:t xml:space="preserve"> </w:t>
            </w:r>
            <w:r>
              <w:rPr>
                <w:sz w:val="22"/>
              </w:rPr>
              <w:t>PROBLEM</w:t>
            </w:r>
            <w:r>
              <w:rPr>
                <w:spacing w:val="-4"/>
                <w:sz w:val="22"/>
              </w:rPr>
              <w:t xml:space="preserve"> </w:t>
            </w:r>
            <w:r>
              <w:rPr>
                <w:spacing w:val="-2"/>
                <w:sz w:val="22"/>
              </w:rPr>
              <w:t>STATEMENT</w:t>
            </w:r>
          </w:p>
        </w:tc>
        <w:tc>
          <w:tcPr>
            <w:tcW w:w="2422" w:type="dxa"/>
          </w:tcPr>
          <w:p w14:paraId="176591D9">
            <w:pPr>
              <w:pStyle w:val="12"/>
              <w:spacing w:before="75"/>
              <w:ind w:right="192"/>
              <w:jc w:val="right"/>
              <w:rPr>
                <w:sz w:val="22"/>
              </w:rPr>
            </w:pPr>
            <w:r>
              <w:rPr>
                <w:spacing w:val="-5"/>
                <w:sz w:val="22"/>
              </w:rPr>
              <w:t>21</w:t>
            </w:r>
          </w:p>
        </w:tc>
      </w:tr>
      <w:tr w14:paraId="437C2E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15" w:hRule="atLeast"/>
        </w:trPr>
        <w:tc>
          <w:tcPr>
            <w:tcW w:w="6706" w:type="dxa"/>
          </w:tcPr>
          <w:p w14:paraId="3C955EB1">
            <w:pPr>
              <w:pStyle w:val="12"/>
              <w:spacing w:before="78"/>
              <w:ind w:left="342"/>
              <w:rPr>
                <w:sz w:val="22"/>
              </w:rPr>
            </w:pPr>
            <w:r>
              <w:rPr>
                <w:sz w:val="22"/>
              </w:rPr>
              <w:t>4.1</w:t>
            </w:r>
            <w:r>
              <w:rPr>
                <w:spacing w:val="2"/>
                <w:sz w:val="22"/>
              </w:rPr>
              <w:t xml:space="preserve"> </w:t>
            </w:r>
            <w:r>
              <w:rPr>
                <w:spacing w:val="-2"/>
                <w:sz w:val="22"/>
              </w:rPr>
              <w:t>Objectives</w:t>
            </w:r>
          </w:p>
        </w:tc>
        <w:tc>
          <w:tcPr>
            <w:tcW w:w="2422" w:type="dxa"/>
          </w:tcPr>
          <w:p w14:paraId="6B15ACAC">
            <w:pPr>
              <w:pStyle w:val="12"/>
              <w:spacing w:before="78"/>
              <w:ind w:right="192"/>
              <w:jc w:val="right"/>
              <w:rPr>
                <w:sz w:val="22"/>
              </w:rPr>
            </w:pPr>
            <w:r>
              <w:rPr>
                <w:spacing w:val="-2"/>
                <w:sz w:val="22"/>
              </w:rPr>
              <w:t>21-</w:t>
            </w:r>
            <w:r>
              <w:rPr>
                <w:spacing w:val="-7"/>
                <w:sz w:val="22"/>
              </w:rPr>
              <w:t>22</w:t>
            </w:r>
          </w:p>
        </w:tc>
      </w:tr>
      <w:tr w14:paraId="059C25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12" w:hRule="atLeast"/>
        </w:trPr>
        <w:tc>
          <w:tcPr>
            <w:tcW w:w="6706" w:type="dxa"/>
          </w:tcPr>
          <w:p w14:paraId="7AEE5C1E">
            <w:pPr>
              <w:pStyle w:val="12"/>
              <w:spacing w:before="75"/>
              <w:ind w:left="98"/>
              <w:rPr>
                <w:sz w:val="22"/>
              </w:rPr>
            </w:pPr>
            <w:r>
              <w:rPr>
                <w:sz w:val="22"/>
              </w:rPr>
              <w:t>5.</w:t>
            </w:r>
            <w:r>
              <w:rPr>
                <w:spacing w:val="4"/>
                <w:sz w:val="22"/>
              </w:rPr>
              <w:t xml:space="preserve"> </w:t>
            </w:r>
            <w:r>
              <w:rPr>
                <w:spacing w:val="-2"/>
                <w:sz w:val="22"/>
              </w:rPr>
              <w:t>DESIGNING</w:t>
            </w:r>
          </w:p>
        </w:tc>
        <w:tc>
          <w:tcPr>
            <w:tcW w:w="2422" w:type="dxa"/>
          </w:tcPr>
          <w:p w14:paraId="4F3EFE11">
            <w:pPr>
              <w:pStyle w:val="12"/>
              <w:spacing w:before="75"/>
              <w:ind w:right="144"/>
              <w:jc w:val="right"/>
              <w:rPr>
                <w:sz w:val="22"/>
              </w:rPr>
            </w:pPr>
            <w:r>
              <w:rPr>
                <w:spacing w:val="-5"/>
                <w:sz w:val="22"/>
              </w:rPr>
              <w:t>23</w:t>
            </w:r>
          </w:p>
        </w:tc>
      </w:tr>
      <w:tr w14:paraId="25164F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10" w:hRule="atLeast"/>
        </w:trPr>
        <w:tc>
          <w:tcPr>
            <w:tcW w:w="6706" w:type="dxa"/>
          </w:tcPr>
          <w:p w14:paraId="0CB8CF68">
            <w:pPr>
              <w:pStyle w:val="12"/>
              <w:spacing w:before="75"/>
              <w:ind w:left="880"/>
              <w:rPr>
                <w:sz w:val="22"/>
              </w:rPr>
            </w:pPr>
            <w:r>
              <w:rPr>
                <w:sz w:val="22"/>
              </w:rPr>
              <w:t>5.1</w:t>
            </w:r>
            <w:r>
              <w:rPr>
                <w:spacing w:val="-5"/>
                <w:sz w:val="22"/>
              </w:rPr>
              <w:t xml:space="preserve"> </w:t>
            </w:r>
            <w:r>
              <w:rPr>
                <w:sz w:val="22"/>
              </w:rPr>
              <w:t>System</w:t>
            </w:r>
            <w:r>
              <w:rPr>
                <w:spacing w:val="-3"/>
                <w:sz w:val="22"/>
              </w:rPr>
              <w:t xml:space="preserve"> </w:t>
            </w:r>
            <w:r>
              <w:rPr>
                <w:spacing w:val="-2"/>
                <w:sz w:val="22"/>
              </w:rPr>
              <w:t>Architecture</w:t>
            </w:r>
          </w:p>
        </w:tc>
        <w:tc>
          <w:tcPr>
            <w:tcW w:w="2422" w:type="dxa"/>
          </w:tcPr>
          <w:p w14:paraId="6E40FB81">
            <w:pPr>
              <w:pStyle w:val="12"/>
              <w:spacing w:before="75"/>
              <w:ind w:right="144"/>
              <w:jc w:val="right"/>
              <w:rPr>
                <w:sz w:val="22"/>
              </w:rPr>
            </w:pPr>
            <w:r>
              <w:rPr>
                <w:spacing w:val="-2"/>
                <w:sz w:val="22"/>
              </w:rPr>
              <w:t>23-</w:t>
            </w:r>
            <w:r>
              <w:rPr>
                <w:spacing w:val="-7"/>
                <w:sz w:val="22"/>
              </w:rPr>
              <w:t>24</w:t>
            </w:r>
          </w:p>
        </w:tc>
      </w:tr>
      <w:tr w14:paraId="5C98D8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828" w:hRule="atLeast"/>
        </w:trPr>
        <w:tc>
          <w:tcPr>
            <w:tcW w:w="6706" w:type="dxa"/>
          </w:tcPr>
          <w:p w14:paraId="704FEDE3">
            <w:pPr>
              <w:pStyle w:val="12"/>
              <w:spacing w:before="73"/>
              <w:ind w:left="880"/>
              <w:rPr>
                <w:sz w:val="22"/>
              </w:rPr>
            </w:pPr>
            <w:r>
              <w:rPr>
                <w:sz w:val="22"/>
              </w:rPr>
              <w:t>5.2</w:t>
            </w:r>
            <w:r>
              <w:rPr>
                <w:spacing w:val="-1"/>
                <w:sz w:val="22"/>
              </w:rPr>
              <w:t xml:space="preserve"> </w:t>
            </w:r>
            <w:r>
              <w:rPr>
                <w:spacing w:val="-2"/>
                <w:sz w:val="22"/>
              </w:rPr>
              <w:t>Methodology</w:t>
            </w:r>
          </w:p>
        </w:tc>
        <w:tc>
          <w:tcPr>
            <w:tcW w:w="2422" w:type="dxa"/>
          </w:tcPr>
          <w:p w14:paraId="6BB69DFE">
            <w:pPr>
              <w:pStyle w:val="12"/>
              <w:spacing w:before="73"/>
              <w:ind w:right="159"/>
              <w:jc w:val="right"/>
              <w:rPr>
                <w:sz w:val="22"/>
              </w:rPr>
            </w:pPr>
            <w:r>
              <w:rPr>
                <w:spacing w:val="-5"/>
                <w:sz w:val="22"/>
              </w:rPr>
              <w:t>24</w:t>
            </w:r>
          </w:p>
        </w:tc>
      </w:tr>
      <w:tr w14:paraId="334DE4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034" w:hRule="atLeast"/>
        </w:trPr>
        <w:tc>
          <w:tcPr>
            <w:tcW w:w="6706" w:type="dxa"/>
          </w:tcPr>
          <w:p w14:paraId="7AA70BA4">
            <w:pPr>
              <w:pStyle w:val="12"/>
              <w:spacing w:before="240"/>
              <w:rPr>
                <w:b/>
                <w:sz w:val="22"/>
              </w:rPr>
            </w:pPr>
          </w:p>
          <w:p w14:paraId="41F1ADA0">
            <w:pPr>
              <w:pStyle w:val="12"/>
              <w:ind w:left="50"/>
              <w:rPr>
                <w:sz w:val="22"/>
              </w:rPr>
            </w:pPr>
            <w:r>
              <w:rPr>
                <w:sz w:val="22"/>
              </w:rPr>
              <w:t>5.2.1</w:t>
            </w:r>
            <w:r>
              <w:rPr>
                <w:spacing w:val="-8"/>
                <w:sz w:val="22"/>
              </w:rPr>
              <w:t xml:space="preserve"> </w:t>
            </w:r>
            <w:r>
              <w:rPr>
                <w:sz w:val="22"/>
              </w:rPr>
              <w:t>XGBoost,</w:t>
            </w:r>
            <w:r>
              <w:rPr>
                <w:spacing w:val="-1"/>
                <w:sz w:val="22"/>
              </w:rPr>
              <w:t xml:space="preserve"> </w:t>
            </w:r>
            <w:r>
              <w:rPr>
                <w:sz w:val="22"/>
              </w:rPr>
              <w:t>DNN,</w:t>
            </w:r>
            <w:r>
              <w:rPr>
                <w:spacing w:val="-5"/>
                <w:sz w:val="22"/>
              </w:rPr>
              <w:t xml:space="preserve"> WOA</w:t>
            </w:r>
          </w:p>
        </w:tc>
        <w:tc>
          <w:tcPr>
            <w:tcW w:w="2422" w:type="dxa"/>
          </w:tcPr>
          <w:p w14:paraId="5FAEC46C">
            <w:pPr>
              <w:pStyle w:val="12"/>
              <w:spacing w:before="240"/>
              <w:rPr>
                <w:b/>
                <w:sz w:val="22"/>
              </w:rPr>
            </w:pPr>
          </w:p>
          <w:p w14:paraId="1EA90D35">
            <w:pPr>
              <w:pStyle w:val="12"/>
              <w:ind w:right="115"/>
              <w:jc w:val="right"/>
              <w:rPr>
                <w:sz w:val="22"/>
              </w:rPr>
            </w:pPr>
            <w:r>
              <w:rPr>
                <w:spacing w:val="-2"/>
                <w:sz w:val="22"/>
              </w:rPr>
              <w:t>24-</w:t>
            </w:r>
            <w:r>
              <w:rPr>
                <w:spacing w:val="-7"/>
                <w:sz w:val="22"/>
              </w:rPr>
              <w:t>25</w:t>
            </w:r>
          </w:p>
        </w:tc>
      </w:tr>
      <w:tr w14:paraId="410954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19" w:hRule="atLeast"/>
        </w:trPr>
        <w:tc>
          <w:tcPr>
            <w:tcW w:w="6706" w:type="dxa"/>
          </w:tcPr>
          <w:p w14:paraId="2BE9A6D3">
            <w:pPr>
              <w:pStyle w:val="12"/>
              <w:spacing w:before="26"/>
              <w:rPr>
                <w:b/>
                <w:sz w:val="22"/>
              </w:rPr>
            </w:pPr>
          </w:p>
          <w:p w14:paraId="24BE14E6">
            <w:pPr>
              <w:pStyle w:val="12"/>
              <w:ind w:left="98"/>
              <w:rPr>
                <w:sz w:val="22"/>
              </w:rPr>
            </w:pPr>
            <w:r>
              <w:rPr>
                <w:sz w:val="22"/>
              </w:rPr>
              <w:t>6.</w:t>
            </w:r>
            <w:r>
              <w:rPr>
                <w:spacing w:val="5"/>
                <w:sz w:val="22"/>
              </w:rPr>
              <w:t xml:space="preserve"> </w:t>
            </w:r>
            <w:r>
              <w:rPr>
                <w:spacing w:val="-2"/>
                <w:sz w:val="22"/>
              </w:rPr>
              <w:t>IMPLEMENTATION</w:t>
            </w:r>
          </w:p>
        </w:tc>
        <w:tc>
          <w:tcPr>
            <w:tcW w:w="2422" w:type="dxa"/>
          </w:tcPr>
          <w:p w14:paraId="76807E3D">
            <w:pPr>
              <w:pStyle w:val="12"/>
              <w:spacing w:before="26"/>
              <w:rPr>
                <w:b/>
                <w:sz w:val="22"/>
              </w:rPr>
            </w:pPr>
          </w:p>
          <w:p w14:paraId="173375A4">
            <w:pPr>
              <w:pStyle w:val="12"/>
              <w:ind w:right="135"/>
              <w:jc w:val="right"/>
              <w:rPr>
                <w:sz w:val="22"/>
              </w:rPr>
            </w:pPr>
            <w:r>
              <w:rPr>
                <w:spacing w:val="-2"/>
                <w:sz w:val="22"/>
              </w:rPr>
              <w:t>25-</w:t>
            </w:r>
            <w:r>
              <w:rPr>
                <w:spacing w:val="-7"/>
                <w:sz w:val="22"/>
              </w:rPr>
              <w:t>28</w:t>
            </w:r>
          </w:p>
        </w:tc>
      </w:tr>
      <w:tr w14:paraId="00EFC3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31" w:hRule="atLeast"/>
        </w:trPr>
        <w:tc>
          <w:tcPr>
            <w:tcW w:w="6706" w:type="dxa"/>
          </w:tcPr>
          <w:p w14:paraId="04B9B5B8">
            <w:pPr>
              <w:pStyle w:val="12"/>
              <w:spacing w:before="78" w:line="233" w:lineRule="exact"/>
              <w:ind w:left="98"/>
              <w:rPr>
                <w:sz w:val="22"/>
              </w:rPr>
            </w:pPr>
            <w:r>
              <w:rPr>
                <w:sz w:val="22"/>
              </w:rPr>
              <w:t>7.</w:t>
            </w:r>
            <w:r>
              <w:rPr>
                <w:spacing w:val="-5"/>
                <w:sz w:val="22"/>
              </w:rPr>
              <w:t xml:space="preserve"> </w:t>
            </w:r>
            <w:r>
              <w:rPr>
                <w:sz w:val="22"/>
              </w:rPr>
              <w:t>EXPERIMENTAL</w:t>
            </w:r>
            <w:r>
              <w:rPr>
                <w:spacing w:val="-7"/>
                <w:sz w:val="22"/>
              </w:rPr>
              <w:t xml:space="preserve"> </w:t>
            </w:r>
            <w:r>
              <w:rPr>
                <w:spacing w:val="-2"/>
                <w:sz w:val="22"/>
              </w:rPr>
              <w:t>RESULTS</w:t>
            </w:r>
          </w:p>
        </w:tc>
        <w:tc>
          <w:tcPr>
            <w:tcW w:w="2422" w:type="dxa"/>
          </w:tcPr>
          <w:p w14:paraId="0ECAC579">
            <w:pPr>
              <w:pStyle w:val="12"/>
              <w:spacing w:before="78" w:line="233" w:lineRule="exact"/>
              <w:ind w:right="135"/>
              <w:jc w:val="right"/>
              <w:rPr>
                <w:sz w:val="22"/>
              </w:rPr>
            </w:pPr>
            <w:r>
              <w:rPr>
                <w:spacing w:val="-2"/>
                <w:sz w:val="22"/>
              </w:rPr>
              <w:t>29-</w:t>
            </w:r>
            <w:r>
              <w:rPr>
                <w:spacing w:val="-7"/>
                <w:sz w:val="22"/>
              </w:rPr>
              <w:t>38</w:t>
            </w:r>
          </w:p>
        </w:tc>
      </w:tr>
    </w:tbl>
    <w:p w14:paraId="0F2F05E1">
      <w:pPr>
        <w:pStyle w:val="12"/>
        <w:spacing w:after="0" w:line="233" w:lineRule="exact"/>
        <w:jc w:val="right"/>
        <w:rPr>
          <w:sz w:val="22"/>
        </w:rPr>
        <w:sectPr>
          <w:footerReference r:id="rId9" w:type="default"/>
          <w:pgSz w:w="12240" w:h="15840"/>
          <w:pgMar w:top="1380" w:right="360" w:bottom="1360" w:left="1080" w:header="0" w:footer="1166" w:gutter="0"/>
          <w:cols w:space="720" w:num="1"/>
        </w:sectPr>
      </w:pPr>
    </w:p>
    <w:p w14:paraId="07D8216B">
      <w:pPr>
        <w:pStyle w:val="9"/>
        <w:spacing w:before="3"/>
        <w:rPr>
          <w:b/>
          <w:sz w:val="8"/>
        </w:rPr>
      </w:pPr>
    </w:p>
    <w:tbl>
      <w:tblPr>
        <w:tblStyle w:val="8"/>
        <w:tblW w:w="0" w:type="auto"/>
        <w:tblInd w:w="202"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5197"/>
        <w:gridCol w:w="3906"/>
      </w:tblGrid>
      <w:tr w14:paraId="713ECBB4">
        <w:trPr>
          <w:trHeight w:val="537" w:hRule="atLeast"/>
        </w:trPr>
        <w:tc>
          <w:tcPr>
            <w:tcW w:w="5197" w:type="dxa"/>
          </w:tcPr>
          <w:p w14:paraId="1C3FECD4">
            <w:pPr>
              <w:pStyle w:val="12"/>
              <w:spacing w:line="244" w:lineRule="exact"/>
              <w:ind w:left="98"/>
              <w:rPr>
                <w:sz w:val="22"/>
              </w:rPr>
            </w:pPr>
            <w:r>
              <w:rPr>
                <w:sz w:val="22"/>
              </w:rPr>
              <w:t>8.</w:t>
            </w:r>
            <w:r>
              <w:rPr>
                <w:spacing w:val="-1"/>
                <w:sz w:val="22"/>
              </w:rPr>
              <w:t xml:space="preserve"> </w:t>
            </w:r>
            <w:r>
              <w:rPr>
                <w:spacing w:val="-2"/>
                <w:sz w:val="22"/>
              </w:rPr>
              <w:t>CONCLUSION</w:t>
            </w:r>
          </w:p>
        </w:tc>
        <w:tc>
          <w:tcPr>
            <w:tcW w:w="3906" w:type="dxa"/>
          </w:tcPr>
          <w:p w14:paraId="4A294656">
            <w:pPr>
              <w:pStyle w:val="12"/>
              <w:spacing w:line="244" w:lineRule="exact"/>
              <w:ind w:right="47"/>
              <w:jc w:val="right"/>
              <w:rPr>
                <w:sz w:val="22"/>
              </w:rPr>
            </w:pPr>
            <w:r>
              <w:rPr>
                <w:spacing w:val="-5"/>
                <w:sz w:val="22"/>
              </w:rPr>
              <w:t>39</w:t>
            </w:r>
          </w:p>
        </w:tc>
      </w:tr>
      <w:tr w14:paraId="7C0E4A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833" w:hRule="atLeast"/>
        </w:trPr>
        <w:tc>
          <w:tcPr>
            <w:tcW w:w="5197" w:type="dxa"/>
          </w:tcPr>
          <w:p w14:paraId="6173C8DB">
            <w:pPr>
              <w:pStyle w:val="12"/>
              <w:spacing w:before="31"/>
              <w:rPr>
                <w:b/>
                <w:sz w:val="22"/>
              </w:rPr>
            </w:pPr>
          </w:p>
          <w:p w14:paraId="480F462B">
            <w:pPr>
              <w:pStyle w:val="12"/>
              <w:ind w:left="50"/>
              <w:rPr>
                <w:sz w:val="22"/>
              </w:rPr>
            </w:pPr>
            <w:r>
              <w:rPr>
                <w:sz w:val="22"/>
              </w:rPr>
              <w:t>9.</w:t>
            </w:r>
            <w:r>
              <w:rPr>
                <w:spacing w:val="-5"/>
                <w:sz w:val="22"/>
              </w:rPr>
              <w:t xml:space="preserve"> </w:t>
            </w:r>
            <w:r>
              <w:rPr>
                <w:sz w:val="22"/>
              </w:rPr>
              <w:t>FUTURE</w:t>
            </w:r>
            <w:r>
              <w:rPr>
                <w:spacing w:val="-2"/>
                <w:sz w:val="22"/>
              </w:rPr>
              <w:t xml:space="preserve"> </w:t>
            </w:r>
            <w:r>
              <w:rPr>
                <w:spacing w:val="-4"/>
                <w:sz w:val="22"/>
              </w:rPr>
              <w:t>WORK</w:t>
            </w:r>
          </w:p>
        </w:tc>
        <w:tc>
          <w:tcPr>
            <w:tcW w:w="3906" w:type="dxa"/>
          </w:tcPr>
          <w:p w14:paraId="34AD9725">
            <w:pPr>
              <w:pStyle w:val="12"/>
              <w:spacing w:before="31"/>
              <w:rPr>
                <w:b/>
                <w:sz w:val="22"/>
              </w:rPr>
            </w:pPr>
          </w:p>
          <w:p w14:paraId="658118AF">
            <w:pPr>
              <w:pStyle w:val="12"/>
              <w:ind w:right="47"/>
              <w:jc w:val="right"/>
              <w:rPr>
                <w:sz w:val="22"/>
              </w:rPr>
            </w:pPr>
            <w:r>
              <w:rPr>
                <w:spacing w:val="-5"/>
                <w:sz w:val="22"/>
              </w:rPr>
              <w:t>40</w:t>
            </w:r>
          </w:p>
        </w:tc>
      </w:tr>
      <w:tr w14:paraId="71D2F2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39" w:hRule="atLeast"/>
        </w:trPr>
        <w:tc>
          <w:tcPr>
            <w:tcW w:w="5197" w:type="dxa"/>
          </w:tcPr>
          <w:p w14:paraId="1A93F5E1">
            <w:pPr>
              <w:pStyle w:val="12"/>
              <w:spacing w:before="33"/>
              <w:rPr>
                <w:b/>
                <w:sz w:val="22"/>
              </w:rPr>
            </w:pPr>
          </w:p>
          <w:p w14:paraId="55E56BEA">
            <w:pPr>
              <w:pStyle w:val="12"/>
              <w:spacing w:line="233" w:lineRule="exact"/>
              <w:ind w:left="98"/>
              <w:rPr>
                <w:sz w:val="22"/>
              </w:rPr>
            </w:pPr>
            <w:r>
              <w:rPr>
                <w:spacing w:val="-2"/>
                <w:sz w:val="22"/>
              </w:rPr>
              <w:t>REFERENCES</w:t>
            </w:r>
          </w:p>
        </w:tc>
        <w:tc>
          <w:tcPr>
            <w:tcW w:w="3906" w:type="dxa"/>
          </w:tcPr>
          <w:p w14:paraId="7E7EB463">
            <w:pPr>
              <w:pStyle w:val="12"/>
              <w:spacing w:before="33"/>
              <w:rPr>
                <w:b/>
                <w:sz w:val="22"/>
              </w:rPr>
            </w:pPr>
          </w:p>
          <w:p w14:paraId="104A3471">
            <w:pPr>
              <w:pStyle w:val="12"/>
              <w:spacing w:line="233" w:lineRule="exact"/>
              <w:ind w:right="47"/>
              <w:jc w:val="right"/>
              <w:rPr>
                <w:sz w:val="22"/>
              </w:rPr>
            </w:pPr>
            <w:r>
              <w:rPr>
                <w:spacing w:val="-2"/>
                <w:sz w:val="22"/>
              </w:rPr>
              <w:t>41-</w:t>
            </w:r>
            <w:r>
              <w:rPr>
                <w:spacing w:val="-7"/>
                <w:sz w:val="22"/>
              </w:rPr>
              <w:t>43</w:t>
            </w:r>
          </w:p>
        </w:tc>
      </w:tr>
    </w:tbl>
    <w:p w14:paraId="454458D7">
      <w:pPr>
        <w:pStyle w:val="12"/>
        <w:spacing w:after="0" w:line="233" w:lineRule="exact"/>
        <w:jc w:val="right"/>
        <w:rPr>
          <w:sz w:val="22"/>
        </w:rPr>
        <w:sectPr>
          <w:pgSz w:w="12240" w:h="15840"/>
          <w:pgMar w:top="1820" w:right="360" w:bottom="1360" w:left="1080" w:header="0" w:footer="1166" w:gutter="0"/>
          <w:cols w:space="720" w:num="1"/>
        </w:sectPr>
      </w:pPr>
    </w:p>
    <w:p w14:paraId="0BF300EA">
      <w:pPr>
        <w:spacing w:before="58"/>
        <w:ind w:left="0" w:right="695" w:firstLine="0"/>
        <w:jc w:val="center"/>
        <w:rPr>
          <w:b/>
          <w:sz w:val="28"/>
        </w:rPr>
      </w:pPr>
      <w:r>
        <w:rPr>
          <w:b/>
          <w:sz w:val="28"/>
        </w:rPr>
        <w:t>LIST</w:t>
      </w:r>
      <w:r>
        <w:rPr>
          <w:b/>
          <w:spacing w:val="-4"/>
          <w:sz w:val="28"/>
        </w:rPr>
        <w:t xml:space="preserve"> </w:t>
      </w:r>
      <w:r>
        <w:rPr>
          <w:b/>
          <w:sz w:val="28"/>
        </w:rPr>
        <w:t>OF</w:t>
      </w:r>
      <w:r>
        <w:rPr>
          <w:b/>
          <w:spacing w:val="-2"/>
          <w:sz w:val="28"/>
        </w:rPr>
        <w:t xml:space="preserve"> FIGURES</w:t>
      </w:r>
    </w:p>
    <w:p w14:paraId="72F355D8">
      <w:pPr>
        <w:pStyle w:val="9"/>
        <w:rPr>
          <w:b/>
          <w:sz w:val="20"/>
        </w:rPr>
      </w:pPr>
    </w:p>
    <w:p w14:paraId="38C0C31A">
      <w:pPr>
        <w:pStyle w:val="9"/>
        <w:spacing w:before="197"/>
        <w:rPr>
          <w:b/>
          <w:sz w:val="20"/>
        </w:rPr>
      </w:pPr>
    </w:p>
    <w:tbl>
      <w:tblPr>
        <w:tblStyle w:val="8"/>
        <w:tblW w:w="0" w:type="auto"/>
        <w:tblInd w:w="524"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265"/>
        <w:gridCol w:w="6413"/>
        <w:gridCol w:w="1382"/>
      </w:tblGrid>
      <w:tr w14:paraId="04C8D3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72" w:hRule="atLeast"/>
        </w:trPr>
        <w:tc>
          <w:tcPr>
            <w:tcW w:w="1265" w:type="dxa"/>
          </w:tcPr>
          <w:p w14:paraId="192D9BE5">
            <w:pPr>
              <w:pStyle w:val="12"/>
              <w:spacing w:line="266" w:lineRule="exact"/>
              <w:ind w:left="189"/>
              <w:rPr>
                <w:b/>
                <w:sz w:val="24"/>
              </w:rPr>
            </w:pPr>
            <w:bookmarkStart w:id="80" w:name="Fig                                     "/>
            <w:bookmarkEnd w:id="80"/>
            <w:r>
              <w:rPr>
                <w:b/>
                <w:spacing w:val="-5"/>
                <w:sz w:val="24"/>
              </w:rPr>
              <w:t>Fig</w:t>
            </w:r>
          </w:p>
        </w:tc>
        <w:tc>
          <w:tcPr>
            <w:tcW w:w="6413" w:type="dxa"/>
          </w:tcPr>
          <w:p w14:paraId="499C4AAA">
            <w:pPr>
              <w:pStyle w:val="12"/>
              <w:spacing w:line="266" w:lineRule="exact"/>
              <w:ind w:left="518" w:right="79"/>
              <w:jc w:val="center"/>
              <w:rPr>
                <w:b/>
                <w:sz w:val="24"/>
              </w:rPr>
            </w:pPr>
            <w:r>
              <w:rPr>
                <w:b/>
                <w:spacing w:val="-2"/>
                <w:sz w:val="24"/>
              </w:rPr>
              <w:t>Title</w:t>
            </w:r>
          </w:p>
        </w:tc>
        <w:tc>
          <w:tcPr>
            <w:tcW w:w="1382" w:type="dxa"/>
          </w:tcPr>
          <w:p w14:paraId="6C409C3C">
            <w:pPr>
              <w:pStyle w:val="12"/>
              <w:spacing w:line="266" w:lineRule="exact"/>
              <w:ind w:right="48"/>
              <w:jc w:val="right"/>
              <w:rPr>
                <w:b/>
                <w:sz w:val="24"/>
              </w:rPr>
            </w:pPr>
            <w:r>
              <w:rPr>
                <w:b/>
                <w:sz w:val="24"/>
              </w:rPr>
              <w:t>Page</w:t>
            </w:r>
            <w:r>
              <w:rPr>
                <w:b/>
                <w:spacing w:val="-2"/>
                <w:sz w:val="24"/>
              </w:rPr>
              <w:t xml:space="preserve"> </w:t>
            </w:r>
            <w:r>
              <w:rPr>
                <w:b/>
                <w:spacing w:val="-5"/>
                <w:sz w:val="24"/>
              </w:rPr>
              <w:t>No.</w:t>
            </w:r>
          </w:p>
        </w:tc>
      </w:tr>
      <w:tr w14:paraId="745B89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852" w:hRule="atLeast"/>
        </w:trPr>
        <w:tc>
          <w:tcPr>
            <w:tcW w:w="1265" w:type="dxa"/>
          </w:tcPr>
          <w:p w14:paraId="0BFB8EBA">
            <w:pPr>
              <w:pStyle w:val="12"/>
              <w:spacing w:before="20"/>
              <w:rPr>
                <w:b/>
                <w:sz w:val="24"/>
              </w:rPr>
            </w:pPr>
          </w:p>
          <w:p w14:paraId="7992DEAB">
            <w:pPr>
              <w:pStyle w:val="12"/>
              <w:ind w:left="170"/>
              <w:rPr>
                <w:sz w:val="24"/>
              </w:rPr>
            </w:pPr>
            <w:r>
              <w:rPr>
                <w:spacing w:val="-5"/>
                <w:sz w:val="24"/>
              </w:rPr>
              <w:t>1.</w:t>
            </w:r>
          </w:p>
        </w:tc>
        <w:tc>
          <w:tcPr>
            <w:tcW w:w="6413" w:type="dxa"/>
          </w:tcPr>
          <w:p w14:paraId="4AAAD9AF">
            <w:pPr>
              <w:pStyle w:val="12"/>
              <w:spacing w:before="20"/>
              <w:rPr>
                <w:b/>
                <w:sz w:val="24"/>
              </w:rPr>
            </w:pPr>
          </w:p>
          <w:p w14:paraId="5237DFA7">
            <w:pPr>
              <w:pStyle w:val="12"/>
              <w:ind w:left="518" w:right="183"/>
              <w:jc w:val="center"/>
              <w:rPr>
                <w:sz w:val="24"/>
              </w:rPr>
            </w:pPr>
            <w:r>
              <w:rPr>
                <w:sz w:val="24"/>
              </w:rPr>
              <w:t>Block</w:t>
            </w:r>
            <w:r>
              <w:rPr>
                <w:spacing w:val="-4"/>
                <w:sz w:val="24"/>
              </w:rPr>
              <w:t xml:space="preserve"> </w:t>
            </w:r>
            <w:r>
              <w:rPr>
                <w:sz w:val="24"/>
              </w:rPr>
              <w:t>diagram</w:t>
            </w:r>
            <w:r>
              <w:rPr>
                <w:spacing w:val="-8"/>
                <w:sz w:val="24"/>
              </w:rPr>
              <w:t xml:space="preserve"> </w:t>
            </w:r>
            <w:r>
              <w:rPr>
                <w:sz w:val="24"/>
              </w:rPr>
              <w:t>for</w:t>
            </w:r>
            <w:r>
              <w:rPr>
                <w:spacing w:val="-3"/>
                <w:sz w:val="24"/>
              </w:rPr>
              <w:t xml:space="preserve"> </w:t>
            </w:r>
            <w:r>
              <w:rPr>
                <w:sz w:val="24"/>
              </w:rPr>
              <w:t>Online</w:t>
            </w:r>
            <w:r>
              <w:rPr>
                <w:spacing w:val="-4"/>
                <w:sz w:val="24"/>
              </w:rPr>
              <w:t xml:space="preserve"> </w:t>
            </w:r>
            <w:r>
              <w:rPr>
                <w:sz w:val="24"/>
              </w:rPr>
              <w:t>payment</w:t>
            </w:r>
            <w:r>
              <w:rPr>
                <w:spacing w:val="1"/>
                <w:sz w:val="24"/>
              </w:rPr>
              <w:t xml:space="preserve"> </w:t>
            </w:r>
            <w:r>
              <w:rPr>
                <w:sz w:val="24"/>
              </w:rPr>
              <w:t>fraud</w:t>
            </w:r>
            <w:r>
              <w:rPr>
                <w:spacing w:val="-3"/>
                <w:sz w:val="24"/>
              </w:rPr>
              <w:t xml:space="preserve"> </w:t>
            </w:r>
            <w:r>
              <w:rPr>
                <w:spacing w:val="-2"/>
                <w:sz w:val="24"/>
              </w:rPr>
              <w:t>detection</w:t>
            </w:r>
          </w:p>
        </w:tc>
        <w:tc>
          <w:tcPr>
            <w:tcW w:w="1382" w:type="dxa"/>
          </w:tcPr>
          <w:p w14:paraId="040A16D0">
            <w:pPr>
              <w:pStyle w:val="12"/>
              <w:spacing w:before="20"/>
              <w:rPr>
                <w:b/>
                <w:sz w:val="24"/>
              </w:rPr>
            </w:pPr>
          </w:p>
          <w:p w14:paraId="060E2568">
            <w:pPr>
              <w:pStyle w:val="12"/>
              <w:ind w:right="172"/>
              <w:jc w:val="right"/>
              <w:rPr>
                <w:sz w:val="24"/>
              </w:rPr>
            </w:pPr>
            <w:r>
              <w:rPr>
                <w:spacing w:val="-5"/>
                <w:sz w:val="24"/>
              </w:rPr>
              <w:t>23</w:t>
            </w:r>
          </w:p>
        </w:tc>
      </w:tr>
      <w:tr w14:paraId="3A3F75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859" w:hRule="atLeast"/>
        </w:trPr>
        <w:tc>
          <w:tcPr>
            <w:tcW w:w="1265" w:type="dxa"/>
          </w:tcPr>
          <w:p w14:paraId="71518783">
            <w:pPr>
              <w:pStyle w:val="12"/>
              <w:spacing w:before="270"/>
              <w:ind w:left="170"/>
              <w:rPr>
                <w:sz w:val="24"/>
              </w:rPr>
            </w:pPr>
            <w:r>
              <w:rPr>
                <w:spacing w:val="-5"/>
                <w:sz w:val="24"/>
              </w:rPr>
              <w:t>2.</w:t>
            </w:r>
          </w:p>
        </w:tc>
        <w:tc>
          <w:tcPr>
            <w:tcW w:w="6413" w:type="dxa"/>
          </w:tcPr>
          <w:p w14:paraId="1164E619">
            <w:pPr>
              <w:pStyle w:val="12"/>
              <w:spacing w:before="270"/>
              <w:ind w:left="518"/>
              <w:jc w:val="center"/>
              <w:rPr>
                <w:sz w:val="24"/>
              </w:rPr>
            </w:pPr>
            <w:r>
              <w:rPr>
                <w:sz w:val="24"/>
              </w:rPr>
              <w:t>Usecase</w:t>
            </w:r>
            <w:r>
              <w:rPr>
                <w:spacing w:val="-4"/>
                <w:sz w:val="24"/>
              </w:rPr>
              <w:t xml:space="preserve"> </w:t>
            </w:r>
            <w:r>
              <w:rPr>
                <w:sz w:val="24"/>
              </w:rPr>
              <w:t>Diagram</w:t>
            </w:r>
            <w:r>
              <w:rPr>
                <w:spacing w:val="-7"/>
                <w:sz w:val="24"/>
              </w:rPr>
              <w:t xml:space="preserve"> </w:t>
            </w:r>
            <w:r>
              <w:rPr>
                <w:sz w:val="24"/>
              </w:rPr>
              <w:t>of</w:t>
            </w:r>
            <w:r>
              <w:rPr>
                <w:spacing w:val="-9"/>
                <w:sz w:val="24"/>
              </w:rPr>
              <w:t xml:space="preserve"> </w:t>
            </w:r>
            <w:r>
              <w:rPr>
                <w:sz w:val="24"/>
              </w:rPr>
              <w:t>Online</w:t>
            </w:r>
            <w:r>
              <w:rPr>
                <w:spacing w:val="-4"/>
                <w:sz w:val="24"/>
              </w:rPr>
              <w:t xml:space="preserve"> </w:t>
            </w:r>
            <w:r>
              <w:rPr>
                <w:sz w:val="24"/>
              </w:rPr>
              <w:t>payment</w:t>
            </w:r>
            <w:r>
              <w:rPr>
                <w:spacing w:val="3"/>
                <w:sz w:val="24"/>
              </w:rPr>
              <w:t xml:space="preserve"> </w:t>
            </w:r>
            <w:r>
              <w:rPr>
                <w:sz w:val="24"/>
              </w:rPr>
              <w:t>fraud</w:t>
            </w:r>
            <w:r>
              <w:rPr>
                <w:spacing w:val="-2"/>
                <w:sz w:val="24"/>
              </w:rPr>
              <w:t xml:space="preserve"> detection</w:t>
            </w:r>
          </w:p>
        </w:tc>
        <w:tc>
          <w:tcPr>
            <w:tcW w:w="1382" w:type="dxa"/>
          </w:tcPr>
          <w:p w14:paraId="44EA1A88">
            <w:pPr>
              <w:pStyle w:val="12"/>
              <w:spacing w:before="270"/>
              <w:ind w:right="188"/>
              <w:jc w:val="right"/>
              <w:rPr>
                <w:sz w:val="24"/>
              </w:rPr>
            </w:pPr>
            <w:r>
              <w:rPr>
                <w:spacing w:val="-5"/>
                <w:sz w:val="24"/>
              </w:rPr>
              <w:t>24</w:t>
            </w:r>
          </w:p>
        </w:tc>
      </w:tr>
      <w:tr w14:paraId="3CC2F3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801" w:hRule="atLeast"/>
        </w:trPr>
        <w:tc>
          <w:tcPr>
            <w:tcW w:w="1265" w:type="dxa"/>
          </w:tcPr>
          <w:p w14:paraId="155F25C0">
            <w:pPr>
              <w:pStyle w:val="12"/>
              <w:spacing w:before="27"/>
              <w:rPr>
                <w:b/>
                <w:sz w:val="24"/>
              </w:rPr>
            </w:pPr>
          </w:p>
          <w:p w14:paraId="675089F3">
            <w:pPr>
              <w:pStyle w:val="12"/>
              <w:ind w:left="165"/>
              <w:rPr>
                <w:sz w:val="24"/>
              </w:rPr>
            </w:pPr>
            <w:r>
              <w:rPr>
                <w:spacing w:val="-10"/>
                <w:sz w:val="24"/>
              </w:rPr>
              <w:t>3</w:t>
            </w:r>
          </w:p>
        </w:tc>
        <w:tc>
          <w:tcPr>
            <w:tcW w:w="6413" w:type="dxa"/>
          </w:tcPr>
          <w:p w14:paraId="64083505">
            <w:pPr>
              <w:pStyle w:val="12"/>
              <w:spacing w:before="27"/>
              <w:rPr>
                <w:b/>
                <w:sz w:val="24"/>
              </w:rPr>
            </w:pPr>
          </w:p>
          <w:p w14:paraId="39688F2A">
            <w:pPr>
              <w:pStyle w:val="12"/>
              <w:ind w:left="825"/>
              <w:rPr>
                <w:sz w:val="24"/>
              </w:rPr>
            </w:pPr>
            <w:r>
              <w:rPr>
                <w:sz w:val="24"/>
              </w:rPr>
              <w:t>Confusion</w:t>
            </w:r>
            <w:r>
              <w:rPr>
                <w:spacing w:val="-7"/>
                <w:sz w:val="24"/>
              </w:rPr>
              <w:t xml:space="preserve"> </w:t>
            </w:r>
            <w:r>
              <w:rPr>
                <w:sz w:val="24"/>
              </w:rPr>
              <w:t>Matrix</w:t>
            </w:r>
            <w:r>
              <w:rPr>
                <w:spacing w:val="-2"/>
                <w:sz w:val="24"/>
              </w:rPr>
              <w:t xml:space="preserve"> </w:t>
            </w:r>
            <w:r>
              <w:rPr>
                <w:sz w:val="24"/>
              </w:rPr>
              <w:t>for</w:t>
            </w:r>
            <w:r>
              <w:rPr>
                <w:spacing w:val="-1"/>
                <w:sz w:val="24"/>
              </w:rPr>
              <w:t xml:space="preserve"> </w:t>
            </w:r>
            <w:r>
              <w:rPr>
                <w:spacing w:val="-2"/>
                <w:sz w:val="24"/>
              </w:rPr>
              <w:t>XGBoost</w:t>
            </w:r>
          </w:p>
        </w:tc>
        <w:tc>
          <w:tcPr>
            <w:tcW w:w="1382" w:type="dxa"/>
          </w:tcPr>
          <w:p w14:paraId="73B8127B">
            <w:pPr>
              <w:pStyle w:val="12"/>
              <w:spacing w:before="27"/>
              <w:rPr>
                <w:b/>
                <w:sz w:val="24"/>
              </w:rPr>
            </w:pPr>
          </w:p>
          <w:p w14:paraId="4CB265AC">
            <w:pPr>
              <w:pStyle w:val="12"/>
              <w:ind w:right="180"/>
              <w:jc w:val="right"/>
              <w:rPr>
                <w:sz w:val="24"/>
              </w:rPr>
            </w:pPr>
            <w:r>
              <w:rPr>
                <w:spacing w:val="-5"/>
                <w:sz w:val="24"/>
              </w:rPr>
              <w:t>29</w:t>
            </w:r>
          </w:p>
        </w:tc>
      </w:tr>
      <w:tr w14:paraId="6D16E2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31" w:hRule="atLeast"/>
        </w:trPr>
        <w:tc>
          <w:tcPr>
            <w:tcW w:w="1265" w:type="dxa"/>
          </w:tcPr>
          <w:p w14:paraId="1AE8DEEC">
            <w:pPr>
              <w:pStyle w:val="12"/>
              <w:spacing w:before="212"/>
              <w:ind w:left="146"/>
              <w:rPr>
                <w:sz w:val="24"/>
              </w:rPr>
            </w:pPr>
            <w:r>
              <w:rPr>
                <w:spacing w:val="-10"/>
                <w:sz w:val="24"/>
              </w:rPr>
              <w:t>4</w:t>
            </w:r>
          </w:p>
        </w:tc>
        <w:tc>
          <w:tcPr>
            <w:tcW w:w="6413" w:type="dxa"/>
          </w:tcPr>
          <w:p w14:paraId="314EE072">
            <w:pPr>
              <w:pStyle w:val="12"/>
              <w:spacing w:before="212"/>
              <w:ind w:left="744"/>
              <w:rPr>
                <w:sz w:val="24"/>
              </w:rPr>
            </w:pPr>
            <w:r>
              <w:rPr>
                <w:sz w:val="24"/>
              </w:rPr>
              <w:t>Confusion</w:t>
            </w:r>
            <w:r>
              <w:rPr>
                <w:spacing w:val="-8"/>
                <w:sz w:val="24"/>
              </w:rPr>
              <w:t xml:space="preserve"> </w:t>
            </w:r>
            <w:r>
              <w:rPr>
                <w:sz w:val="24"/>
              </w:rPr>
              <w:t>Matrix</w:t>
            </w:r>
            <w:r>
              <w:rPr>
                <w:spacing w:val="-2"/>
                <w:sz w:val="24"/>
              </w:rPr>
              <w:t xml:space="preserve"> </w:t>
            </w:r>
            <w:r>
              <w:rPr>
                <w:sz w:val="24"/>
              </w:rPr>
              <w:t>for</w:t>
            </w:r>
            <w:r>
              <w:rPr>
                <w:spacing w:val="-1"/>
                <w:sz w:val="24"/>
              </w:rPr>
              <w:t xml:space="preserve"> </w:t>
            </w:r>
            <w:r>
              <w:rPr>
                <w:spacing w:val="-5"/>
                <w:sz w:val="24"/>
              </w:rPr>
              <w:t>DNN</w:t>
            </w:r>
          </w:p>
        </w:tc>
        <w:tc>
          <w:tcPr>
            <w:tcW w:w="1382" w:type="dxa"/>
          </w:tcPr>
          <w:p w14:paraId="15AF4EAF">
            <w:pPr>
              <w:pStyle w:val="12"/>
              <w:spacing w:before="212"/>
              <w:ind w:right="166"/>
              <w:jc w:val="right"/>
              <w:rPr>
                <w:sz w:val="24"/>
              </w:rPr>
            </w:pPr>
            <w:r>
              <w:rPr>
                <w:spacing w:val="-5"/>
                <w:sz w:val="24"/>
              </w:rPr>
              <w:t>30</w:t>
            </w:r>
          </w:p>
        </w:tc>
      </w:tr>
      <w:tr w14:paraId="4DBC88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52" w:hRule="atLeast"/>
        </w:trPr>
        <w:tc>
          <w:tcPr>
            <w:tcW w:w="1265" w:type="dxa"/>
          </w:tcPr>
          <w:p w14:paraId="423A1559">
            <w:pPr>
              <w:pStyle w:val="12"/>
              <w:spacing w:before="133"/>
              <w:ind w:left="146"/>
              <w:rPr>
                <w:sz w:val="24"/>
              </w:rPr>
            </w:pPr>
            <w:r>
              <w:rPr>
                <w:spacing w:val="-10"/>
                <w:sz w:val="24"/>
              </w:rPr>
              <w:t>5</w:t>
            </w:r>
          </w:p>
        </w:tc>
        <w:tc>
          <w:tcPr>
            <w:tcW w:w="6413" w:type="dxa"/>
          </w:tcPr>
          <w:p w14:paraId="053BE2E9">
            <w:pPr>
              <w:pStyle w:val="12"/>
              <w:spacing w:before="133"/>
              <w:ind w:left="744"/>
              <w:rPr>
                <w:sz w:val="24"/>
              </w:rPr>
            </w:pPr>
            <w:r>
              <w:rPr>
                <w:sz w:val="24"/>
              </w:rPr>
              <w:t>pairplot</w:t>
            </w:r>
            <w:r>
              <w:rPr>
                <w:spacing w:val="-6"/>
                <w:sz w:val="24"/>
              </w:rPr>
              <w:t xml:space="preserve"> </w:t>
            </w:r>
            <w:r>
              <w:rPr>
                <w:spacing w:val="-2"/>
                <w:sz w:val="24"/>
              </w:rPr>
              <w:t>visualization</w:t>
            </w:r>
          </w:p>
        </w:tc>
        <w:tc>
          <w:tcPr>
            <w:tcW w:w="1382" w:type="dxa"/>
          </w:tcPr>
          <w:p w14:paraId="7F7C180D">
            <w:pPr>
              <w:pStyle w:val="12"/>
              <w:spacing w:before="133"/>
              <w:ind w:right="167"/>
              <w:jc w:val="right"/>
              <w:rPr>
                <w:sz w:val="24"/>
              </w:rPr>
            </w:pPr>
            <w:r>
              <w:rPr>
                <w:spacing w:val="-5"/>
                <w:sz w:val="24"/>
              </w:rPr>
              <w:t>32</w:t>
            </w:r>
          </w:p>
        </w:tc>
      </w:tr>
      <w:tr w14:paraId="68DA59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91" w:hRule="atLeast"/>
        </w:trPr>
        <w:tc>
          <w:tcPr>
            <w:tcW w:w="1265" w:type="dxa"/>
          </w:tcPr>
          <w:p w14:paraId="204EEEDA">
            <w:pPr>
              <w:pStyle w:val="12"/>
              <w:spacing w:before="133"/>
              <w:ind w:left="78"/>
              <w:rPr>
                <w:sz w:val="24"/>
              </w:rPr>
            </w:pPr>
            <w:r>
              <w:rPr>
                <w:spacing w:val="-5"/>
                <w:sz w:val="24"/>
              </w:rPr>
              <w:t>6.</w:t>
            </w:r>
          </w:p>
        </w:tc>
        <w:tc>
          <w:tcPr>
            <w:tcW w:w="6413" w:type="dxa"/>
          </w:tcPr>
          <w:p w14:paraId="2173EB20">
            <w:pPr>
              <w:pStyle w:val="12"/>
              <w:spacing w:before="133"/>
              <w:ind w:left="859"/>
              <w:rPr>
                <w:sz w:val="24"/>
              </w:rPr>
            </w:pPr>
            <w:r>
              <w:rPr>
                <w:sz w:val="24"/>
              </w:rPr>
              <w:t>Comparison</w:t>
            </w:r>
            <w:r>
              <w:rPr>
                <w:spacing w:val="-7"/>
                <w:sz w:val="24"/>
              </w:rPr>
              <w:t xml:space="preserve"> </w:t>
            </w:r>
            <w:r>
              <w:rPr>
                <w:sz w:val="24"/>
              </w:rPr>
              <w:t>of</w:t>
            </w:r>
            <w:r>
              <w:rPr>
                <w:spacing w:val="-10"/>
                <w:sz w:val="24"/>
              </w:rPr>
              <w:t xml:space="preserve"> </w:t>
            </w:r>
            <w:r>
              <w:rPr>
                <w:sz w:val="24"/>
              </w:rPr>
              <w:t>classification</w:t>
            </w:r>
            <w:r>
              <w:rPr>
                <w:spacing w:val="-6"/>
                <w:sz w:val="24"/>
              </w:rPr>
              <w:t xml:space="preserve"> </w:t>
            </w:r>
            <w:r>
              <w:rPr>
                <w:spacing w:val="-2"/>
                <w:sz w:val="24"/>
              </w:rPr>
              <w:t>Matrics</w:t>
            </w:r>
          </w:p>
        </w:tc>
        <w:tc>
          <w:tcPr>
            <w:tcW w:w="1382" w:type="dxa"/>
          </w:tcPr>
          <w:p w14:paraId="1B0D0119">
            <w:pPr>
              <w:pStyle w:val="12"/>
              <w:spacing w:before="133"/>
              <w:ind w:right="94"/>
              <w:jc w:val="right"/>
              <w:rPr>
                <w:sz w:val="24"/>
              </w:rPr>
            </w:pPr>
            <w:r>
              <w:rPr>
                <w:spacing w:val="-5"/>
                <w:sz w:val="24"/>
              </w:rPr>
              <w:t>34</w:t>
            </w:r>
          </w:p>
        </w:tc>
      </w:tr>
      <w:tr w14:paraId="5D721C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48" w:hRule="atLeast"/>
        </w:trPr>
        <w:tc>
          <w:tcPr>
            <w:tcW w:w="1265" w:type="dxa"/>
          </w:tcPr>
          <w:p w14:paraId="24E690B8">
            <w:pPr>
              <w:pStyle w:val="12"/>
              <w:spacing w:before="272" w:line="256" w:lineRule="exact"/>
              <w:ind w:left="50"/>
              <w:rPr>
                <w:sz w:val="24"/>
              </w:rPr>
            </w:pPr>
            <w:r>
              <w:rPr>
                <w:spacing w:val="-5"/>
                <w:sz w:val="24"/>
              </w:rPr>
              <w:t>7.</w:t>
            </w:r>
          </w:p>
        </w:tc>
        <w:tc>
          <w:tcPr>
            <w:tcW w:w="6413" w:type="dxa"/>
          </w:tcPr>
          <w:p w14:paraId="67CA8B95">
            <w:pPr>
              <w:pStyle w:val="12"/>
              <w:spacing w:before="272" w:line="256" w:lineRule="exact"/>
              <w:ind w:left="825"/>
              <w:rPr>
                <w:sz w:val="24"/>
              </w:rPr>
            </w:pPr>
            <w:r>
              <w:rPr>
                <w:sz w:val="24"/>
              </w:rPr>
              <w:t>Correlation</w:t>
            </w:r>
            <w:r>
              <w:rPr>
                <w:spacing w:val="-13"/>
                <w:sz w:val="24"/>
              </w:rPr>
              <w:t xml:space="preserve"> </w:t>
            </w:r>
            <w:r>
              <w:rPr>
                <w:spacing w:val="-2"/>
                <w:sz w:val="24"/>
              </w:rPr>
              <w:t>Matrix</w:t>
            </w:r>
          </w:p>
        </w:tc>
        <w:tc>
          <w:tcPr>
            <w:tcW w:w="1382" w:type="dxa"/>
          </w:tcPr>
          <w:p w14:paraId="5DEB1512">
            <w:pPr>
              <w:pStyle w:val="12"/>
              <w:spacing w:before="272" w:line="256" w:lineRule="exact"/>
              <w:ind w:right="52"/>
              <w:jc w:val="right"/>
              <w:rPr>
                <w:sz w:val="24"/>
              </w:rPr>
            </w:pPr>
            <w:r>
              <w:rPr>
                <w:spacing w:val="-5"/>
                <w:sz w:val="24"/>
              </w:rPr>
              <w:t>35</w:t>
            </w:r>
          </w:p>
        </w:tc>
      </w:tr>
    </w:tbl>
    <w:p w14:paraId="6200D0BE">
      <w:pPr>
        <w:pStyle w:val="12"/>
        <w:spacing w:after="0" w:line="256" w:lineRule="exact"/>
        <w:jc w:val="right"/>
        <w:rPr>
          <w:sz w:val="24"/>
        </w:rPr>
        <w:sectPr>
          <w:pgSz w:w="12240" w:h="15840"/>
          <w:pgMar w:top="1380" w:right="360" w:bottom="1360" w:left="1080" w:header="0" w:footer="1166" w:gutter="0"/>
          <w:cols w:space="720" w:num="1"/>
        </w:sectPr>
      </w:pPr>
    </w:p>
    <w:p w14:paraId="05EFBD6F">
      <w:pPr>
        <w:spacing w:before="256"/>
        <w:ind w:left="0" w:right="677" w:firstLine="0"/>
        <w:jc w:val="center"/>
        <w:rPr>
          <w:b/>
          <w:sz w:val="28"/>
        </w:rPr>
      </w:pPr>
      <w:r>
        <w:rPr>
          <w:b/>
          <w:sz w:val="28"/>
        </w:rPr>
        <w:t>LIST</w:t>
      </w:r>
      <w:r>
        <w:rPr>
          <w:b/>
          <w:spacing w:val="-4"/>
          <w:sz w:val="28"/>
        </w:rPr>
        <w:t xml:space="preserve"> </w:t>
      </w:r>
      <w:r>
        <w:rPr>
          <w:b/>
          <w:sz w:val="28"/>
        </w:rPr>
        <w:t>OF</w:t>
      </w:r>
      <w:r>
        <w:rPr>
          <w:b/>
          <w:spacing w:val="-2"/>
          <w:sz w:val="28"/>
        </w:rPr>
        <w:t xml:space="preserve"> TABLES</w:t>
      </w:r>
    </w:p>
    <w:p w14:paraId="0273600C">
      <w:pPr>
        <w:pStyle w:val="9"/>
        <w:rPr>
          <w:b/>
          <w:sz w:val="28"/>
        </w:rPr>
      </w:pPr>
    </w:p>
    <w:p w14:paraId="709A76BE">
      <w:pPr>
        <w:pStyle w:val="9"/>
        <w:spacing w:before="90"/>
        <w:rPr>
          <w:b/>
          <w:sz w:val="28"/>
        </w:rPr>
      </w:pPr>
    </w:p>
    <w:p w14:paraId="198DA0E6">
      <w:pPr>
        <w:pStyle w:val="6"/>
        <w:tabs>
          <w:tab w:val="left" w:pos="5090"/>
          <w:tab w:val="left" w:pos="8621"/>
        </w:tabs>
        <w:ind w:left="706" w:firstLine="0"/>
      </w:pPr>
      <w:bookmarkStart w:id="81" w:name="Table No.                               "/>
      <w:bookmarkEnd w:id="81"/>
      <w:r>
        <w:t>Table</w:t>
      </w:r>
      <w:r>
        <w:rPr>
          <w:spacing w:val="-8"/>
        </w:rPr>
        <w:t xml:space="preserve"> </w:t>
      </w:r>
      <w:r>
        <w:rPr>
          <w:spacing w:val="-5"/>
        </w:rPr>
        <w:t>No.</w:t>
      </w:r>
      <w:r>
        <w:tab/>
      </w:r>
      <w:r>
        <w:rPr>
          <w:spacing w:val="-4"/>
        </w:rPr>
        <w:t>Title</w:t>
      </w:r>
      <w:r>
        <w:tab/>
      </w:r>
      <w:r>
        <w:t>Page</w:t>
      </w:r>
      <w:r>
        <w:rPr>
          <w:spacing w:val="-2"/>
        </w:rPr>
        <w:t xml:space="preserve"> </w:t>
      </w:r>
      <w:r>
        <w:rPr>
          <w:spacing w:val="-5"/>
        </w:rPr>
        <w:t>No.</w:t>
      </w:r>
    </w:p>
    <w:p w14:paraId="660FF73D">
      <w:pPr>
        <w:pStyle w:val="9"/>
        <w:tabs>
          <w:tab w:val="left" w:pos="3959"/>
          <w:tab w:val="right" w:pos="9363"/>
        </w:tabs>
        <w:spacing w:before="233"/>
        <w:ind w:left="903"/>
      </w:pPr>
      <w:r>
        <w:rPr>
          <w:spacing w:val="-5"/>
        </w:rPr>
        <w:t>1.</w:t>
      </w:r>
      <w:r>
        <w:tab/>
      </w:r>
      <w:r>
        <w:t>Hardware</w:t>
      </w:r>
      <w:r>
        <w:rPr>
          <w:spacing w:val="-6"/>
        </w:rPr>
        <w:t xml:space="preserve"> </w:t>
      </w:r>
      <w:r>
        <w:rPr>
          <w:spacing w:val="-2"/>
        </w:rPr>
        <w:t>requirements</w:t>
      </w:r>
      <w:r>
        <w:tab/>
      </w:r>
      <w:r>
        <w:rPr>
          <w:spacing w:val="-5"/>
        </w:rPr>
        <w:t>18-</w:t>
      </w:r>
      <w:r>
        <w:t>19</w:t>
      </w:r>
    </w:p>
    <w:p w14:paraId="0D21725E">
      <w:pPr>
        <w:pStyle w:val="9"/>
        <w:tabs>
          <w:tab w:val="left" w:pos="3959"/>
          <w:tab w:val="right" w:pos="9363"/>
        </w:tabs>
        <w:spacing w:before="377"/>
        <w:ind w:left="903"/>
      </w:pPr>
      <w:r>
        <w:rPr>
          <w:spacing w:val="-5"/>
        </w:rPr>
        <w:t>2.</w:t>
      </w:r>
      <w:r>
        <w:tab/>
      </w:r>
      <w:r>
        <w:t>Software</w:t>
      </w:r>
      <w:r>
        <w:rPr>
          <w:spacing w:val="-3"/>
        </w:rPr>
        <w:t xml:space="preserve"> </w:t>
      </w:r>
      <w:r>
        <w:rPr>
          <w:spacing w:val="-2"/>
        </w:rPr>
        <w:t>Requirements</w:t>
      </w:r>
      <w:r>
        <w:tab/>
      </w:r>
      <w:r>
        <w:rPr>
          <w:spacing w:val="-5"/>
        </w:rPr>
        <w:t>19-</w:t>
      </w:r>
      <w:r>
        <w:t>21</w:t>
      </w:r>
    </w:p>
    <w:p w14:paraId="6171D1C3">
      <w:pPr>
        <w:pStyle w:val="9"/>
        <w:spacing w:after="0"/>
        <w:sectPr>
          <w:pgSz w:w="12240" w:h="15840"/>
          <w:pgMar w:top="1820" w:right="360" w:bottom="1360" w:left="1080" w:header="0" w:footer="1166" w:gutter="0"/>
          <w:cols w:space="720" w:num="1"/>
        </w:sectPr>
      </w:pPr>
    </w:p>
    <w:p w14:paraId="3E29797C">
      <w:pPr>
        <w:pStyle w:val="2"/>
        <w:spacing w:before="73"/>
        <w:ind w:left="771" w:right="765"/>
        <w:jc w:val="center"/>
      </w:pPr>
      <w:r>
        <w:t>CHAPTER</w:t>
      </w:r>
      <w:r>
        <w:rPr>
          <w:spacing w:val="-9"/>
        </w:rPr>
        <w:t xml:space="preserve"> </w:t>
      </w:r>
      <w:r>
        <w:rPr>
          <w:spacing w:val="-10"/>
        </w:rPr>
        <w:t>1</w:t>
      </w:r>
    </w:p>
    <w:p w14:paraId="72ED0EA0">
      <w:pPr>
        <w:spacing w:before="237"/>
        <w:ind w:left="360" w:right="0" w:firstLine="0"/>
        <w:jc w:val="left"/>
        <w:rPr>
          <w:b/>
          <w:sz w:val="32"/>
        </w:rPr>
      </w:pPr>
      <w:r>
        <w:rPr>
          <w:b/>
          <w:spacing w:val="-2"/>
          <w:sz w:val="32"/>
        </w:rPr>
        <w:t>INTRODUCTION</w:t>
      </w:r>
    </w:p>
    <w:p w14:paraId="7DC10FD5">
      <w:pPr>
        <w:pStyle w:val="9"/>
        <w:spacing w:before="244" w:line="360" w:lineRule="auto"/>
        <w:ind w:left="360" w:right="1081"/>
        <w:jc w:val="both"/>
      </w:pPr>
      <w:r>
        <w:t>Online</w:t>
      </w:r>
      <w:r>
        <w:rPr>
          <w:spacing w:val="-1"/>
        </w:rPr>
        <w:t xml:space="preserve"> </w:t>
      </w:r>
      <w:r>
        <w:t>payment fraud</w:t>
      </w:r>
      <w:r>
        <w:rPr>
          <w:spacing w:val="-1"/>
        </w:rPr>
        <w:t xml:space="preserve"> </w:t>
      </w:r>
      <w:r>
        <w:t>detection</w:t>
      </w:r>
      <w:r>
        <w:rPr>
          <w:spacing w:val="-5"/>
        </w:rPr>
        <w:t xml:space="preserve"> </w:t>
      </w:r>
      <w:r>
        <w:t>using</w:t>
      </w:r>
      <w:r>
        <w:rPr>
          <w:spacing w:val="-1"/>
        </w:rPr>
        <w:t xml:space="preserve"> </w:t>
      </w:r>
      <w:r>
        <w:t>XGBoost and</w:t>
      </w:r>
      <w:r>
        <w:rPr>
          <w:spacing w:val="-1"/>
        </w:rPr>
        <w:t xml:space="preserve"> </w:t>
      </w:r>
      <w:r>
        <w:t>DNN</w:t>
      </w:r>
      <w:r>
        <w:rPr>
          <w:spacing w:val="-1"/>
        </w:rPr>
        <w:t xml:space="preserve"> </w:t>
      </w:r>
      <w:r>
        <w:t>with</w:t>
      </w:r>
      <w:r>
        <w:rPr>
          <w:spacing w:val="-5"/>
        </w:rPr>
        <w:t xml:space="preserve"> </w:t>
      </w:r>
      <w:r>
        <w:t>WOA</w:t>
      </w:r>
      <w:r>
        <w:rPr>
          <w:spacing w:val="-1"/>
        </w:rPr>
        <w:t xml:space="preserve"> </w:t>
      </w:r>
      <w:r>
        <w:t>is</w:t>
      </w:r>
      <w:r>
        <w:rPr>
          <w:spacing w:val="-3"/>
        </w:rPr>
        <w:t xml:space="preserve"> </w:t>
      </w:r>
      <w:r>
        <w:t>a method</w:t>
      </w:r>
      <w:r>
        <w:rPr>
          <w:spacing w:val="-1"/>
        </w:rPr>
        <w:t xml:space="preserve"> </w:t>
      </w:r>
      <w:r>
        <w:t>for</w:t>
      </w:r>
      <w:r>
        <w:rPr>
          <w:spacing w:val="-4"/>
        </w:rPr>
        <w:t xml:space="preserve"> </w:t>
      </w:r>
      <w:r>
        <w:t xml:space="preserve">identifying fraudulent transactions in online payments. It combines XGBoost, a powerful machine learning </w:t>
      </w:r>
      <w:r>
        <w:rPr>
          <w:spacing w:val="-2"/>
        </w:rPr>
        <w:t>algorithm, and Deep Neural</w:t>
      </w:r>
      <w:r>
        <w:rPr>
          <w:spacing w:val="-13"/>
        </w:rPr>
        <w:t xml:space="preserve"> </w:t>
      </w:r>
      <w:r>
        <w:rPr>
          <w:spacing w:val="-2"/>
        </w:rPr>
        <w:t>Networks</w:t>
      </w:r>
      <w:r>
        <w:rPr>
          <w:spacing w:val="-11"/>
        </w:rPr>
        <w:t xml:space="preserve"> </w:t>
      </w:r>
      <w:r>
        <w:rPr>
          <w:spacing w:val="-2"/>
        </w:rPr>
        <w:t>(DNN)</w:t>
      </w:r>
      <w:r>
        <w:rPr>
          <w:spacing w:val="-7"/>
        </w:rPr>
        <w:t xml:space="preserve"> </w:t>
      </w:r>
      <w:r>
        <w:rPr>
          <w:spacing w:val="-2"/>
        </w:rPr>
        <w:t>to analyze</w:t>
      </w:r>
      <w:r>
        <w:rPr>
          <w:spacing w:val="-3"/>
        </w:rPr>
        <w:t xml:space="preserve"> </w:t>
      </w:r>
      <w:r>
        <w:rPr>
          <w:spacing w:val="-2"/>
        </w:rPr>
        <w:t>transaction</w:t>
      </w:r>
      <w:r>
        <w:rPr>
          <w:spacing w:val="-8"/>
        </w:rPr>
        <w:t xml:space="preserve"> </w:t>
      </w:r>
      <w:r>
        <w:rPr>
          <w:spacing w:val="-2"/>
        </w:rPr>
        <w:t>data. The</w:t>
      </w:r>
      <w:r>
        <w:rPr>
          <w:spacing w:val="-3"/>
        </w:rPr>
        <w:t xml:space="preserve"> </w:t>
      </w:r>
      <w:r>
        <w:rPr>
          <w:spacing w:val="-2"/>
        </w:rPr>
        <w:t>Whale</w:t>
      </w:r>
      <w:r>
        <w:rPr>
          <w:spacing w:val="-3"/>
        </w:rPr>
        <w:t xml:space="preserve"> </w:t>
      </w:r>
      <w:r>
        <w:rPr>
          <w:spacing w:val="-2"/>
        </w:rPr>
        <w:t xml:space="preserve">Optimization </w:t>
      </w:r>
      <w:r>
        <w:t>Algorithm</w:t>
      </w:r>
      <w:r>
        <w:rPr>
          <w:spacing w:val="-15"/>
        </w:rPr>
        <w:t xml:space="preserve"> </w:t>
      </w:r>
      <w:r>
        <w:t>(WOA)</w:t>
      </w:r>
      <w:r>
        <w:rPr>
          <w:spacing w:val="-15"/>
        </w:rPr>
        <w:t xml:space="preserve"> </w:t>
      </w:r>
      <w:r>
        <w:t>is</w:t>
      </w:r>
      <w:r>
        <w:rPr>
          <w:spacing w:val="-15"/>
        </w:rPr>
        <w:t xml:space="preserve"> </w:t>
      </w:r>
      <w:r>
        <w:t>used</w:t>
      </w:r>
      <w:r>
        <w:rPr>
          <w:spacing w:val="-15"/>
        </w:rPr>
        <w:t xml:space="preserve"> </w:t>
      </w:r>
      <w:r>
        <w:t>to</w:t>
      </w:r>
      <w:r>
        <w:rPr>
          <w:spacing w:val="-15"/>
        </w:rPr>
        <w:t xml:space="preserve"> </w:t>
      </w:r>
      <w:r>
        <w:t>improve</w:t>
      </w:r>
      <w:r>
        <w:rPr>
          <w:spacing w:val="-15"/>
        </w:rPr>
        <w:t xml:space="preserve"> </w:t>
      </w:r>
      <w:r>
        <w:t>the</w:t>
      </w:r>
      <w:r>
        <w:rPr>
          <w:spacing w:val="-15"/>
        </w:rPr>
        <w:t xml:space="preserve"> </w:t>
      </w:r>
      <w:r>
        <w:t>accuracy</w:t>
      </w:r>
      <w:r>
        <w:rPr>
          <w:spacing w:val="-15"/>
        </w:rPr>
        <w:t xml:space="preserve"> </w:t>
      </w:r>
      <w:r>
        <w:t>of</w:t>
      </w:r>
      <w:r>
        <w:rPr>
          <w:spacing w:val="-15"/>
        </w:rPr>
        <w:t xml:space="preserve"> </w:t>
      </w:r>
      <w:r>
        <w:t>these</w:t>
      </w:r>
      <w:r>
        <w:rPr>
          <w:spacing w:val="-15"/>
        </w:rPr>
        <w:t xml:space="preserve"> </w:t>
      </w:r>
      <w:r>
        <w:t>models</w:t>
      </w:r>
      <w:r>
        <w:rPr>
          <w:spacing w:val="-15"/>
        </w:rPr>
        <w:t xml:space="preserve"> </w:t>
      </w:r>
      <w:r>
        <w:t>by</w:t>
      </w:r>
      <w:r>
        <w:rPr>
          <w:spacing w:val="-15"/>
        </w:rPr>
        <w:t xml:space="preserve"> </w:t>
      </w:r>
      <w:r>
        <w:t>optimizing</w:t>
      </w:r>
      <w:r>
        <w:rPr>
          <w:spacing w:val="-15"/>
        </w:rPr>
        <w:t xml:space="preserve"> </w:t>
      </w:r>
      <w:r>
        <w:t>their</w:t>
      </w:r>
      <w:r>
        <w:rPr>
          <w:spacing w:val="-11"/>
        </w:rPr>
        <w:t xml:space="preserve"> </w:t>
      </w:r>
      <w:r>
        <w:t>parameters. Together, this approach enhances the ability to detect and prevent fraudulent activities, ensuring safer online transactions.</w:t>
      </w:r>
    </w:p>
    <w:p w14:paraId="61259D85">
      <w:pPr>
        <w:pStyle w:val="6"/>
        <w:spacing w:before="243"/>
        <w:ind w:left="360" w:firstLine="0"/>
      </w:pPr>
      <w:r>
        <w:rPr>
          <w:spacing w:val="-2"/>
        </w:rPr>
        <w:t>Challenges</w:t>
      </w:r>
    </w:p>
    <w:p w14:paraId="182ADC65">
      <w:pPr>
        <w:pStyle w:val="9"/>
        <w:spacing w:before="97"/>
        <w:rPr>
          <w:b/>
        </w:rPr>
      </w:pPr>
    </w:p>
    <w:p w14:paraId="6D8A7918">
      <w:pPr>
        <w:pStyle w:val="9"/>
        <w:spacing w:line="360" w:lineRule="auto"/>
        <w:ind w:left="360" w:right="1079"/>
        <w:jc w:val="both"/>
      </w:pPr>
      <w:r>
        <w:t>Complexity:</w:t>
      </w:r>
      <w:r>
        <w:rPr>
          <w:spacing w:val="-8"/>
        </w:rPr>
        <w:t xml:space="preserve"> </w:t>
      </w:r>
      <w:r>
        <w:t>Combining</w:t>
      </w:r>
      <w:r>
        <w:rPr>
          <w:spacing w:val="-8"/>
        </w:rPr>
        <w:t xml:space="preserve"> </w:t>
      </w:r>
      <w:r>
        <w:t>XGBoost,</w:t>
      </w:r>
      <w:r>
        <w:rPr>
          <w:spacing w:val="-5"/>
        </w:rPr>
        <w:t xml:space="preserve"> </w:t>
      </w:r>
      <w:r>
        <w:t>DNN,</w:t>
      </w:r>
      <w:r>
        <w:rPr>
          <w:spacing w:val="-11"/>
        </w:rPr>
        <w:t xml:space="preserve"> </w:t>
      </w:r>
      <w:r>
        <w:t>and</w:t>
      </w:r>
      <w:r>
        <w:rPr>
          <w:spacing w:val="-8"/>
        </w:rPr>
        <w:t xml:space="preserve"> </w:t>
      </w:r>
      <w:r>
        <w:t>WOA</w:t>
      </w:r>
      <w:r>
        <w:rPr>
          <w:spacing w:val="-9"/>
        </w:rPr>
        <w:t xml:space="preserve"> </w:t>
      </w:r>
      <w:r>
        <w:t>into</w:t>
      </w:r>
      <w:r>
        <w:rPr>
          <w:spacing w:val="-3"/>
        </w:rPr>
        <w:t xml:space="preserve"> </w:t>
      </w:r>
      <w:r>
        <w:t>a</w:t>
      </w:r>
      <w:r>
        <w:rPr>
          <w:spacing w:val="-9"/>
        </w:rPr>
        <w:t xml:space="preserve"> </w:t>
      </w:r>
      <w:r>
        <w:t>single</w:t>
      </w:r>
      <w:r>
        <w:rPr>
          <w:spacing w:val="-4"/>
        </w:rPr>
        <w:t xml:space="preserve"> </w:t>
      </w:r>
      <w:r>
        <w:t>model</w:t>
      </w:r>
      <w:r>
        <w:rPr>
          <w:spacing w:val="-15"/>
        </w:rPr>
        <w:t xml:space="preserve"> </w:t>
      </w:r>
      <w:r>
        <w:t>adds</w:t>
      </w:r>
      <w:r>
        <w:rPr>
          <w:spacing w:val="-3"/>
        </w:rPr>
        <w:t xml:space="preserve"> </w:t>
      </w:r>
      <w:r>
        <w:t>complexity</w:t>
      </w:r>
      <w:r>
        <w:rPr>
          <w:spacing w:val="-8"/>
        </w:rPr>
        <w:t xml:space="preserve"> </w:t>
      </w:r>
      <w:r>
        <w:t>in</w:t>
      </w:r>
      <w:r>
        <w:rPr>
          <w:spacing w:val="-13"/>
        </w:rPr>
        <w:t xml:space="preserve"> </w:t>
      </w:r>
      <w:r>
        <w:t>terms of both architecture and computational resources. Computational Cost: Training both XGBoost and</w:t>
      </w:r>
      <w:r>
        <w:rPr>
          <w:spacing w:val="-7"/>
        </w:rPr>
        <w:t xml:space="preserve"> </w:t>
      </w:r>
      <w:r>
        <w:t>DNN</w:t>
      </w:r>
      <w:r>
        <w:rPr>
          <w:spacing w:val="-4"/>
        </w:rPr>
        <w:t xml:space="preserve"> </w:t>
      </w:r>
      <w:r>
        <w:t>models,</w:t>
      </w:r>
      <w:r>
        <w:rPr>
          <w:spacing w:val="-5"/>
        </w:rPr>
        <w:t xml:space="preserve"> </w:t>
      </w:r>
      <w:r>
        <w:t>along</w:t>
      </w:r>
      <w:r>
        <w:rPr>
          <w:spacing w:val="-7"/>
        </w:rPr>
        <w:t xml:space="preserve"> </w:t>
      </w:r>
      <w:r>
        <w:t>with</w:t>
      </w:r>
      <w:r>
        <w:rPr>
          <w:spacing w:val="-12"/>
        </w:rPr>
        <w:t xml:space="preserve"> </w:t>
      </w:r>
      <w:r>
        <w:t>running</w:t>
      </w:r>
      <w:r>
        <w:rPr>
          <w:spacing w:val="-7"/>
        </w:rPr>
        <w:t xml:space="preserve"> </w:t>
      </w:r>
      <w:r>
        <w:t>the</w:t>
      </w:r>
      <w:r>
        <w:rPr>
          <w:spacing w:val="-4"/>
        </w:rPr>
        <w:t xml:space="preserve"> </w:t>
      </w:r>
      <w:r>
        <w:t>Whale</w:t>
      </w:r>
      <w:r>
        <w:rPr>
          <w:spacing w:val="-8"/>
        </w:rPr>
        <w:t xml:space="preserve"> </w:t>
      </w:r>
      <w:r>
        <w:t>Optimization</w:t>
      </w:r>
      <w:r>
        <w:rPr>
          <w:spacing w:val="-7"/>
        </w:rPr>
        <w:t xml:space="preserve"> </w:t>
      </w:r>
      <w:r>
        <w:t>Algorithm,</w:t>
      </w:r>
      <w:r>
        <w:rPr>
          <w:spacing w:val="-1"/>
        </w:rPr>
        <w:t xml:space="preserve"> </w:t>
      </w:r>
      <w:r>
        <w:t>may</w:t>
      </w:r>
      <w:r>
        <w:rPr>
          <w:spacing w:val="-12"/>
        </w:rPr>
        <w:t xml:space="preserve"> </w:t>
      </w:r>
      <w:r>
        <w:t>require</w:t>
      </w:r>
      <w:r>
        <w:rPr>
          <w:spacing w:val="-8"/>
        </w:rPr>
        <w:t xml:space="preserve"> </w:t>
      </w:r>
      <w:r>
        <w:t>significant computational resources, especially if the dataset is large Tuning WOA: WOA itself has parameters</w:t>
      </w:r>
      <w:r>
        <w:rPr>
          <w:spacing w:val="-4"/>
        </w:rPr>
        <w:t xml:space="preserve"> </w:t>
      </w:r>
      <w:r>
        <w:t>(e.g.,</w:t>
      </w:r>
      <w:r>
        <w:rPr>
          <w:spacing w:val="-5"/>
        </w:rPr>
        <w:t xml:space="preserve"> </w:t>
      </w:r>
      <w:r>
        <w:t>population</w:t>
      </w:r>
      <w:r>
        <w:rPr>
          <w:spacing w:val="-2"/>
        </w:rPr>
        <w:t xml:space="preserve"> </w:t>
      </w:r>
      <w:r>
        <w:t>size, number</w:t>
      </w:r>
      <w:r>
        <w:rPr>
          <w:spacing w:val="-1"/>
        </w:rPr>
        <w:t xml:space="preserve"> </w:t>
      </w:r>
      <w:r>
        <w:t>of</w:t>
      </w:r>
      <w:r>
        <w:rPr>
          <w:spacing w:val="-5"/>
        </w:rPr>
        <w:t xml:space="preserve"> </w:t>
      </w:r>
      <w:r>
        <w:t>iterations)</w:t>
      </w:r>
      <w:r>
        <w:rPr>
          <w:spacing w:val="-1"/>
        </w:rPr>
        <w:t xml:space="preserve"> </w:t>
      </w:r>
      <w:r>
        <w:t>that need</w:t>
      </w:r>
      <w:r>
        <w:rPr>
          <w:spacing w:val="-2"/>
        </w:rPr>
        <w:t xml:space="preserve"> </w:t>
      </w:r>
      <w:r>
        <w:t>tuning for</w:t>
      </w:r>
      <w:r>
        <w:rPr>
          <w:spacing w:val="-1"/>
        </w:rPr>
        <w:t xml:space="preserve"> </w:t>
      </w:r>
      <w:r>
        <w:t>optimal</w:t>
      </w:r>
      <w:r>
        <w:rPr>
          <w:spacing w:val="-7"/>
        </w:rPr>
        <w:t xml:space="preserve"> </w:t>
      </w:r>
      <w:r>
        <w:t>performance. These must be carefully adjusted to get the best results from the model</w:t>
      </w:r>
    </w:p>
    <w:p w14:paraId="4F522953">
      <w:pPr>
        <w:pStyle w:val="9"/>
        <w:spacing w:before="238" w:line="360" w:lineRule="auto"/>
        <w:ind w:left="360" w:right="1085"/>
        <w:jc w:val="both"/>
      </w:pPr>
      <w:r>
        <w:t>XGBoost (Extreme Gradient Boosting) is a highly efficient and scalable implementation of the gradient boosting algorithm. It’s widely</w:t>
      </w:r>
      <w:r>
        <w:rPr>
          <w:spacing w:val="-4"/>
        </w:rPr>
        <w:t xml:space="preserve"> </w:t>
      </w:r>
      <w:r>
        <w:t>used in machine learning for tasks such as classification and regression</w:t>
      </w:r>
      <w:r>
        <w:rPr>
          <w:spacing w:val="-1"/>
        </w:rPr>
        <w:t xml:space="preserve"> </w:t>
      </w:r>
      <w:r>
        <w:t>due to its high</w:t>
      </w:r>
      <w:r>
        <w:rPr>
          <w:spacing w:val="-1"/>
        </w:rPr>
        <w:t xml:space="preserve"> </w:t>
      </w:r>
      <w:r>
        <w:t>performance, flexibility, and ability</w:t>
      </w:r>
      <w:r>
        <w:rPr>
          <w:spacing w:val="-1"/>
        </w:rPr>
        <w:t xml:space="preserve"> </w:t>
      </w:r>
      <w:r>
        <w:t>to handle a wide range of</w:t>
      </w:r>
      <w:r>
        <w:rPr>
          <w:spacing w:val="-4"/>
        </w:rPr>
        <w:t xml:space="preserve"> </w:t>
      </w:r>
      <w:r>
        <w:t xml:space="preserve">data </w:t>
      </w:r>
      <w:r>
        <w:rPr>
          <w:spacing w:val="-2"/>
        </w:rPr>
        <w:t>types.</w:t>
      </w:r>
    </w:p>
    <w:p w14:paraId="720876A6">
      <w:pPr>
        <w:pStyle w:val="9"/>
        <w:spacing w:before="241" w:line="360" w:lineRule="auto"/>
        <w:ind w:left="360" w:right="1085"/>
        <w:jc w:val="both"/>
      </w:pPr>
      <w:r>
        <w:t>A</w:t>
      </w:r>
      <w:r>
        <w:rPr>
          <w:spacing w:val="-11"/>
        </w:rPr>
        <w:t xml:space="preserve"> </w:t>
      </w:r>
      <w:r>
        <w:t>DNN</w:t>
      </w:r>
      <w:r>
        <w:rPr>
          <w:spacing w:val="-6"/>
        </w:rPr>
        <w:t xml:space="preserve"> </w:t>
      </w:r>
      <w:r>
        <w:t>(Deep</w:t>
      </w:r>
      <w:r>
        <w:rPr>
          <w:spacing w:val="-6"/>
        </w:rPr>
        <w:t xml:space="preserve"> </w:t>
      </w:r>
      <w:r>
        <w:t>Neural</w:t>
      </w:r>
      <w:r>
        <w:rPr>
          <w:spacing w:val="-15"/>
        </w:rPr>
        <w:t xml:space="preserve"> </w:t>
      </w:r>
      <w:r>
        <w:t>Network)</w:t>
      </w:r>
      <w:r>
        <w:rPr>
          <w:spacing w:val="-4"/>
        </w:rPr>
        <w:t xml:space="preserve"> </w:t>
      </w:r>
      <w:r>
        <w:t>is</w:t>
      </w:r>
      <w:r>
        <w:rPr>
          <w:spacing w:val="-8"/>
        </w:rPr>
        <w:t xml:space="preserve"> </w:t>
      </w:r>
      <w:r>
        <w:t>a</w:t>
      </w:r>
      <w:r>
        <w:rPr>
          <w:spacing w:val="-7"/>
        </w:rPr>
        <w:t xml:space="preserve"> </w:t>
      </w:r>
      <w:r>
        <w:t>type</w:t>
      </w:r>
      <w:r>
        <w:rPr>
          <w:spacing w:val="-7"/>
        </w:rPr>
        <w:t xml:space="preserve"> </w:t>
      </w:r>
      <w:r>
        <w:t>of</w:t>
      </w:r>
      <w:r>
        <w:rPr>
          <w:spacing w:val="-14"/>
        </w:rPr>
        <w:t xml:space="preserve"> </w:t>
      </w:r>
      <w:r>
        <w:t>artificial</w:t>
      </w:r>
      <w:r>
        <w:rPr>
          <w:spacing w:val="-10"/>
        </w:rPr>
        <w:t xml:space="preserve"> </w:t>
      </w:r>
      <w:r>
        <w:t>neural</w:t>
      </w:r>
      <w:r>
        <w:rPr>
          <w:spacing w:val="-10"/>
        </w:rPr>
        <w:t xml:space="preserve"> </w:t>
      </w:r>
      <w:r>
        <w:t>network</w:t>
      </w:r>
      <w:r>
        <w:rPr>
          <w:spacing w:val="-11"/>
        </w:rPr>
        <w:t xml:space="preserve"> </w:t>
      </w:r>
      <w:r>
        <w:t>with</w:t>
      </w:r>
      <w:r>
        <w:rPr>
          <w:spacing w:val="-6"/>
        </w:rPr>
        <w:t xml:space="preserve"> </w:t>
      </w:r>
      <w:r>
        <w:t>multiple</w:t>
      </w:r>
      <w:r>
        <w:rPr>
          <w:spacing w:val="-2"/>
        </w:rPr>
        <w:t xml:space="preserve"> </w:t>
      </w:r>
      <w:r>
        <w:t>layers</w:t>
      </w:r>
      <w:r>
        <w:rPr>
          <w:spacing w:val="-3"/>
        </w:rPr>
        <w:t xml:space="preserve"> </w:t>
      </w:r>
      <w:r>
        <w:t>between the</w:t>
      </w:r>
      <w:r>
        <w:rPr>
          <w:spacing w:val="-4"/>
        </w:rPr>
        <w:t xml:space="preserve"> </w:t>
      </w:r>
      <w:r>
        <w:t>input</w:t>
      </w:r>
      <w:r>
        <w:rPr>
          <w:spacing w:val="-4"/>
        </w:rPr>
        <w:t xml:space="preserve"> </w:t>
      </w:r>
      <w:r>
        <w:t>and</w:t>
      </w:r>
      <w:r>
        <w:rPr>
          <w:spacing w:val="-8"/>
        </w:rPr>
        <w:t xml:space="preserve"> </w:t>
      </w:r>
      <w:r>
        <w:t>output</w:t>
      </w:r>
      <w:r>
        <w:rPr>
          <w:spacing w:val="-4"/>
        </w:rPr>
        <w:t xml:space="preserve"> </w:t>
      </w:r>
      <w:r>
        <w:t>layers.</w:t>
      </w:r>
      <w:r>
        <w:rPr>
          <w:spacing w:val="-6"/>
        </w:rPr>
        <w:t xml:space="preserve"> </w:t>
      </w:r>
      <w:r>
        <w:t>It</w:t>
      </w:r>
      <w:r>
        <w:rPr>
          <w:spacing w:val="-7"/>
        </w:rPr>
        <w:t xml:space="preserve"> </w:t>
      </w:r>
      <w:r>
        <w:t>is</w:t>
      </w:r>
      <w:r>
        <w:rPr>
          <w:spacing w:val="-10"/>
        </w:rPr>
        <w:t xml:space="preserve"> </w:t>
      </w:r>
      <w:r>
        <w:t>called</w:t>
      </w:r>
      <w:r>
        <w:rPr>
          <w:spacing w:val="-8"/>
        </w:rPr>
        <w:t xml:space="preserve"> </w:t>
      </w:r>
      <w:r>
        <w:t>"deep"</w:t>
      </w:r>
      <w:r>
        <w:rPr>
          <w:spacing w:val="-10"/>
        </w:rPr>
        <w:t xml:space="preserve"> </w:t>
      </w:r>
      <w:r>
        <w:t>because</w:t>
      </w:r>
      <w:r>
        <w:rPr>
          <w:spacing w:val="-4"/>
        </w:rPr>
        <w:t xml:space="preserve"> </w:t>
      </w:r>
      <w:r>
        <w:t>it</w:t>
      </w:r>
      <w:r>
        <w:rPr>
          <w:spacing w:val="-4"/>
        </w:rPr>
        <w:t xml:space="preserve"> </w:t>
      </w:r>
      <w:r>
        <w:t>has</w:t>
      </w:r>
      <w:r>
        <w:rPr>
          <w:spacing w:val="-5"/>
        </w:rPr>
        <w:t xml:space="preserve"> </w:t>
      </w:r>
      <w:r>
        <w:t>more</w:t>
      </w:r>
      <w:r>
        <w:rPr>
          <w:spacing w:val="-9"/>
        </w:rPr>
        <w:t xml:space="preserve"> </w:t>
      </w:r>
      <w:r>
        <w:t>than</w:t>
      </w:r>
      <w:r>
        <w:rPr>
          <w:spacing w:val="-13"/>
        </w:rPr>
        <w:t xml:space="preserve"> </w:t>
      </w:r>
      <w:r>
        <w:t>one</w:t>
      </w:r>
      <w:r>
        <w:rPr>
          <w:spacing w:val="-9"/>
        </w:rPr>
        <w:t xml:space="preserve"> </w:t>
      </w:r>
      <w:r>
        <w:t>hidden</w:t>
      </w:r>
      <w:r>
        <w:rPr>
          <w:spacing w:val="-8"/>
        </w:rPr>
        <w:t xml:space="preserve"> </w:t>
      </w:r>
      <w:r>
        <w:t>layer,</w:t>
      </w:r>
      <w:r>
        <w:rPr>
          <w:spacing w:val="-6"/>
        </w:rPr>
        <w:t xml:space="preserve"> </w:t>
      </w:r>
      <w:r>
        <w:t>allowing it to learn complex patterns and features from the data.</w:t>
      </w:r>
    </w:p>
    <w:p w14:paraId="7A230121">
      <w:pPr>
        <w:pStyle w:val="9"/>
        <w:spacing w:before="242" w:line="360" w:lineRule="auto"/>
        <w:ind w:left="360" w:right="1084"/>
        <w:jc w:val="both"/>
      </w:pPr>
      <w:r>
        <w:t>The Whale Optimization Algorithm (WOA) is a nature-inspired optimization algorithm that mimics</w:t>
      </w:r>
      <w:r>
        <w:rPr>
          <w:spacing w:val="-4"/>
        </w:rPr>
        <w:t xml:space="preserve"> </w:t>
      </w:r>
      <w:r>
        <w:t>the hunting behavior</w:t>
      </w:r>
      <w:r>
        <w:rPr>
          <w:spacing w:val="-1"/>
        </w:rPr>
        <w:t xml:space="preserve"> </w:t>
      </w:r>
      <w:r>
        <w:t>of</w:t>
      </w:r>
      <w:r>
        <w:rPr>
          <w:spacing w:val="-5"/>
        </w:rPr>
        <w:t xml:space="preserve"> </w:t>
      </w:r>
      <w:r>
        <w:t>humpback</w:t>
      </w:r>
      <w:r>
        <w:rPr>
          <w:spacing w:val="-2"/>
        </w:rPr>
        <w:t xml:space="preserve"> </w:t>
      </w:r>
      <w:r>
        <w:t>whales. It is</w:t>
      </w:r>
      <w:r>
        <w:rPr>
          <w:spacing w:val="-4"/>
        </w:rPr>
        <w:t xml:space="preserve"> </w:t>
      </w:r>
      <w:r>
        <w:t>used</w:t>
      </w:r>
      <w:r>
        <w:rPr>
          <w:spacing w:val="-2"/>
        </w:rPr>
        <w:t xml:space="preserve"> </w:t>
      </w:r>
      <w:r>
        <w:t>to find</w:t>
      </w:r>
      <w:r>
        <w:rPr>
          <w:spacing w:val="-2"/>
        </w:rPr>
        <w:t xml:space="preserve"> </w:t>
      </w:r>
      <w:r>
        <w:t>optimal</w:t>
      </w:r>
      <w:r>
        <w:rPr>
          <w:spacing w:val="-7"/>
        </w:rPr>
        <w:t xml:space="preserve"> </w:t>
      </w:r>
      <w:r>
        <w:t>solutions</w:t>
      </w:r>
      <w:r>
        <w:rPr>
          <w:spacing w:val="-4"/>
        </w:rPr>
        <w:t xml:space="preserve"> </w:t>
      </w:r>
      <w:r>
        <w:t>to complex problems by simulating how whales encircle and trap prey in a bubble-net formation</w:t>
      </w:r>
    </w:p>
    <w:p w14:paraId="4068D8E2">
      <w:pPr>
        <w:pStyle w:val="9"/>
        <w:spacing w:after="0" w:line="360" w:lineRule="auto"/>
        <w:jc w:val="both"/>
        <w:sectPr>
          <w:pgSz w:w="12240" w:h="15840"/>
          <w:pgMar w:top="1520" w:right="360" w:bottom="1360" w:left="1080" w:header="0" w:footer="1166" w:gutter="0"/>
          <w:cols w:space="720" w:num="1"/>
        </w:sectPr>
      </w:pPr>
    </w:p>
    <w:p w14:paraId="191194C9">
      <w:pPr>
        <w:pStyle w:val="4"/>
        <w:spacing w:before="223"/>
      </w:pPr>
      <w:r>
        <w:t>What</w:t>
      </w:r>
      <w:r>
        <w:rPr>
          <w:spacing w:val="-8"/>
        </w:rPr>
        <w:t xml:space="preserve"> </w:t>
      </w:r>
      <w:r>
        <w:t>is</w:t>
      </w:r>
      <w:r>
        <w:rPr>
          <w:spacing w:val="-7"/>
        </w:rPr>
        <w:t xml:space="preserve"> </w:t>
      </w:r>
      <w:r>
        <w:t>Online</w:t>
      </w:r>
      <w:r>
        <w:rPr>
          <w:spacing w:val="-6"/>
        </w:rPr>
        <w:t xml:space="preserve"> </w:t>
      </w:r>
      <w:r>
        <w:t>Payment</w:t>
      </w:r>
      <w:r>
        <w:rPr>
          <w:spacing w:val="-8"/>
        </w:rPr>
        <w:t xml:space="preserve"> </w:t>
      </w:r>
      <w:r>
        <w:rPr>
          <w:spacing w:val="-2"/>
        </w:rPr>
        <w:t>Fraud?</w:t>
      </w:r>
    </w:p>
    <w:p w14:paraId="08624977">
      <w:pPr>
        <w:pStyle w:val="9"/>
        <w:spacing w:before="75"/>
        <w:rPr>
          <w:b/>
          <w:sz w:val="28"/>
        </w:rPr>
      </w:pPr>
    </w:p>
    <w:p w14:paraId="1D8E3449">
      <w:pPr>
        <w:pStyle w:val="11"/>
        <w:numPr>
          <w:ilvl w:val="0"/>
          <w:numId w:val="26"/>
        </w:numPr>
        <w:tabs>
          <w:tab w:val="left" w:pos="1080"/>
        </w:tabs>
        <w:spacing w:before="0" w:after="0" w:line="240" w:lineRule="auto"/>
        <w:ind w:left="1080" w:right="0" w:hanging="360"/>
        <w:jc w:val="left"/>
        <w:rPr>
          <w:sz w:val="24"/>
        </w:rPr>
      </w:pPr>
      <w:r>
        <w:rPr>
          <w:sz w:val="24"/>
        </w:rPr>
        <w:t>Essentially,it</w:t>
      </w:r>
      <w:r>
        <w:rPr>
          <w:spacing w:val="3"/>
          <w:sz w:val="24"/>
        </w:rPr>
        <w:t xml:space="preserve"> </w:t>
      </w:r>
      <w:r>
        <w:rPr>
          <w:sz w:val="24"/>
        </w:rPr>
        <w:t>involves</w:t>
      </w:r>
      <w:r>
        <w:rPr>
          <w:spacing w:val="-6"/>
          <w:sz w:val="24"/>
        </w:rPr>
        <w:t xml:space="preserve"> </w:t>
      </w:r>
      <w:r>
        <w:rPr>
          <w:sz w:val="24"/>
        </w:rPr>
        <w:t>unauthorized</w:t>
      </w:r>
      <w:r>
        <w:rPr>
          <w:spacing w:val="-3"/>
          <w:sz w:val="24"/>
        </w:rPr>
        <w:t xml:space="preserve"> </w:t>
      </w:r>
      <w:r>
        <w:rPr>
          <w:sz w:val="24"/>
        </w:rPr>
        <w:t>or</w:t>
      </w:r>
      <w:r>
        <w:rPr>
          <w:spacing w:val="-3"/>
          <w:sz w:val="24"/>
        </w:rPr>
        <w:t xml:space="preserve"> </w:t>
      </w:r>
      <w:r>
        <w:rPr>
          <w:sz w:val="24"/>
        </w:rPr>
        <w:t>deceptive</w:t>
      </w:r>
      <w:r>
        <w:rPr>
          <w:spacing w:val="-4"/>
          <w:sz w:val="24"/>
        </w:rPr>
        <w:t xml:space="preserve"> </w:t>
      </w:r>
      <w:r>
        <w:rPr>
          <w:sz w:val="24"/>
        </w:rPr>
        <w:t>transactions</w:t>
      </w:r>
      <w:r>
        <w:rPr>
          <w:spacing w:val="-6"/>
          <w:sz w:val="24"/>
        </w:rPr>
        <w:t xml:space="preserve"> </w:t>
      </w:r>
      <w:r>
        <w:rPr>
          <w:sz w:val="24"/>
        </w:rPr>
        <w:t>conducted</w:t>
      </w:r>
      <w:r>
        <w:rPr>
          <w:spacing w:val="-4"/>
          <w:sz w:val="24"/>
        </w:rPr>
        <w:t xml:space="preserve"> </w:t>
      </w:r>
      <w:r>
        <w:rPr>
          <w:sz w:val="24"/>
        </w:rPr>
        <w:t>over</w:t>
      </w:r>
      <w:r>
        <w:rPr>
          <w:spacing w:val="-6"/>
          <w:sz w:val="24"/>
        </w:rPr>
        <w:t xml:space="preserve"> </w:t>
      </w:r>
      <w:r>
        <w:rPr>
          <w:sz w:val="24"/>
        </w:rPr>
        <w:t>the</w:t>
      </w:r>
      <w:r>
        <w:rPr>
          <w:spacing w:val="-4"/>
          <w:sz w:val="24"/>
        </w:rPr>
        <w:t xml:space="preserve"> </w:t>
      </w:r>
      <w:r>
        <w:rPr>
          <w:spacing w:val="-2"/>
          <w:sz w:val="24"/>
        </w:rPr>
        <w:t>internet.</w:t>
      </w:r>
    </w:p>
    <w:p w14:paraId="456EA91F">
      <w:pPr>
        <w:pStyle w:val="11"/>
        <w:numPr>
          <w:ilvl w:val="0"/>
          <w:numId w:val="26"/>
        </w:numPr>
        <w:tabs>
          <w:tab w:val="left" w:pos="1080"/>
        </w:tabs>
        <w:spacing w:before="142" w:after="0" w:line="240" w:lineRule="auto"/>
        <w:ind w:left="1080" w:right="0" w:hanging="360"/>
        <w:jc w:val="left"/>
        <w:rPr>
          <w:sz w:val="24"/>
        </w:rPr>
      </w:pPr>
      <w:r>
        <w:rPr>
          <w:sz w:val="24"/>
        </w:rPr>
        <w:t>This</w:t>
      </w:r>
      <w:r>
        <w:rPr>
          <w:spacing w:val="-9"/>
          <w:sz w:val="24"/>
        </w:rPr>
        <w:t xml:space="preserve"> </w:t>
      </w:r>
      <w:r>
        <w:rPr>
          <w:sz w:val="24"/>
        </w:rPr>
        <w:t>can</w:t>
      </w:r>
      <w:r>
        <w:rPr>
          <w:spacing w:val="-4"/>
          <w:sz w:val="24"/>
        </w:rPr>
        <w:t xml:space="preserve"> </w:t>
      </w:r>
      <w:r>
        <w:rPr>
          <w:sz w:val="24"/>
        </w:rPr>
        <w:t>lead</w:t>
      </w:r>
      <w:r>
        <w:rPr>
          <w:spacing w:val="-4"/>
          <w:sz w:val="24"/>
        </w:rPr>
        <w:t xml:space="preserve"> </w:t>
      </w:r>
      <w:r>
        <w:rPr>
          <w:sz w:val="24"/>
        </w:rPr>
        <w:t>to</w:t>
      </w:r>
      <w:r>
        <w:rPr>
          <w:spacing w:val="-4"/>
          <w:sz w:val="24"/>
        </w:rPr>
        <w:t xml:space="preserve"> </w:t>
      </w:r>
      <w:r>
        <w:rPr>
          <w:sz w:val="24"/>
        </w:rPr>
        <w:t>financial</w:t>
      </w:r>
      <w:r>
        <w:rPr>
          <w:spacing w:val="-5"/>
          <w:sz w:val="24"/>
        </w:rPr>
        <w:t xml:space="preserve"> </w:t>
      </w:r>
      <w:r>
        <w:rPr>
          <w:sz w:val="24"/>
        </w:rPr>
        <w:t>losses</w:t>
      </w:r>
      <w:r>
        <w:rPr>
          <w:spacing w:val="-2"/>
          <w:sz w:val="24"/>
        </w:rPr>
        <w:t xml:space="preserve"> </w:t>
      </w:r>
      <w:r>
        <w:rPr>
          <w:sz w:val="24"/>
        </w:rPr>
        <w:t>for</w:t>
      </w:r>
      <w:r>
        <w:rPr>
          <w:spacing w:val="-4"/>
          <w:sz w:val="24"/>
        </w:rPr>
        <w:t xml:space="preserve"> </w:t>
      </w:r>
      <w:r>
        <w:rPr>
          <w:sz w:val="24"/>
        </w:rPr>
        <w:t>individuals,</w:t>
      </w:r>
      <w:r>
        <w:rPr>
          <w:spacing w:val="2"/>
          <w:sz w:val="24"/>
        </w:rPr>
        <w:t xml:space="preserve"> </w:t>
      </w:r>
      <w:r>
        <w:rPr>
          <w:sz w:val="24"/>
        </w:rPr>
        <w:t>businesses,</w:t>
      </w:r>
      <w:r>
        <w:rPr>
          <w:spacing w:val="-2"/>
          <w:sz w:val="24"/>
        </w:rPr>
        <w:t xml:space="preserve"> </w:t>
      </w:r>
      <w:r>
        <w:rPr>
          <w:sz w:val="24"/>
        </w:rPr>
        <w:t>and</w:t>
      </w:r>
      <w:r>
        <w:rPr>
          <w:spacing w:val="-1"/>
          <w:sz w:val="24"/>
        </w:rPr>
        <w:t xml:space="preserve"> </w:t>
      </w:r>
      <w:r>
        <w:rPr>
          <w:sz w:val="24"/>
        </w:rPr>
        <w:t>financial</w:t>
      </w:r>
      <w:r>
        <w:rPr>
          <w:spacing w:val="-8"/>
          <w:sz w:val="24"/>
        </w:rPr>
        <w:t xml:space="preserve"> </w:t>
      </w:r>
      <w:r>
        <w:rPr>
          <w:spacing w:val="-2"/>
          <w:sz w:val="24"/>
        </w:rPr>
        <w:t>institutions.</w:t>
      </w:r>
    </w:p>
    <w:p w14:paraId="570630E6">
      <w:pPr>
        <w:pStyle w:val="11"/>
        <w:numPr>
          <w:ilvl w:val="0"/>
          <w:numId w:val="26"/>
        </w:numPr>
        <w:tabs>
          <w:tab w:val="left" w:pos="1080"/>
        </w:tabs>
        <w:spacing w:before="137" w:after="0" w:line="240" w:lineRule="auto"/>
        <w:ind w:left="1080" w:right="0" w:hanging="360"/>
        <w:jc w:val="left"/>
        <w:rPr>
          <w:sz w:val="24"/>
        </w:rPr>
      </w:pPr>
      <w:r>
        <w:rPr>
          <w:sz w:val="24"/>
        </w:rPr>
        <w:t>It</w:t>
      </w:r>
      <w:r>
        <w:rPr>
          <w:spacing w:val="-5"/>
          <w:sz w:val="24"/>
        </w:rPr>
        <w:t xml:space="preserve"> </w:t>
      </w:r>
      <w:r>
        <w:rPr>
          <w:sz w:val="24"/>
        </w:rPr>
        <w:t>encompasses</w:t>
      </w:r>
      <w:r>
        <w:rPr>
          <w:spacing w:val="-3"/>
          <w:sz w:val="24"/>
        </w:rPr>
        <w:t xml:space="preserve"> </w:t>
      </w:r>
      <w:r>
        <w:rPr>
          <w:sz w:val="24"/>
        </w:rPr>
        <w:t>various</w:t>
      </w:r>
      <w:r>
        <w:rPr>
          <w:spacing w:val="-3"/>
          <w:sz w:val="24"/>
        </w:rPr>
        <w:t xml:space="preserve"> </w:t>
      </w:r>
      <w:r>
        <w:rPr>
          <w:sz w:val="24"/>
        </w:rPr>
        <w:t>forms,</w:t>
      </w:r>
      <w:r>
        <w:rPr>
          <w:spacing w:val="2"/>
          <w:sz w:val="24"/>
        </w:rPr>
        <w:t xml:space="preserve"> </w:t>
      </w:r>
      <w:r>
        <w:rPr>
          <w:spacing w:val="-2"/>
          <w:sz w:val="24"/>
        </w:rPr>
        <w:t>including:</w:t>
      </w:r>
    </w:p>
    <w:p w14:paraId="1E11E5A2">
      <w:pPr>
        <w:pStyle w:val="11"/>
        <w:numPr>
          <w:ilvl w:val="1"/>
          <w:numId w:val="26"/>
        </w:numPr>
        <w:tabs>
          <w:tab w:val="left" w:pos="1800"/>
        </w:tabs>
        <w:spacing w:before="137" w:after="0" w:line="240" w:lineRule="auto"/>
        <w:ind w:left="1800" w:right="0" w:hanging="359"/>
        <w:jc w:val="left"/>
        <w:rPr>
          <w:sz w:val="24"/>
        </w:rPr>
      </w:pPr>
      <w:r>
        <w:rPr>
          <w:sz w:val="24"/>
        </w:rPr>
        <w:t>UPI</w:t>
      </w:r>
      <w:r>
        <w:rPr>
          <w:spacing w:val="1"/>
          <w:sz w:val="24"/>
        </w:rPr>
        <w:t xml:space="preserve"> </w:t>
      </w:r>
      <w:r>
        <w:rPr>
          <w:sz w:val="24"/>
        </w:rPr>
        <w:t>fraud:</w:t>
      </w:r>
      <w:r>
        <w:rPr>
          <w:spacing w:val="-1"/>
          <w:sz w:val="24"/>
        </w:rPr>
        <w:t xml:space="preserve"> </w:t>
      </w:r>
      <w:r>
        <w:rPr>
          <w:sz w:val="24"/>
        </w:rPr>
        <w:t>Unauthorized</w:t>
      </w:r>
      <w:r>
        <w:rPr>
          <w:spacing w:val="-1"/>
          <w:sz w:val="24"/>
        </w:rPr>
        <w:t xml:space="preserve"> </w:t>
      </w:r>
      <w:r>
        <w:rPr>
          <w:sz w:val="24"/>
        </w:rPr>
        <w:t>use</w:t>
      </w:r>
      <w:r>
        <w:rPr>
          <w:spacing w:val="-1"/>
          <w:sz w:val="24"/>
        </w:rPr>
        <w:t xml:space="preserve"> </w:t>
      </w:r>
      <w:r>
        <w:rPr>
          <w:sz w:val="24"/>
        </w:rPr>
        <w:t>of</w:t>
      </w:r>
      <w:r>
        <w:rPr>
          <w:spacing w:val="56"/>
          <w:sz w:val="24"/>
        </w:rPr>
        <w:t xml:space="preserve"> </w:t>
      </w:r>
      <w:r>
        <w:rPr>
          <w:spacing w:val="-2"/>
          <w:sz w:val="24"/>
        </w:rPr>
        <w:t>information.</w:t>
      </w:r>
    </w:p>
    <w:p w14:paraId="7B5C1054">
      <w:pPr>
        <w:pStyle w:val="11"/>
        <w:numPr>
          <w:ilvl w:val="1"/>
          <w:numId w:val="26"/>
        </w:numPr>
        <w:tabs>
          <w:tab w:val="left" w:pos="1800"/>
        </w:tabs>
        <w:spacing w:before="137" w:after="0" w:line="240" w:lineRule="auto"/>
        <w:ind w:left="1800" w:right="0" w:hanging="359"/>
        <w:jc w:val="left"/>
        <w:rPr>
          <w:sz w:val="24"/>
        </w:rPr>
      </w:pPr>
      <w:r>
        <w:rPr>
          <w:sz w:val="24"/>
        </w:rPr>
        <w:t>Identity</w:t>
      </w:r>
      <w:r>
        <w:rPr>
          <w:spacing w:val="-14"/>
          <w:sz w:val="24"/>
        </w:rPr>
        <w:t xml:space="preserve"> </w:t>
      </w:r>
      <w:r>
        <w:rPr>
          <w:sz w:val="24"/>
        </w:rPr>
        <w:t>theft:</w:t>
      </w:r>
      <w:r>
        <w:rPr>
          <w:spacing w:val="-1"/>
          <w:sz w:val="24"/>
        </w:rPr>
        <w:t xml:space="preserve"> </w:t>
      </w:r>
      <w:r>
        <w:rPr>
          <w:sz w:val="24"/>
        </w:rPr>
        <w:t>Stealing</w:t>
      </w:r>
      <w:r>
        <w:rPr>
          <w:spacing w:val="-2"/>
          <w:sz w:val="24"/>
        </w:rPr>
        <w:t xml:space="preserve"> </w:t>
      </w:r>
      <w:r>
        <w:rPr>
          <w:sz w:val="24"/>
        </w:rPr>
        <w:t>personal</w:t>
      </w:r>
      <w:r>
        <w:rPr>
          <w:spacing w:val="-7"/>
          <w:sz w:val="24"/>
        </w:rPr>
        <w:t xml:space="preserve"> </w:t>
      </w:r>
      <w:r>
        <w:rPr>
          <w:sz w:val="24"/>
        </w:rPr>
        <w:t>information</w:t>
      </w:r>
      <w:r>
        <w:rPr>
          <w:spacing w:val="-6"/>
          <w:sz w:val="24"/>
        </w:rPr>
        <w:t xml:space="preserve"> </w:t>
      </w:r>
      <w:r>
        <w:rPr>
          <w:sz w:val="24"/>
        </w:rPr>
        <w:t>to</w:t>
      </w:r>
      <w:r>
        <w:rPr>
          <w:spacing w:val="-2"/>
          <w:sz w:val="24"/>
        </w:rPr>
        <w:t xml:space="preserve"> </w:t>
      </w:r>
      <w:r>
        <w:rPr>
          <w:sz w:val="24"/>
        </w:rPr>
        <w:t>make</w:t>
      </w:r>
      <w:r>
        <w:rPr>
          <w:spacing w:val="-2"/>
          <w:sz w:val="24"/>
        </w:rPr>
        <w:t xml:space="preserve"> </w:t>
      </w:r>
      <w:r>
        <w:rPr>
          <w:sz w:val="24"/>
        </w:rPr>
        <w:t>fraudulent</w:t>
      </w:r>
      <w:r>
        <w:rPr>
          <w:spacing w:val="3"/>
          <w:sz w:val="24"/>
        </w:rPr>
        <w:t xml:space="preserve"> </w:t>
      </w:r>
      <w:r>
        <w:rPr>
          <w:spacing w:val="-2"/>
          <w:sz w:val="24"/>
        </w:rPr>
        <w:t>transactions.</w:t>
      </w:r>
    </w:p>
    <w:p w14:paraId="2530819A">
      <w:pPr>
        <w:pStyle w:val="11"/>
        <w:numPr>
          <w:ilvl w:val="1"/>
          <w:numId w:val="26"/>
        </w:numPr>
        <w:tabs>
          <w:tab w:val="left" w:pos="1800"/>
        </w:tabs>
        <w:spacing w:before="137" w:after="0" w:line="240" w:lineRule="auto"/>
        <w:ind w:left="1800" w:right="0" w:hanging="359"/>
        <w:jc w:val="left"/>
        <w:rPr>
          <w:sz w:val="24"/>
        </w:rPr>
      </w:pPr>
      <w:r>
        <w:rPr>
          <w:sz w:val="24"/>
        </w:rPr>
        <w:t>Phishing:</w:t>
      </w:r>
      <w:r>
        <w:rPr>
          <w:spacing w:val="-7"/>
          <w:sz w:val="24"/>
        </w:rPr>
        <w:t xml:space="preserve"> </w:t>
      </w:r>
      <w:r>
        <w:rPr>
          <w:sz w:val="24"/>
        </w:rPr>
        <w:t>Tricking</w:t>
      </w:r>
      <w:r>
        <w:rPr>
          <w:spacing w:val="-4"/>
          <w:sz w:val="24"/>
        </w:rPr>
        <w:t xml:space="preserve"> </w:t>
      </w:r>
      <w:r>
        <w:rPr>
          <w:sz w:val="24"/>
        </w:rPr>
        <w:t>users</w:t>
      </w:r>
      <w:r>
        <w:rPr>
          <w:spacing w:val="-2"/>
          <w:sz w:val="24"/>
        </w:rPr>
        <w:t xml:space="preserve"> </w:t>
      </w:r>
      <w:r>
        <w:rPr>
          <w:sz w:val="24"/>
        </w:rPr>
        <w:t>into</w:t>
      </w:r>
      <w:r>
        <w:rPr>
          <w:spacing w:val="-4"/>
          <w:sz w:val="24"/>
        </w:rPr>
        <w:t xml:space="preserve"> </w:t>
      </w:r>
      <w:r>
        <w:rPr>
          <w:sz w:val="24"/>
        </w:rPr>
        <w:t>revealing</w:t>
      </w:r>
      <w:r>
        <w:rPr>
          <w:spacing w:val="-4"/>
          <w:sz w:val="24"/>
        </w:rPr>
        <w:t xml:space="preserve"> </w:t>
      </w:r>
      <w:r>
        <w:rPr>
          <w:sz w:val="24"/>
        </w:rPr>
        <w:t xml:space="preserve">sensitive </w:t>
      </w:r>
      <w:r>
        <w:rPr>
          <w:spacing w:val="-2"/>
          <w:sz w:val="24"/>
        </w:rPr>
        <w:t>information.</w:t>
      </w:r>
    </w:p>
    <w:p w14:paraId="55625F7D">
      <w:pPr>
        <w:pStyle w:val="11"/>
        <w:numPr>
          <w:ilvl w:val="1"/>
          <w:numId w:val="26"/>
        </w:numPr>
        <w:tabs>
          <w:tab w:val="left" w:pos="1800"/>
        </w:tabs>
        <w:spacing w:before="141" w:after="0" w:line="240" w:lineRule="auto"/>
        <w:ind w:left="1800" w:right="0" w:hanging="359"/>
        <w:jc w:val="left"/>
        <w:rPr>
          <w:sz w:val="24"/>
        </w:rPr>
      </w:pPr>
      <w:r>
        <w:rPr>
          <w:sz w:val="24"/>
        </w:rPr>
        <w:t>Chargeback</w:t>
      </w:r>
      <w:r>
        <w:rPr>
          <w:spacing w:val="-2"/>
          <w:sz w:val="24"/>
        </w:rPr>
        <w:t xml:space="preserve"> </w:t>
      </w:r>
      <w:r>
        <w:rPr>
          <w:sz w:val="24"/>
        </w:rPr>
        <w:t>fraud:</w:t>
      </w:r>
      <w:r>
        <w:rPr>
          <w:spacing w:val="-3"/>
          <w:sz w:val="24"/>
        </w:rPr>
        <w:t xml:space="preserve"> </w:t>
      </w:r>
      <w:r>
        <w:rPr>
          <w:sz w:val="24"/>
        </w:rPr>
        <w:t>Dishonestly</w:t>
      </w:r>
      <w:r>
        <w:rPr>
          <w:spacing w:val="-13"/>
          <w:sz w:val="24"/>
        </w:rPr>
        <w:t xml:space="preserve"> </w:t>
      </w:r>
      <w:r>
        <w:rPr>
          <w:sz w:val="24"/>
        </w:rPr>
        <w:t>disputing</w:t>
      </w:r>
      <w:r>
        <w:rPr>
          <w:spacing w:val="1"/>
          <w:sz w:val="24"/>
        </w:rPr>
        <w:t xml:space="preserve"> </w:t>
      </w:r>
      <w:r>
        <w:rPr>
          <w:sz w:val="24"/>
        </w:rPr>
        <w:t>legitimate</w:t>
      </w:r>
      <w:r>
        <w:rPr>
          <w:spacing w:val="-4"/>
          <w:sz w:val="24"/>
        </w:rPr>
        <w:t xml:space="preserve"> </w:t>
      </w:r>
      <w:r>
        <w:rPr>
          <w:spacing w:val="-2"/>
          <w:sz w:val="24"/>
        </w:rPr>
        <w:t>transactions.</w:t>
      </w:r>
    </w:p>
    <w:p w14:paraId="6255A02E">
      <w:pPr>
        <w:pStyle w:val="9"/>
        <w:spacing w:before="107"/>
      </w:pPr>
    </w:p>
    <w:p w14:paraId="7D338C69">
      <w:pPr>
        <w:pStyle w:val="4"/>
        <w:spacing w:before="1"/>
      </w:pPr>
      <w:r>
        <w:t>Why</w:t>
      </w:r>
      <w:r>
        <w:rPr>
          <w:spacing w:val="-5"/>
        </w:rPr>
        <w:t xml:space="preserve"> </w:t>
      </w:r>
      <w:r>
        <w:t>is</w:t>
      </w:r>
      <w:r>
        <w:rPr>
          <w:spacing w:val="-4"/>
        </w:rPr>
        <w:t xml:space="preserve"> </w:t>
      </w:r>
      <w:r>
        <w:t>it</w:t>
      </w:r>
      <w:r>
        <w:rPr>
          <w:spacing w:val="-6"/>
        </w:rPr>
        <w:t xml:space="preserve"> </w:t>
      </w:r>
      <w:r>
        <w:t>a</w:t>
      </w:r>
      <w:r>
        <w:rPr>
          <w:spacing w:val="-5"/>
        </w:rPr>
        <w:t xml:space="preserve"> </w:t>
      </w:r>
      <w:r>
        <w:t>Growing</w:t>
      </w:r>
      <w:r>
        <w:rPr>
          <w:spacing w:val="-5"/>
        </w:rPr>
        <w:t xml:space="preserve"> </w:t>
      </w:r>
      <w:r>
        <w:rPr>
          <w:spacing w:val="-2"/>
        </w:rPr>
        <w:t>Problem?</w:t>
      </w:r>
    </w:p>
    <w:p w14:paraId="2FE76587">
      <w:pPr>
        <w:pStyle w:val="9"/>
        <w:spacing w:before="74"/>
        <w:rPr>
          <w:b/>
          <w:sz w:val="28"/>
        </w:rPr>
      </w:pPr>
    </w:p>
    <w:p w14:paraId="6052C8CE">
      <w:pPr>
        <w:pStyle w:val="11"/>
        <w:numPr>
          <w:ilvl w:val="0"/>
          <w:numId w:val="26"/>
        </w:numPr>
        <w:tabs>
          <w:tab w:val="left" w:pos="1080"/>
        </w:tabs>
        <w:spacing w:before="1" w:after="0" w:line="240" w:lineRule="auto"/>
        <w:ind w:left="1080" w:right="0" w:hanging="360"/>
        <w:jc w:val="left"/>
        <w:rPr>
          <w:sz w:val="24"/>
        </w:rPr>
      </w:pPr>
      <w:r>
        <w:rPr>
          <w:sz w:val="24"/>
        </w:rPr>
        <w:t>The</w:t>
      </w:r>
      <w:r>
        <w:rPr>
          <w:spacing w:val="-1"/>
          <w:sz w:val="24"/>
        </w:rPr>
        <w:t xml:space="preserve"> </w:t>
      </w:r>
      <w:r>
        <w:rPr>
          <w:sz w:val="24"/>
        </w:rPr>
        <w:t>increasing</w:t>
      </w:r>
      <w:r>
        <w:rPr>
          <w:spacing w:val="-2"/>
          <w:sz w:val="24"/>
        </w:rPr>
        <w:t xml:space="preserve"> </w:t>
      </w:r>
      <w:r>
        <w:rPr>
          <w:sz w:val="24"/>
        </w:rPr>
        <w:t>prevalence</w:t>
      </w:r>
      <w:r>
        <w:rPr>
          <w:spacing w:val="-4"/>
          <w:sz w:val="24"/>
        </w:rPr>
        <w:t xml:space="preserve"> </w:t>
      </w:r>
      <w:r>
        <w:rPr>
          <w:sz w:val="24"/>
        </w:rPr>
        <w:t>of</w:t>
      </w:r>
      <w:r>
        <w:rPr>
          <w:spacing w:val="-9"/>
          <w:sz w:val="24"/>
        </w:rPr>
        <w:t xml:space="preserve"> </w:t>
      </w:r>
      <w:r>
        <w:rPr>
          <w:sz w:val="24"/>
        </w:rPr>
        <w:t>e-commerce</w:t>
      </w:r>
      <w:r>
        <w:rPr>
          <w:spacing w:val="-4"/>
          <w:sz w:val="24"/>
        </w:rPr>
        <w:t xml:space="preserve"> </w:t>
      </w:r>
      <w:r>
        <w:rPr>
          <w:sz w:val="24"/>
        </w:rPr>
        <w:t>and</w:t>
      </w:r>
      <w:r>
        <w:rPr>
          <w:spacing w:val="-2"/>
          <w:sz w:val="24"/>
        </w:rPr>
        <w:t xml:space="preserve"> </w:t>
      </w:r>
      <w:r>
        <w:rPr>
          <w:sz w:val="24"/>
        </w:rPr>
        <w:t>online</w:t>
      </w:r>
      <w:r>
        <w:rPr>
          <w:spacing w:val="1"/>
          <w:sz w:val="24"/>
        </w:rPr>
        <w:t xml:space="preserve"> </w:t>
      </w:r>
      <w:r>
        <w:rPr>
          <w:sz w:val="24"/>
        </w:rPr>
        <w:t>financial</w:t>
      </w:r>
      <w:r>
        <w:rPr>
          <w:spacing w:val="-6"/>
          <w:sz w:val="24"/>
        </w:rPr>
        <w:t xml:space="preserve"> </w:t>
      </w:r>
      <w:r>
        <w:rPr>
          <w:spacing w:val="-2"/>
          <w:sz w:val="24"/>
        </w:rPr>
        <w:t>services.</w:t>
      </w:r>
    </w:p>
    <w:p w14:paraId="321A1A15">
      <w:pPr>
        <w:pStyle w:val="11"/>
        <w:numPr>
          <w:ilvl w:val="0"/>
          <w:numId w:val="26"/>
        </w:numPr>
        <w:tabs>
          <w:tab w:val="left" w:pos="1080"/>
        </w:tabs>
        <w:spacing w:before="136" w:after="0" w:line="240" w:lineRule="auto"/>
        <w:ind w:left="1080" w:right="0" w:hanging="360"/>
        <w:jc w:val="left"/>
        <w:rPr>
          <w:sz w:val="24"/>
        </w:rPr>
      </w:pPr>
      <w:r>
        <w:rPr>
          <w:sz w:val="24"/>
        </w:rPr>
        <w:t>The anonymity</w:t>
      </w:r>
      <w:r>
        <w:rPr>
          <w:spacing w:val="-4"/>
          <w:sz w:val="24"/>
        </w:rPr>
        <w:t xml:space="preserve"> </w:t>
      </w:r>
      <w:r>
        <w:rPr>
          <w:sz w:val="24"/>
        </w:rPr>
        <w:t>and</w:t>
      </w:r>
      <w:r>
        <w:rPr>
          <w:spacing w:val="1"/>
          <w:sz w:val="24"/>
        </w:rPr>
        <w:t xml:space="preserve"> </w:t>
      </w:r>
      <w:r>
        <w:rPr>
          <w:sz w:val="24"/>
        </w:rPr>
        <w:t>global</w:t>
      </w:r>
      <w:r>
        <w:rPr>
          <w:spacing w:val="-4"/>
          <w:sz w:val="24"/>
        </w:rPr>
        <w:t xml:space="preserve"> </w:t>
      </w:r>
      <w:r>
        <w:rPr>
          <w:sz w:val="24"/>
        </w:rPr>
        <w:t>reach</w:t>
      </w:r>
      <w:r>
        <w:rPr>
          <w:spacing w:val="-4"/>
          <w:sz w:val="24"/>
        </w:rPr>
        <w:t xml:space="preserve"> </w:t>
      </w:r>
      <w:r>
        <w:rPr>
          <w:sz w:val="24"/>
        </w:rPr>
        <w:t>of</w:t>
      </w:r>
      <w:r>
        <w:rPr>
          <w:spacing w:val="-7"/>
          <w:sz w:val="24"/>
        </w:rPr>
        <w:t xml:space="preserve"> </w:t>
      </w:r>
      <w:r>
        <w:rPr>
          <w:sz w:val="24"/>
        </w:rPr>
        <w:t>the</w:t>
      </w:r>
      <w:r>
        <w:rPr>
          <w:spacing w:val="6"/>
          <w:sz w:val="24"/>
        </w:rPr>
        <w:t xml:space="preserve"> </w:t>
      </w:r>
      <w:r>
        <w:rPr>
          <w:spacing w:val="-2"/>
          <w:sz w:val="24"/>
        </w:rPr>
        <w:t>internet.</w:t>
      </w:r>
    </w:p>
    <w:p w14:paraId="2C479FB4">
      <w:pPr>
        <w:pStyle w:val="11"/>
        <w:numPr>
          <w:ilvl w:val="0"/>
          <w:numId w:val="26"/>
        </w:numPr>
        <w:tabs>
          <w:tab w:val="left" w:pos="1080"/>
        </w:tabs>
        <w:spacing w:before="138" w:after="0" w:line="240" w:lineRule="auto"/>
        <w:ind w:left="1080" w:right="0" w:hanging="360"/>
        <w:jc w:val="left"/>
        <w:rPr>
          <w:sz w:val="24"/>
        </w:rPr>
      </w:pPr>
      <w:r>
        <w:rPr>
          <w:sz w:val="24"/>
        </w:rPr>
        <w:t>The</w:t>
      </w:r>
      <w:r>
        <w:rPr>
          <w:spacing w:val="-4"/>
          <w:sz w:val="24"/>
        </w:rPr>
        <w:t xml:space="preserve"> </w:t>
      </w:r>
      <w:r>
        <w:rPr>
          <w:sz w:val="24"/>
        </w:rPr>
        <w:t>sophistication</w:t>
      </w:r>
      <w:r>
        <w:rPr>
          <w:spacing w:val="-7"/>
          <w:sz w:val="24"/>
        </w:rPr>
        <w:t xml:space="preserve"> </w:t>
      </w:r>
      <w:r>
        <w:rPr>
          <w:sz w:val="24"/>
        </w:rPr>
        <w:t>of</w:t>
      </w:r>
      <w:r>
        <w:rPr>
          <w:spacing w:val="-5"/>
          <w:sz w:val="24"/>
        </w:rPr>
        <w:t xml:space="preserve"> </w:t>
      </w:r>
      <w:r>
        <w:rPr>
          <w:sz w:val="24"/>
        </w:rPr>
        <w:t>modern</w:t>
      </w:r>
      <w:r>
        <w:rPr>
          <w:spacing w:val="-2"/>
          <w:sz w:val="24"/>
        </w:rPr>
        <w:t xml:space="preserve"> </w:t>
      </w:r>
      <w:r>
        <w:rPr>
          <w:sz w:val="24"/>
        </w:rPr>
        <w:t>fraud</w:t>
      </w:r>
      <w:r>
        <w:rPr>
          <w:spacing w:val="-2"/>
          <w:sz w:val="24"/>
        </w:rPr>
        <w:t xml:space="preserve"> techniques.</w:t>
      </w:r>
    </w:p>
    <w:p w14:paraId="101D2820">
      <w:pPr>
        <w:pStyle w:val="9"/>
        <w:spacing w:before="106"/>
      </w:pPr>
    </w:p>
    <w:p w14:paraId="7A6F42DB">
      <w:pPr>
        <w:pStyle w:val="4"/>
      </w:pPr>
      <w:r>
        <w:t>The</w:t>
      </w:r>
      <w:r>
        <w:rPr>
          <w:spacing w:val="-6"/>
        </w:rPr>
        <w:t xml:space="preserve"> </w:t>
      </w:r>
      <w:r>
        <w:t>Need</w:t>
      </w:r>
      <w:r>
        <w:rPr>
          <w:spacing w:val="-7"/>
        </w:rPr>
        <w:t xml:space="preserve"> </w:t>
      </w:r>
      <w:r>
        <w:t>for</w:t>
      </w:r>
      <w:r>
        <w:rPr>
          <w:spacing w:val="-6"/>
        </w:rPr>
        <w:t xml:space="preserve"> </w:t>
      </w:r>
      <w:r>
        <w:t>Fraud</w:t>
      </w:r>
      <w:r>
        <w:rPr>
          <w:spacing w:val="-7"/>
        </w:rPr>
        <w:t xml:space="preserve"> </w:t>
      </w:r>
      <w:r>
        <w:rPr>
          <w:spacing w:val="-2"/>
        </w:rPr>
        <w:t>Detection:</w:t>
      </w:r>
    </w:p>
    <w:p w14:paraId="3A1C3E43">
      <w:pPr>
        <w:pStyle w:val="9"/>
        <w:spacing w:before="75"/>
        <w:rPr>
          <w:b/>
          <w:sz w:val="28"/>
        </w:rPr>
      </w:pPr>
    </w:p>
    <w:p w14:paraId="30301782">
      <w:pPr>
        <w:pStyle w:val="11"/>
        <w:numPr>
          <w:ilvl w:val="0"/>
          <w:numId w:val="26"/>
        </w:numPr>
        <w:tabs>
          <w:tab w:val="left" w:pos="1080"/>
        </w:tabs>
        <w:spacing w:before="0" w:after="0" w:line="240" w:lineRule="auto"/>
        <w:ind w:left="1080" w:right="0" w:hanging="360"/>
        <w:jc w:val="left"/>
        <w:rPr>
          <w:sz w:val="24"/>
        </w:rPr>
      </w:pPr>
      <w:r>
        <w:rPr>
          <w:sz w:val="24"/>
        </w:rPr>
        <w:t>To</w:t>
      </w:r>
      <w:r>
        <w:rPr>
          <w:spacing w:val="-4"/>
          <w:sz w:val="24"/>
        </w:rPr>
        <w:t xml:space="preserve"> </w:t>
      </w:r>
      <w:r>
        <w:rPr>
          <w:sz w:val="24"/>
        </w:rPr>
        <w:t>protect</w:t>
      </w:r>
      <w:r>
        <w:rPr>
          <w:spacing w:val="-2"/>
          <w:sz w:val="24"/>
        </w:rPr>
        <w:t xml:space="preserve"> </w:t>
      </w:r>
      <w:r>
        <w:rPr>
          <w:sz w:val="24"/>
        </w:rPr>
        <w:t>consumers</w:t>
      </w:r>
      <w:r>
        <w:rPr>
          <w:spacing w:val="-4"/>
          <w:sz w:val="24"/>
        </w:rPr>
        <w:t xml:space="preserve"> </w:t>
      </w:r>
      <w:r>
        <w:rPr>
          <w:sz w:val="24"/>
        </w:rPr>
        <w:t>and</w:t>
      </w:r>
      <w:r>
        <w:rPr>
          <w:spacing w:val="1"/>
          <w:sz w:val="24"/>
        </w:rPr>
        <w:t xml:space="preserve"> </w:t>
      </w:r>
      <w:r>
        <w:rPr>
          <w:sz w:val="24"/>
        </w:rPr>
        <w:t>businesses from</w:t>
      </w:r>
      <w:r>
        <w:rPr>
          <w:spacing w:val="-7"/>
          <w:sz w:val="24"/>
        </w:rPr>
        <w:t xml:space="preserve"> </w:t>
      </w:r>
      <w:r>
        <w:rPr>
          <w:sz w:val="24"/>
        </w:rPr>
        <w:t>financial</w:t>
      </w:r>
      <w:r>
        <w:rPr>
          <w:spacing w:val="-6"/>
          <w:sz w:val="24"/>
        </w:rPr>
        <w:t xml:space="preserve"> </w:t>
      </w:r>
      <w:r>
        <w:rPr>
          <w:spacing w:val="-2"/>
          <w:sz w:val="24"/>
        </w:rPr>
        <w:t>losses.</w:t>
      </w:r>
    </w:p>
    <w:p w14:paraId="0605F3D0">
      <w:pPr>
        <w:pStyle w:val="11"/>
        <w:numPr>
          <w:ilvl w:val="0"/>
          <w:numId w:val="26"/>
        </w:numPr>
        <w:tabs>
          <w:tab w:val="left" w:pos="1080"/>
        </w:tabs>
        <w:spacing w:before="138" w:after="0" w:line="240" w:lineRule="auto"/>
        <w:ind w:left="1080" w:right="0" w:hanging="360"/>
        <w:jc w:val="left"/>
        <w:rPr>
          <w:sz w:val="24"/>
        </w:rPr>
      </w:pPr>
      <w:r>
        <w:rPr>
          <w:sz w:val="24"/>
        </w:rPr>
        <w:t>To</w:t>
      </w:r>
      <w:r>
        <w:rPr>
          <w:spacing w:val="-3"/>
          <w:sz w:val="24"/>
        </w:rPr>
        <w:t xml:space="preserve"> </w:t>
      </w:r>
      <w:r>
        <w:rPr>
          <w:sz w:val="24"/>
        </w:rPr>
        <w:t>maintain</w:t>
      </w:r>
      <w:r>
        <w:rPr>
          <w:spacing w:val="-7"/>
          <w:sz w:val="24"/>
        </w:rPr>
        <w:t xml:space="preserve"> </w:t>
      </w:r>
      <w:r>
        <w:rPr>
          <w:sz w:val="24"/>
        </w:rPr>
        <w:t>trust</w:t>
      </w:r>
      <w:r>
        <w:rPr>
          <w:spacing w:val="3"/>
          <w:sz w:val="24"/>
        </w:rPr>
        <w:t xml:space="preserve"> </w:t>
      </w:r>
      <w:r>
        <w:rPr>
          <w:sz w:val="24"/>
        </w:rPr>
        <w:t>in</w:t>
      </w:r>
      <w:r>
        <w:rPr>
          <w:spacing w:val="-7"/>
          <w:sz w:val="24"/>
        </w:rPr>
        <w:t xml:space="preserve"> </w:t>
      </w:r>
      <w:r>
        <w:rPr>
          <w:sz w:val="24"/>
        </w:rPr>
        <w:t>online</w:t>
      </w:r>
      <w:r>
        <w:rPr>
          <w:spacing w:val="-3"/>
          <w:sz w:val="24"/>
        </w:rPr>
        <w:t xml:space="preserve"> </w:t>
      </w:r>
      <w:r>
        <w:rPr>
          <w:sz w:val="24"/>
        </w:rPr>
        <w:t>payment</w:t>
      </w:r>
      <w:r>
        <w:rPr>
          <w:spacing w:val="3"/>
          <w:sz w:val="24"/>
        </w:rPr>
        <w:t xml:space="preserve"> </w:t>
      </w:r>
      <w:r>
        <w:rPr>
          <w:spacing w:val="-2"/>
          <w:sz w:val="24"/>
        </w:rPr>
        <w:t>systems.</w:t>
      </w:r>
    </w:p>
    <w:p w14:paraId="0CA7BF68">
      <w:pPr>
        <w:pStyle w:val="11"/>
        <w:numPr>
          <w:ilvl w:val="0"/>
          <w:numId w:val="26"/>
        </w:numPr>
        <w:tabs>
          <w:tab w:val="left" w:pos="1080"/>
        </w:tabs>
        <w:spacing w:before="136" w:after="0" w:line="240" w:lineRule="auto"/>
        <w:ind w:left="1080" w:right="0" w:hanging="360"/>
        <w:jc w:val="left"/>
        <w:rPr>
          <w:sz w:val="24"/>
        </w:rPr>
      </w:pPr>
      <w:r>
        <w:rPr>
          <w:sz w:val="24"/>
        </w:rPr>
        <w:t>To</w:t>
      </w:r>
      <w:r>
        <w:rPr>
          <w:spacing w:val="-5"/>
          <w:sz w:val="24"/>
        </w:rPr>
        <w:t xml:space="preserve"> </w:t>
      </w:r>
      <w:r>
        <w:rPr>
          <w:sz w:val="24"/>
        </w:rPr>
        <w:t>prevent</w:t>
      </w:r>
      <w:r>
        <w:rPr>
          <w:spacing w:val="1"/>
          <w:sz w:val="24"/>
        </w:rPr>
        <w:t xml:space="preserve"> </w:t>
      </w:r>
      <w:r>
        <w:rPr>
          <w:sz w:val="24"/>
        </w:rPr>
        <w:t>damage</w:t>
      </w:r>
      <w:r>
        <w:rPr>
          <w:spacing w:val="-4"/>
          <w:sz w:val="24"/>
        </w:rPr>
        <w:t xml:space="preserve"> </w:t>
      </w:r>
      <w:r>
        <w:rPr>
          <w:sz w:val="24"/>
        </w:rPr>
        <w:t>to</w:t>
      </w:r>
      <w:r>
        <w:rPr>
          <w:spacing w:val="-3"/>
          <w:sz w:val="24"/>
        </w:rPr>
        <w:t xml:space="preserve"> </w:t>
      </w:r>
      <w:r>
        <w:rPr>
          <w:sz w:val="24"/>
        </w:rPr>
        <w:t>reputations</w:t>
      </w:r>
      <w:r>
        <w:rPr>
          <w:spacing w:val="-4"/>
          <w:sz w:val="24"/>
        </w:rPr>
        <w:t xml:space="preserve"> </w:t>
      </w:r>
      <w:r>
        <w:rPr>
          <w:sz w:val="24"/>
        </w:rPr>
        <w:t>of</w:t>
      </w:r>
      <w:r>
        <w:rPr>
          <w:spacing w:val="-6"/>
          <w:sz w:val="24"/>
        </w:rPr>
        <w:t xml:space="preserve"> </w:t>
      </w:r>
      <w:r>
        <w:rPr>
          <w:sz w:val="24"/>
        </w:rPr>
        <w:t>financial</w:t>
      </w:r>
      <w:r>
        <w:rPr>
          <w:spacing w:val="-3"/>
          <w:sz w:val="24"/>
        </w:rPr>
        <w:t xml:space="preserve"> </w:t>
      </w:r>
      <w:r>
        <w:rPr>
          <w:sz w:val="24"/>
        </w:rPr>
        <w:t>institutions</w:t>
      </w:r>
      <w:r>
        <w:rPr>
          <w:spacing w:val="-5"/>
          <w:sz w:val="24"/>
        </w:rPr>
        <w:t xml:space="preserve"> </w:t>
      </w:r>
      <w:r>
        <w:rPr>
          <w:sz w:val="24"/>
        </w:rPr>
        <w:t>and</w:t>
      </w:r>
      <w:r>
        <w:rPr>
          <w:spacing w:val="-3"/>
          <w:sz w:val="24"/>
        </w:rPr>
        <w:t xml:space="preserve"> </w:t>
      </w:r>
      <w:r>
        <w:rPr>
          <w:sz w:val="24"/>
        </w:rPr>
        <w:t>online</w:t>
      </w:r>
      <w:r>
        <w:rPr>
          <w:spacing w:val="-3"/>
          <w:sz w:val="24"/>
        </w:rPr>
        <w:t xml:space="preserve"> </w:t>
      </w:r>
      <w:r>
        <w:rPr>
          <w:spacing w:val="-2"/>
          <w:sz w:val="24"/>
        </w:rPr>
        <w:t>retailers.</w:t>
      </w:r>
    </w:p>
    <w:p w14:paraId="2BB9E69D">
      <w:pPr>
        <w:pStyle w:val="9"/>
        <w:spacing w:before="112"/>
      </w:pPr>
    </w:p>
    <w:p w14:paraId="2666A048">
      <w:pPr>
        <w:pStyle w:val="4"/>
      </w:pPr>
      <w:r>
        <w:t>How</w:t>
      </w:r>
      <w:r>
        <w:rPr>
          <w:spacing w:val="-9"/>
        </w:rPr>
        <w:t xml:space="preserve"> </w:t>
      </w:r>
      <w:r>
        <w:t>is</w:t>
      </w:r>
      <w:r>
        <w:rPr>
          <w:spacing w:val="-4"/>
        </w:rPr>
        <w:t xml:space="preserve"> </w:t>
      </w:r>
      <w:r>
        <w:t>Fraud</w:t>
      </w:r>
      <w:r>
        <w:rPr>
          <w:spacing w:val="-5"/>
        </w:rPr>
        <w:t xml:space="preserve"> </w:t>
      </w:r>
      <w:r>
        <w:rPr>
          <w:spacing w:val="-2"/>
        </w:rPr>
        <w:t>Detected?</w:t>
      </w:r>
    </w:p>
    <w:p w14:paraId="1301E4FA">
      <w:pPr>
        <w:pStyle w:val="9"/>
        <w:spacing w:before="70"/>
        <w:rPr>
          <w:b/>
          <w:sz w:val="28"/>
        </w:rPr>
      </w:pPr>
    </w:p>
    <w:p w14:paraId="61B48BEC">
      <w:pPr>
        <w:pStyle w:val="11"/>
        <w:numPr>
          <w:ilvl w:val="0"/>
          <w:numId w:val="26"/>
        </w:numPr>
        <w:tabs>
          <w:tab w:val="left" w:pos="1080"/>
        </w:tabs>
        <w:spacing w:before="1" w:after="0" w:line="240" w:lineRule="auto"/>
        <w:ind w:left="1080" w:right="0" w:hanging="360"/>
        <w:jc w:val="left"/>
        <w:rPr>
          <w:sz w:val="24"/>
        </w:rPr>
      </w:pPr>
      <w:r>
        <w:rPr>
          <w:sz w:val="24"/>
        </w:rPr>
        <w:t>Traditionally,</w:t>
      </w:r>
      <w:r>
        <w:rPr>
          <w:spacing w:val="-3"/>
          <w:sz w:val="24"/>
        </w:rPr>
        <w:t xml:space="preserve"> </w:t>
      </w:r>
      <w:r>
        <w:rPr>
          <w:sz w:val="24"/>
        </w:rPr>
        <w:t>rule-based</w:t>
      </w:r>
      <w:r>
        <w:rPr>
          <w:spacing w:val="-4"/>
          <w:sz w:val="24"/>
        </w:rPr>
        <w:t xml:space="preserve"> </w:t>
      </w:r>
      <w:r>
        <w:rPr>
          <w:sz w:val="24"/>
        </w:rPr>
        <w:t>systems</w:t>
      </w:r>
      <w:r>
        <w:rPr>
          <w:spacing w:val="-6"/>
          <w:sz w:val="24"/>
        </w:rPr>
        <w:t xml:space="preserve"> </w:t>
      </w:r>
      <w:r>
        <w:rPr>
          <w:sz w:val="24"/>
        </w:rPr>
        <w:t>were</w:t>
      </w:r>
      <w:r>
        <w:rPr>
          <w:spacing w:val="-4"/>
          <w:sz w:val="24"/>
        </w:rPr>
        <w:t xml:space="preserve"> used.</w:t>
      </w:r>
    </w:p>
    <w:p w14:paraId="441B7AE9">
      <w:pPr>
        <w:pStyle w:val="11"/>
        <w:numPr>
          <w:ilvl w:val="0"/>
          <w:numId w:val="26"/>
        </w:numPr>
        <w:tabs>
          <w:tab w:val="left" w:pos="1081"/>
        </w:tabs>
        <w:spacing w:before="141" w:after="0" w:line="360" w:lineRule="auto"/>
        <w:ind w:left="1081" w:right="1087" w:hanging="361"/>
        <w:jc w:val="left"/>
        <w:rPr>
          <w:sz w:val="24"/>
        </w:rPr>
      </w:pPr>
      <w:r>
        <w:rPr>
          <w:sz w:val="24"/>
        </w:rPr>
        <w:t>Increasingly, advanced technologies like machine learning and artificial intelligence are being employed.</w:t>
      </w:r>
    </w:p>
    <w:p w14:paraId="36D1BA1E">
      <w:pPr>
        <w:pStyle w:val="11"/>
        <w:numPr>
          <w:ilvl w:val="0"/>
          <w:numId w:val="26"/>
        </w:numPr>
        <w:tabs>
          <w:tab w:val="left" w:pos="1081"/>
        </w:tabs>
        <w:spacing w:before="0" w:after="0" w:line="360" w:lineRule="auto"/>
        <w:ind w:left="1081" w:right="1091" w:hanging="361"/>
        <w:jc w:val="left"/>
        <w:rPr>
          <w:sz w:val="24"/>
        </w:rPr>
      </w:pPr>
      <w:r>
        <w:rPr>
          <w:sz w:val="24"/>
        </w:rPr>
        <w:t>These technologies can analyze vast amounts of transaction data to identify patterns and anomalies that indicate fraudulent activity.</w:t>
      </w:r>
    </w:p>
    <w:p w14:paraId="533CB736">
      <w:pPr>
        <w:pStyle w:val="11"/>
        <w:numPr>
          <w:ilvl w:val="0"/>
          <w:numId w:val="26"/>
        </w:numPr>
        <w:tabs>
          <w:tab w:val="left" w:pos="1080"/>
        </w:tabs>
        <w:spacing w:before="0" w:after="0" w:line="274" w:lineRule="exact"/>
        <w:ind w:left="1080" w:right="0" w:hanging="360"/>
        <w:jc w:val="left"/>
        <w:rPr>
          <w:sz w:val="24"/>
        </w:rPr>
      </w:pPr>
      <w:r>
        <w:rPr>
          <w:sz w:val="24"/>
        </w:rPr>
        <w:t>Key</w:t>
      </w:r>
      <w:r>
        <w:rPr>
          <w:spacing w:val="-6"/>
          <w:sz w:val="24"/>
        </w:rPr>
        <w:t xml:space="preserve"> </w:t>
      </w:r>
      <w:r>
        <w:rPr>
          <w:sz w:val="24"/>
        </w:rPr>
        <w:t>technologies</w:t>
      </w:r>
      <w:r>
        <w:rPr>
          <w:spacing w:val="-3"/>
          <w:sz w:val="24"/>
        </w:rPr>
        <w:t xml:space="preserve"> </w:t>
      </w:r>
      <w:r>
        <w:rPr>
          <w:sz w:val="24"/>
        </w:rPr>
        <w:t>used</w:t>
      </w:r>
      <w:r>
        <w:rPr>
          <w:spacing w:val="4"/>
          <w:sz w:val="24"/>
        </w:rPr>
        <w:t xml:space="preserve"> </w:t>
      </w:r>
      <w:r>
        <w:rPr>
          <w:spacing w:val="-2"/>
          <w:sz w:val="24"/>
        </w:rPr>
        <w:t>include:</w:t>
      </w:r>
    </w:p>
    <w:p w14:paraId="28AC95CD">
      <w:pPr>
        <w:pStyle w:val="11"/>
        <w:numPr>
          <w:ilvl w:val="1"/>
          <w:numId w:val="26"/>
        </w:numPr>
        <w:tabs>
          <w:tab w:val="left" w:pos="1800"/>
        </w:tabs>
        <w:spacing w:before="140" w:after="0" w:line="240" w:lineRule="auto"/>
        <w:ind w:left="1800" w:right="0" w:hanging="359"/>
        <w:jc w:val="left"/>
        <w:rPr>
          <w:sz w:val="24"/>
        </w:rPr>
      </w:pPr>
      <w:r>
        <w:rPr>
          <w:sz w:val="24"/>
        </w:rPr>
        <w:t>Machine</w:t>
      </w:r>
      <w:r>
        <w:rPr>
          <w:spacing w:val="-2"/>
          <w:sz w:val="24"/>
        </w:rPr>
        <w:t xml:space="preserve"> </w:t>
      </w:r>
      <w:r>
        <w:rPr>
          <w:sz w:val="24"/>
        </w:rPr>
        <w:t>learning</w:t>
      </w:r>
      <w:r>
        <w:rPr>
          <w:spacing w:val="-4"/>
          <w:sz w:val="24"/>
        </w:rPr>
        <w:t xml:space="preserve"> </w:t>
      </w:r>
      <w:r>
        <w:rPr>
          <w:sz w:val="24"/>
        </w:rPr>
        <w:t>algorithms:</w:t>
      </w:r>
      <w:r>
        <w:rPr>
          <w:spacing w:val="-3"/>
          <w:sz w:val="24"/>
        </w:rPr>
        <w:t xml:space="preserve"> </w:t>
      </w:r>
      <w:r>
        <w:rPr>
          <w:sz w:val="24"/>
        </w:rPr>
        <w:t>To</w:t>
      </w:r>
      <w:r>
        <w:rPr>
          <w:spacing w:val="-1"/>
          <w:sz w:val="24"/>
        </w:rPr>
        <w:t xml:space="preserve"> </w:t>
      </w:r>
      <w:r>
        <w:rPr>
          <w:sz w:val="24"/>
        </w:rPr>
        <w:t>detect</w:t>
      </w:r>
      <w:r>
        <w:rPr>
          <w:spacing w:val="1"/>
          <w:sz w:val="24"/>
        </w:rPr>
        <w:t xml:space="preserve"> </w:t>
      </w:r>
      <w:r>
        <w:rPr>
          <w:sz w:val="24"/>
        </w:rPr>
        <w:t>patterns</w:t>
      </w:r>
      <w:r>
        <w:rPr>
          <w:spacing w:val="-6"/>
          <w:sz w:val="24"/>
        </w:rPr>
        <w:t xml:space="preserve"> </w:t>
      </w:r>
      <w:r>
        <w:rPr>
          <w:sz w:val="24"/>
        </w:rPr>
        <w:t>and</w:t>
      </w:r>
      <w:r>
        <w:rPr>
          <w:spacing w:val="-3"/>
          <w:sz w:val="24"/>
        </w:rPr>
        <w:t xml:space="preserve"> </w:t>
      </w:r>
      <w:r>
        <w:rPr>
          <w:spacing w:val="-2"/>
          <w:sz w:val="24"/>
        </w:rPr>
        <w:t>anomalies.</w:t>
      </w:r>
    </w:p>
    <w:p w14:paraId="109D901C">
      <w:pPr>
        <w:pStyle w:val="11"/>
        <w:numPr>
          <w:ilvl w:val="1"/>
          <w:numId w:val="26"/>
        </w:numPr>
        <w:tabs>
          <w:tab w:val="left" w:pos="1800"/>
        </w:tabs>
        <w:spacing w:before="136" w:after="0" w:line="240" w:lineRule="auto"/>
        <w:ind w:left="1800" w:right="0" w:hanging="359"/>
        <w:jc w:val="left"/>
        <w:rPr>
          <w:sz w:val="24"/>
        </w:rPr>
      </w:pPr>
      <w:r>
        <w:rPr>
          <w:sz w:val="24"/>
        </w:rPr>
        <w:t>Data</w:t>
      </w:r>
      <w:r>
        <w:rPr>
          <w:spacing w:val="-4"/>
          <w:sz w:val="24"/>
        </w:rPr>
        <w:t xml:space="preserve"> </w:t>
      </w:r>
      <w:r>
        <w:rPr>
          <w:sz w:val="24"/>
        </w:rPr>
        <w:t>analysis:</w:t>
      </w:r>
      <w:r>
        <w:rPr>
          <w:spacing w:val="-3"/>
          <w:sz w:val="24"/>
        </w:rPr>
        <w:t xml:space="preserve"> </w:t>
      </w:r>
      <w:r>
        <w:rPr>
          <w:sz w:val="24"/>
        </w:rPr>
        <w:t>To</w:t>
      </w:r>
      <w:r>
        <w:rPr>
          <w:spacing w:val="-3"/>
          <w:sz w:val="24"/>
        </w:rPr>
        <w:t xml:space="preserve"> </w:t>
      </w:r>
      <w:r>
        <w:rPr>
          <w:sz w:val="24"/>
        </w:rPr>
        <w:t>identify</w:t>
      </w:r>
      <w:r>
        <w:rPr>
          <w:spacing w:val="-7"/>
          <w:sz w:val="24"/>
        </w:rPr>
        <w:t xml:space="preserve"> </w:t>
      </w:r>
      <w:r>
        <w:rPr>
          <w:sz w:val="24"/>
        </w:rPr>
        <w:t>suspicious</w:t>
      </w:r>
      <w:r>
        <w:rPr>
          <w:spacing w:val="-4"/>
          <w:sz w:val="24"/>
        </w:rPr>
        <w:t xml:space="preserve"> </w:t>
      </w:r>
      <w:r>
        <w:rPr>
          <w:spacing w:val="-2"/>
          <w:sz w:val="24"/>
        </w:rPr>
        <w:t>activity.</w:t>
      </w:r>
    </w:p>
    <w:p w14:paraId="78863C15">
      <w:pPr>
        <w:pStyle w:val="11"/>
        <w:spacing w:after="0" w:line="240" w:lineRule="auto"/>
        <w:jc w:val="left"/>
        <w:rPr>
          <w:sz w:val="24"/>
        </w:rPr>
        <w:sectPr>
          <w:pgSz w:w="12240" w:h="15840"/>
          <w:pgMar w:top="1820" w:right="360" w:bottom="1360" w:left="1080" w:header="0" w:footer="1166" w:gutter="0"/>
          <w:cols w:space="720" w:num="1"/>
        </w:sectPr>
      </w:pPr>
    </w:p>
    <w:p w14:paraId="1A31E6E3">
      <w:pPr>
        <w:pStyle w:val="11"/>
        <w:numPr>
          <w:ilvl w:val="1"/>
          <w:numId w:val="26"/>
        </w:numPr>
        <w:tabs>
          <w:tab w:val="left" w:pos="1800"/>
        </w:tabs>
        <w:spacing w:before="72" w:after="0" w:line="240" w:lineRule="auto"/>
        <w:ind w:left="1800" w:right="0" w:hanging="359"/>
        <w:jc w:val="left"/>
        <w:rPr>
          <w:sz w:val="24"/>
        </w:rPr>
      </w:pPr>
      <w:r>
        <w:rPr>
          <w:sz w:val="24"/>
        </w:rPr>
        <w:t>Real-time</w:t>
      </w:r>
      <w:r>
        <w:rPr>
          <w:spacing w:val="-2"/>
          <w:sz w:val="24"/>
        </w:rPr>
        <w:t xml:space="preserve"> </w:t>
      </w:r>
      <w:r>
        <w:rPr>
          <w:sz w:val="24"/>
        </w:rPr>
        <w:t>monitoring:</w:t>
      </w:r>
      <w:r>
        <w:rPr>
          <w:spacing w:val="-3"/>
          <w:sz w:val="24"/>
        </w:rPr>
        <w:t xml:space="preserve"> </w:t>
      </w:r>
      <w:r>
        <w:rPr>
          <w:sz w:val="24"/>
        </w:rPr>
        <w:t>To</w:t>
      </w:r>
      <w:r>
        <w:rPr>
          <w:spacing w:val="-3"/>
          <w:sz w:val="24"/>
        </w:rPr>
        <w:t xml:space="preserve"> </w:t>
      </w:r>
      <w:r>
        <w:rPr>
          <w:sz w:val="24"/>
        </w:rPr>
        <w:t>flag</w:t>
      </w:r>
      <w:r>
        <w:rPr>
          <w:spacing w:val="1"/>
          <w:sz w:val="24"/>
        </w:rPr>
        <w:t xml:space="preserve"> </w:t>
      </w:r>
      <w:r>
        <w:rPr>
          <w:sz w:val="24"/>
        </w:rPr>
        <w:t>fraudulent</w:t>
      </w:r>
      <w:r>
        <w:rPr>
          <w:spacing w:val="-3"/>
          <w:sz w:val="24"/>
        </w:rPr>
        <w:t xml:space="preserve"> </w:t>
      </w:r>
      <w:r>
        <w:rPr>
          <w:sz w:val="24"/>
        </w:rPr>
        <w:t>transactions</w:t>
      </w:r>
      <w:r>
        <w:rPr>
          <w:spacing w:val="-5"/>
          <w:sz w:val="24"/>
        </w:rPr>
        <w:t xml:space="preserve"> </w:t>
      </w:r>
      <w:r>
        <w:rPr>
          <w:sz w:val="24"/>
        </w:rPr>
        <w:t>as</w:t>
      </w:r>
      <w:r>
        <w:rPr>
          <w:spacing w:val="-5"/>
          <w:sz w:val="24"/>
        </w:rPr>
        <w:t xml:space="preserve"> </w:t>
      </w:r>
      <w:r>
        <w:rPr>
          <w:sz w:val="24"/>
        </w:rPr>
        <w:t>they</w:t>
      </w:r>
      <w:r>
        <w:rPr>
          <w:spacing w:val="-12"/>
          <w:sz w:val="24"/>
        </w:rPr>
        <w:t xml:space="preserve"> </w:t>
      </w:r>
      <w:r>
        <w:rPr>
          <w:spacing w:val="-2"/>
          <w:sz w:val="24"/>
        </w:rPr>
        <w:t>occur.</w:t>
      </w:r>
    </w:p>
    <w:p w14:paraId="459BA21D">
      <w:pPr>
        <w:pStyle w:val="9"/>
        <w:spacing w:before="107"/>
      </w:pPr>
    </w:p>
    <w:p w14:paraId="30529904">
      <w:pPr>
        <w:pStyle w:val="4"/>
        <w:jc w:val="both"/>
      </w:pPr>
      <w:r>
        <w:t>Key</w:t>
      </w:r>
      <w:r>
        <w:rPr>
          <w:spacing w:val="-3"/>
        </w:rPr>
        <w:t xml:space="preserve"> </w:t>
      </w:r>
      <w:r>
        <w:rPr>
          <w:spacing w:val="-2"/>
        </w:rPr>
        <w:t>Challenges:</w:t>
      </w:r>
    </w:p>
    <w:p w14:paraId="21A5C1D4">
      <w:pPr>
        <w:pStyle w:val="9"/>
        <w:spacing w:before="75"/>
        <w:rPr>
          <w:b/>
          <w:sz w:val="28"/>
        </w:rPr>
      </w:pPr>
    </w:p>
    <w:p w14:paraId="38F8450B">
      <w:pPr>
        <w:pStyle w:val="11"/>
        <w:numPr>
          <w:ilvl w:val="0"/>
          <w:numId w:val="26"/>
        </w:numPr>
        <w:tabs>
          <w:tab w:val="left" w:pos="1080"/>
        </w:tabs>
        <w:spacing w:before="0" w:after="0" w:line="240" w:lineRule="auto"/>
        <w:ind w:left="1080" w:right="0" w:hanging="360"/>
        <w:jc w:val="left"/>
        <w:rPr>
          <w:sz w:val="24"/>
        </w:rPr>
      </w:pPr>
      <w:r>
        <w:rPr>
          <w:sz w:val="24"/>
        </w:rPr>
        <w:t>Fraudsters</w:t>
      </w:r>
      <w:r>
        <w:rPr>
          <w:spacing w:val="-4"/>
          <w:sz w:val="24"/>
        </w:rPr>
        <w:t xml:space="preserve"> </w:t>
      </w:r>
      <w:r>
        <w:rPr>
          <w:sz w:val="24"/>
        </w:rPr>
        <w:t>are</w:t>
      </w:r>
      <w:r>
        <w:rPr>
          <w:spacing w:val="-3"/>
          <w:sz w:val="24"/>
        </w:rPr>
        <w:t xml:space="preserve"> </w:t>
      </w:r>
      <w:r>
        <w:rPr>
          <w:sz w:val="24"/>
        </w:rPr>
        <w:t>constantly</w:t>
      </w:r>
      <w:r>
        <w:rPr>
          <w:spacing w:val="-12"/>
          <w:sz w:val="24"/>
        </w:rPr>
        <w:t xml:space="preserve"> </w:t>
      </w:r>
      <w:r>
        <w:rPr>
          <w:sz w:val="24"/>
        </w:rPr>
        <w:t>evolving</w:t>
      </w:r>
      <w:r>
        <w:rPr>
          <w:spacing w:val="-1"/>
          <w:sz w:val="24"/>
        </w:rPr>
        <w:t xml:space="preserve"> </w:t>
      </w:r>
      <w:r>
        <w:rPr>
          <w:sz w:val="24"/>
        </w:rPr>
        <w:t>their</w:t>
      </w:r>
      <w:r>
        <w:rPr>
          <w:spacing w:val="-1"/>
          <w:sz w:val="24"/>
        </w:rPr>
        <w:t xml:space="preserve"> </w:t>
      </w:r>
      <w:r>
        <w:rPr>
          <w:spacing w:val="-2"/>
          <w:sz w:val="24"/>
        </w:rPr>
        <w:t>tactics.</w:t>
      </w:r>
    </w:p>
    <w:p w14:paraId="169276FC">
      <w:pPr>
        <w:pStyle w:val="11"/>
        <w:numPr>
          <w:ilvl w:val="0"/>
          <w:numId w:val="26"/>
        </w:numPr>
        <w:tabs>
          <w:tab w:val="left" w:pos="1080"/>
        </w:tabs>
        <w:spacing w:before="137" w:after="0" w:line="240" w:lineRule="auto"/>
        <w:ind w:left="1080" w:right="0" w:hanging="360"/>
        <w:jc w:val="left"/>
        <w:rPr>
          <w:sz w:val="24"/>
        </w:rPr>
      </w:pPr>
      <w:r>
        <w:rPr>
          <w:sz w:val="24"/>
        </w:rPr>
        <w:t>The</w:t>
      </w:r>
      <w:r>
        <w:rPr>
          <w:spacing w:val="-4"/>
          <w:sz w:val="24"/>
        </w:rPr>
        <w:t xml:space="preserve"> </w:t>
      </w:r>
      <w:r>
        <w:rPr>
          <w:sz w:val="24"/>
        </w:rPr>
        <w:t>sheer volume</w:t>
      </w:r>
      <w:r>
        <w:rPr>
          <w:spacing w:val="-2"/>
          <w:sz w:val="24"/>
        </w:rPr>
        <w:t xml:space="preserve"> </w:t>
      </w:r>
      <w:r>
        <w:rPr>
          <w:sz w:val="24"/>
        </w:rPr>
        <w:t>of</w:t>
      </w:r>
      <w:r>
        <w:rPr>
          <w:spacing w:val="-8"/>
          <w:sz w:val="24"/>
        </w:rPr>
        <w:t xml:space="preserve"> </w:t>
      </w:r>
      <w:r>
        <w:rPr>
          <w:sz w:val="24"/>
        </w:rPr>
        <w:t>online</w:t>
      </w:r>
      <w:r>
        <w:rPr>
          <w:spacing w:val="-2"/>
          <w:sz w:val="24"/>
        </w:rPr>
        <w:t xml:space="preserve"> </w:t>
      </w:r>
      <w:r>
        <w:rPr>
          <w:sz w:val="24"/>
        </w:rPr>
        <w:t>transactions</w:t>
      </w:r>
      <w:r>
        <w:rPr>
          <w:spacing w:val="1"/>
          <w:sz w:val="24"/>
        </w:rPr>
        <w:t xml:space="preserve"> </w:t>
      </w:r>
      <w:r>
        <w:rPr>
          <w:sz w:val="24"/>
        </w:rPr>
        <w:t>makes</w:t>
      </w:r>
      <w:r>
        <w:rPr>
          <w:spacing w:val="-3"/>
          <w:sz w:val="24"/>
        </w:rPr>
        <w:t xml:space="preserve"> </w:t>
      </w:r>
      <w:r>
        <w:rPr>
          <w:sz w:val="24"/>
        </w:rPr>
        <w:t>detection</w:t>
      </w:r>
      <w:r>
        <w:rPr>
          <w:spacing w:val="-5"/>
          <w:sz w:val="24"/>
        </w:rPr>
        <w:t xml:space="preserve"> </w:t>
      </w:r>
      <w:r>
        <w:rPr>
          <w:spacing w:val="-2"/>
          <w:sz w:val="24"/>
        </w:rPr>
        <w:t>complex.</w:t>
      </w:r>
    </w:p>
    <w:p w14:paraId="08C9FA01">
      <w:pPr>
        <w:pStyle w:val="11"/>
        <w:numPr>
          <w:ilvl w:val="0"/>
          <w:numId w:val="26"/>
        </w:numPr>
        <w:tabs>
          <w:tab w:val="left" w:pos="1081"/>
          <w:tab w:val="left" w:pos="2255"/>
          <w:tab w:val="left" w:pos="2956"/>
          <w:tab w:val="left" w:pos="4662"/>
          <w:tab w:val="left" w:pos="5967"/>
          <w:tab w:val="left" w:pos="6614"/>
          <w:tab w:val="left" w:pos="8753"/>
        </w:tabs>
        <w:spacing w:before="137" w:after="0" w:line="362" w:lineRule="auto"/>
        <w:ind w:left="1081" w:right="1089" w:hanging="361"/>
        <w:jc w:val="left"/>
        <w:rPr>
          <w:sz w:val="24"/>
        </w:rPr>
      </w:pPr>
      <w:r>
        <w:rPr>
          <w:spacing w:val="-2"/>
          <w:sz w:val="24"/>
        </w:rPr>
        <w:t>Balancing</w:t>
      </w:r>
      <w:r>
        <w:rPr>
          <w:sz w:val="24"/>
        </w:rPr>
        <w:tab/>
      </w:r>
      <w:r>
        <w:rPr>
          <w:spacing w:val="-2"/>
          <w:sz w:val="24"/>
        </w:rPr>
        <w:t>fraud</w:t>
      </w:r>
      <w:r>
        <w:rPr>
          <w:sz w:val="24"/>
        </w:rPr>
        <w:tab/>
      </w:r>
      <w:r>
        <w:rPr>
          <w:sz w:val="24"/>
        </w:rPr>
        <w:t>detection</w:t>
      </w:r>
      <w:r>
        <w:rPr>
          <w:spacing w:val="80"/>
          <w:sz w:val="24"/>
        </w:rPr>
        <w:t xml:space="preserve"> </w:t>
      </w:r>
      <w:r>
        <w:rPr>
          <w:sz w:val="24"/>
        </w:rPr>
        <w:t>with</w:t>
      </w:r>
      <w:r>
        <w:rPr>
          <w:sz w:val="24"/>
        </w:rPr>
        <w:tab/>
      </w:r>
      <w:r>
        <w:rPr>
          <w:spacing w:val="-2"/>
          <w:sz w:val="24"/>
        </w:rPr>
        <w:t>minimizing</w:t>
      </w:r>
      <w:r>
        <w:rPr>
          <w:sz w:val="24"/>
        </w:rPr>
        <w:tab/>
      </w:r>
      <w:r>
        <w:rPr>
          <w:spacing w:val="-2"/>
          <w:sz w:val="24"/>
        </w:rPr>
        <w:t>false</w:t>
      </w:r>
      <w:r>
        <w:rPr>
          <w:sz w:val="24"/>
        </w:rPr>
        <w:tab/>
      </w:r>
      <w:r>
        <w:rPr>
          <w:sz w:val="24"/>
        </w:rPr>
        <w:t>positives</w:t>
      </w:r>
      <w:r>
        <w:rPr>
          <w:spacing w:val="80"/>
          <w:sz w:val="24"/>
        </w:rPr>
        <w:t xml:space="preserve"> </w:t>
      </w:r>
      <w:r>
        <w:rPr>
          <w:sz w:val="24"/>
        </w:rPr>
        <w:t>(flagging</w:t>
      </w:r>
      <w:r>
        <w:rPr>
          <w:sz w:val="24"/>
        </w:rPr>
        <w:tab/>
      </w:r>
      <w:r>
        <w:rPr>
          <w:spacing w:val="-2"/>
          <w:sz w:val="24"/>
        </w:rPr>
        <w:t xml:space="preserve">legitimate </w:t>
      </w:r>
      <w:r>
        <w:rPr>
          <w:sz w:val="24"/>
        </w:rPr>
        <w:t>transactions) is crucial</w:t>
      </w:r>
    </w:p>
    <w:p w14:paraId="3C0EF61E">
      <w:pPr>
        <w:pStyle w:val="2"/>
        <w:spacing w:before="244"/>
        <w:ind w:left="0" w:right="356"/>
        <w:jc w:val="center"/>
      </w:pPr>
      <w:r>
        <w:t>CHAPTER</w:t>
      </w:r>
      <w:r>
        <w:rPr>
          <w:spacing w:val="-9"/>
        </w:rPr>
        <w:t xml:space="preserve"> </w:t>
      </w:r>
      <w:r>
        <w:rPr>
          <w:spacing w:val="-10"/>
        </w:rPr>
        <w:t>2</w:t>
      </w:r>
    </w:p>
    <w:p w14:paraId="7207EC29">
      <w:pPr>
        <w:pStyle w:val="9"/>
        <w:spacing w:before="51"/>
        <w:rPr>
          <w:b/>
          <w:sz w:val="32"/>
        </w:rPr>
      </w:pPr>
    </w:p>
    <w:p w14:paraId="61246A9C">
      <w:pPr>
        <w:spacing w:before="1"/>
        <w:ind w:left="523" w:right="0" w:firstLine="0"/>
        <w:jc w:val="left"/>
        <w:rPr>
          <w:b/>
          <w:sz w:val="32"/>
        </w:rPr>
      </w:pPr>
      <w:r>
        <w:rPr>
          <w:b/>
          <w:sz w:val="32"/>
        </w:rPr>
        <w:t>LITERATURE</w:t>
      </w:r>
      <w:r>
        <w:rPr>
          <w:b/>
          <w:spacing w:val="-13"/>
          <w:sz w:val="32"/>
        </w:rPr>
        <w:t xml:space="preserve"> </w:t>
      </w:r>
      <w:r>
        <w:rPr>
          <w:b/>
          <w:spacing w:val="-2"/>
          <w:sz w:val="32"/>
        </w:rPr>
        <w:t>SURVEY</w:t>
      </w:r>
    </w:p>
    <w:p w14:paraId="0A2D6714">
      <w:pPr>
        <w:pStyle w:val="9"/>
        <w:spacing w:before="54"/>
        <w:rPr>
          <w:b/>
          <w:sz w:val="32"/>
        </w:rPr>
      </w:pPr>
    </w:p>
    <w:p w14:paraId="773B58E9">
      <w:pPr>
        <w:pStyle w:val="11"/>
        <w:numPr>
          <w:ilvl w:val="1"/>
          <w:numId w:val="27"/>
        </w:numPr>
        <w:tabs>
          <w:tab w:val="left" w:pos="810"/>
          <w:tab w:val="left" w:pos="4038"/>
        </w:tabs>
        <w:spacing w:before="0" w:after="0" w:line="360" w:lineRule="auto"/>
        <w:ind w:left="4038" w:right="1167" w:hanging="3592"/>
        <w:jc w:val="left"/>
        <w:rPr>
          <w:sz w:val="24"/>
        </w:rPr>
      </w:pPr>
      <w:r>
        <w:rPr>
          <w:sz w:val="24"/>
        </w:rPr>
        <w:t>Literature</w:t>
      </w:r>
      <w:r>
        <w:rPr>
          <w:spacing w:val="-8"/>
          <w:sz w:val="24"/>
        </w:rPr>
        <w:t xml:space="preserve"> </w:t>
      </w:r>
      <w:r>
        <w:rPr>
          <w:sz w:val="24"/>
        </w:rPr>
        <w:t>Survey</w:t>
      </w:r>
      <w:r>
        <w:rPr>
          <w:spacing w:val="-12"/>
          <w:sz w:val="24"/>
        </w:rPr>
        <w:t xml:space="preserve"> </w:t>
      </w:r>
      <w:r>
        <w:rPr>
          <w:sz w:val="24"/>
        </w:rPr>
        <w:t>Paper -1:</w:t>
      </w:r>
      <w:r>
        <w:rPr>
          <w:spacing w:val="-3"/>
          <w:sz w:val="24"/>
        </w:rPr>
        <w:t xml:space="preserve"> </w:t>
      </w:r>
      <w:r>
        <w:rPr>
          <w:sz w:val="24"/>
        </w:rPr>
        <w:t>Personal</w:t>
      </w:r>
      <w:r>
        <w:rPr>
          <w:spacing w:val="-7"/>
          <w:sz w:val="24"/>
        </w:rPr>
        <w:t xml:space="preserve"> </w:t>
      </w:r>
      <w:r>
        <w:rPr>
          <w:sz w:val="24"/>
        </w:rPr>
        <w:t>loan</w:t>
      </w:r>
      <w:r>
        <w:rPr>
          <w:spacing w:val="-7"/>
          <w:sz w:val="24"/>
        </w:rPr>
        <w:t xml:space="preserve"> </w:t>
      </w:r>
      <w:r>
        <w:rPr>
          <w:sz w:val="24"/>
        </w:rPr>
        <w:t>default prediction</w:t>
      </w:r>
      <w:r>
        <w:rPr>
          <w:spacing w:val="-7"/>
          <w:sz w:val="24"/>
        </w:rPr>
        <w:t xml:space="preserve"> </w:t>
      </w:r>
      <w:r>
        <w:rPr>
          <w:sz w:val="24"/>
        </w:rPr>
        <w:t>and impact analysis</w:t>
      </w:r>
      <w:r>
        <w:rPr>
          <w:spacing w:val="-5"/>
          <w:sz w:val="24"/>
        </w:rPr>
        <w:t xml:space="preserve"> </w:t>
      </w:r>
      <w:r>
        <w:rPr>
          <w:sz w:val="24"/>
        </w:rPr>
        <w:t>of</w:t>
      </w:r>
      <w:r>
        <w:rPr>
          <w:spacing w:val="-10"/>
          <w:sz w:val="24"/>
        </w:rPr>
        <w:t xml:space="preserve"> </w:t>
      </w:r>
      <w:r>
        <w:rPr>
          <w:sz w:val="24"/>
        </w:rPr>
        <w:t>debt/DR raj Gopal April 2023</w:t>
      </w:r>
    </w:p>
    <w:p w14:paraId="42CC6444">
      <w:pPr>
        <w:pStyle w:val="9"/>
        <w:spacing w:before="238" w:line="276" w:lineRule="auto"/>
        <w:ind w:left="360" w:right="1071"/>
        <w:jc w:val="both"/>
      </w:pPr>
      <w:r>
        <w:t>The</w:t>
      </w:r>
      <w:r>
        <w:rPr>
          <w:spacing w:val="-15"/>
        </w:rPr>
        <w:t xml:space="preserve"> </w:t>
      </w:r>
      <w:r>
        <w:t>paper</w:t>
      </w:r>
      <w:r>
        <w:rPr>
          <w:spacing w:val="-15"/>
        </w:rPr>
        <w:t xml:space="preserve"> </w:t>
      </w:r>
      <w:r>
        <w:t>titled</w:t>
      </w:r>
      <w:r>
        <w:rPr>
          <w:spacing w:val="-15"/>
        </w:rPr>
        <w:t xml:space="preserve"> </w:t>
      </w:r>
      <w:r>
        <w:t>“Personal</w:t>
      </w:r>
      <w:r>
        <w:rPr>
          <w:spacing w:val="-15"/>
        </w:rPr>
        <w:t xml:space="preserve"> </w:t>
      </w:r>
      <w:r>
        <w:t>Loan</w:t>
      </w:r>
      <w:r>
        <w:rPr>
          <w:spacing w:val="-15"/>
        </w:rPr>
        <w:t xml:space="preserve"> </w:t>
      </w:r>
      <w:r>
        <w:t>Default</w:t>
      </w:r>
      <w:r>
        <w:rPr>
          <w:spacing w:val="-14"/>
        </w:rPr>
        <w:t xml:space="preserve"> </w:t>
      </w:r>
      <w:r>
        <w:t>Prediction</w:t>
      </w:r>
      <w:r>
        <w:rPr>
          <w:spacing w:val="-15"/>
        </w:rPr>
        <w:t xml:space="preserve"> </w:t>
      </w:r>
      <w:r>
        <w:t>and</w:t>
      </w:r>
      <w:r>
        <w:rPr>
          <w:spacing w:val="-11"/>
        </w:rPr>
        <w:t xml:space="preserve"> </w:t>
      </w:r>
      <w:r>
        <w:t>Impact</w:t>
      </w:r>
      <w:r>
        <w:rPr>
          <w:spacing w:val="-7"/>
        </w:rPr>
        <w:t xml:space="preserve"> </w:t>
      </w:r>
      <w:r>
        <w:t>Analysis</w:t>
      </w:r>
      <w:r>
        <w:rPr>
          <w:spacing w:val="-14"/>
        </w:rPr>
        <w:t xml:space="preserve"> </w:t>
      </w:r>
      <w:r>
        <w:t>of</w:t>
      </w:r>
      <w:r>
        <w:rPr>
          <w:spacing w:val="-15"/>
        </w:rPr>
        <w:t xml:space="preserve"> </w:t>
      </w:r>
      <w:r>
        <w:t>Debt”</w:t>
      </w:r>
      <w:r>
        <w:rPr>
          <w:spacing w:val="-13"/>
        </w:rPr>
        <w:t xml:space="preserve"> </w:t>
      </w:r>
      <w:r>
        <w:t>by</w:t>
      </w:r>
      <w:r>
        <w:rPr>
          <w:spacing w:val="-15"/>
        </w:rPr>
        <w:t xml:space="preserve"> </w:t>
      </w:r>
      <w:r>
        <w:t>Dr.</w:t>
      </w:r>
      <w:r>
        <w:rPr>
          <w:spacing w:val="-10"/>
        </w:rPr>
        <w:t xml:space="preserve"> </w:t>
      </w:r>
      <w:r>
        <w:t>Raj</w:t>
      </w:r>
      <w:r>
        <w:rPr>
          <w:spacing w:val="-15"/>
        </w:rPr>
        <w:t xml:space="preserve"> </w:t>
      </w:r>
      <w:r>
        <w:t>Gopal (April 2023) focuses on predicting the likelihood of default among personal loan borrowers and examining how varying levels of</w:t>
      </w:r>
      <w:r>
        <w:rPr>
          <w:spacing w:val="-5"/>
        </w:rPr>
        <w:t xml:space="preserve"> </w:t>
      </w:r>
      <w:r>
        <w:t>debt influence the probability</w:t>
      </w:r>
      <w:r>
        <w:rPr>
          <w:spacing w:val="-7"/>
        </w:rPr>
        <w:t xml:space="preserve"> </w:t>
      </w:r>
      <w:r>
        <w:t>of</w:t>
      </w:r>
      <w:r>
        <w:rPr>
          <w:spacing w:val="-5"/>
        </w:rPr>
        <w:t xml:space="preserve"> </w:t>
      </w:r>
      <w:r>
        <w:t>default. The study</w:t>
      </w:r>
      <w:r>
        <w:rPr>
          <w:spacing w:val="-7"/>
        </w:rPr>
        <w:t xml:space="preserve"> </w:t>
      </w:r>
      <w:r>
        <w:t>underscores the critical</w:t>
      </w:r>
      <w:r>
        <w:rPr>
          <w:spacing w:val="-5"/>
        </w:rPr>
        <w:t xml:space="preserve"> </w:t>
      </w:r>
      <w:r>
        <w:t>role of</w:t>
      </w:r>
      <w:r>
        <w:rPr>
          <w:spacing w:val="-3"/>
        </w:rPr>
        <w:t xml:space="preserve"> </w:t>
      </w:r>
      <w:r>
        <w:t>early intervention—such as proactive monitoring of</w:t>
      </w:r>
      <w:r>
        <w:rPr>
          <w:spacing w:val="-3"/>
        </w:rPr>
        <w:t xml:space="preserve"> </w:t>
      </w:r>
      <w:r>
        <w:t>borrowers with high debt- to-income ratios or those showing early signs of financial distress—in reducing financial losses for lending institutions. By highlighting the correlation between debt levels and default risk, the paper</w:t>
      </w:r>
      <w:r>
        <w:rPr>
          <w:spacing w:val="-6"/>
        </w:rPr>
        <w:t xml:space="preserve"> </w:t>
      </w:r>
      <w:r>
        <w:t>draws</w:t>
      </w:r>
      <w:r>
        <w:rPr>
          <w:spacing w:val="-10"/>
        </w:rPr>
        <w:t xml:space="preserve"> </w:t>
      </w:r>
      <w:r>
        <w:t>attention</w:t>
      </w:r>
      <w:r>
        <w:rPr>
          <w:spacing w:val="-12"/>
        </w:rPr>
        <w:t xml:space="preserve"> </w:t>
      </w:r>
      <w:r>
        <w:t>to</w:t>
      </w:r>
      <w:r>
        <w:rPr>
          <w:spacing w:val="-7"/>
        </w:rPr>
        <w:t xml:space="preserve"> </w:t>
      </w:r>
      <w:r>
        <w:t>how</w:t>
      </w:r>
      <w:r>
        <w:rPr>
          <w:spacing w:val="-12"/>
        </w:rPr>
        <w:t xml:space="preserve"> </w:t>
      </w:r>
      <w:r>
        <w:t>even</w:t>
      </w:r>
      <w:r>
        <w:rPr>
          <w:spacing w:val="-8"/>
        </w:rPr>
        <w:t xml:space="preserve"> </w:t>
      </w:r>
      <w:r>
        <w:t>marginal</w:t>
      </w:r>
      <w:r>
        <w:rPr>
          <w:spacing w:val="-11"/>
        </w:rPr>
        <w:t xml:space="preserve"> </w:t>
      </w:r>
      <w:r>
        <w:t>increases</w:t>
      </w:r>
      <w:r>
        <w:rPr>
          <w:spacing w:val="-5"/>
        </w:rPr>
        <w:t xml:space="preserve"> </w:t>
      </w:r>
      <w:r>
        <w:t>in</w:t>
      </w:r>
      <w:r>
        <w:rPr>
          <w:spacing w:val="-12"/>
        </w:rPr>
        <w:t xml:space="preserve"> </w:t>
      </w:r>
      <w:r>
        <w:t>outstanding</w:t>
      </w:r>
      <w:r>
        <w:rPr>
          <w:spacing w:val="-8"/>
        </w:rPr>
        <w:t xml:space="preserve"> </w:t>
      </w:r>
      <w:r>
        <w:t>debt</w:t>
      </w:r>
      <w:r>
        <w:rPr>
          <w:spacing w:val="-3"/>
        </w:rPr>
        <w:t xml:space="preserve"> </w:t>
      </w:r>
      <w:r>
        <w:t>can</w:t>
      </w:r>
      <w:r>
        <w:rPr>
          <w:spacing w:val="-12"/>
        </w:rPr>
        <w:t xml:space="preserve"> </w:t>
      </w:r>
      <w:r>
        <w:t>significantly</w:t>
      </w:r>
      <w:r>
        <w:rPr>
          <w:spacing w:val="-15"/>
        </w:rPr>
        <w:t xml:space="preserve"> </w:t>
      </w:r>
      <w:r>
        <w:t>elevate a borrower’s likelihood of missing payments or defaulting entirely.</w:t>
      </w:r>
    </w:p>
    <w:p w14:paraId="50A51C8F">
      <w:pPr>
        <w:pStyle w:val="9"/>
        <w:spacing w:before="241" w:line="276" w:lineRule="auto"/>
        <w:ind w:left="360" w:right="1073"/>
        <w:jc w:val="both"/>
      </w:pPr>
      <w:r>
        <w:t>From a methodological standpoint, the paper employs Logistic Regression and Support Vector Machines (SVM) to model and predict default outcomes. Logistic Regression is chosen for its interpretability; it allows researchers and financial analysts to understand the weight of each predictor (e.g., debt ratio, income level, credit score) on the probability of default. SVM, on the other hand, is recognized for its robustness in handling non-linear relationships in the data, potentially capturing complex interactions between borrower characteristics that Logistic Regression might oversimplify. In practice, the paper compares both models, evaluating their performance</w:t>
      </w:r>
      <w:r>
        <w:rPr>
          <w:spacing w:val="-10"/>
        </w:rPr>
        <w:t xml:space="preserve"> </w:t>
      </w:r>
      <w:r>
        <w:t>through</w:t>
      </w:r>
      <w:r>
        <w:rPr>
          <w:spacing w:val="-13"/>
        </w:rPr>
        <w:t xml:space="preserve"> </w:t>
      </w:r>
      <w:r>
        <w:t>standard</w:t>
      </w:r>
      <w:r>
        <w:rPr>
          <w:spacing w:val="-9"/>
        </w:rPr>
        <w:t xml:space="preserve"> </w:t>
      </w:r>
      <w:r>
        <w:t>metrics</w:t>
      </w:r>
      <w:r>
        <w:rPr>
          <w:spacing w:val="-6"/>
        </w:rPr>
        <w:t xml:space="preserve"> </w:t>
      </w:r>
      <w:r>
        <w:t>like</w:t>
      </w:r>
      <w:r>
        <w:rPr>
          <w:spacing w:val="-10"/>
        </w:rPr>
        <w:t xml:space="preserve"> </w:t>
      </w:r>
      <w:r>
        <w:t>accuracy,</w:t>
      </w:r>
      <w:r>
        <w:rPr>
          <w:spacing w:val="-7"/>
        </w:rPr>
        <w:t xml:space="preserve"> </w:t>
      </w:r>
      <w:r>
        <w:t>precision,</w:t>
      </w:r>
      <w:r>
        <w:rPr>
          <w:spacing w:val="-7"/>
        </w:rPr>
        <w:t xml:space="preserve"> </w:t>
      </w:r>
      <w:r>
        <w:t>recall,</w:t>
      </w:r>
      <w:r>
        <w:rPr>
          <w:spacing w:val="-7"/>
        </w:rPr>
        <w:t xml:space="preserve"> </w:t>
      </w:r>
      <w:r>
        <w:t>and</w:t>
      </w:r>
      <w:r>
        <w:rPr>
          <w:spacing w:val="-9"/>
        </w:rPr>
        <w:t xml:space="preserve"> </w:t>
      </w:r>
      <w:r>
        <w:t>the</w:t>
      </w:r>
      <w:r>
        <w:rPr>
          <w:spacing w:val="-10"/>
        </w:rPr>
        <w:t xml:space="preserve"> </w:t>
      </w:r>
      <w:r>
        <w:t>area</w:t>
      </w:r>
      <w:r>
        <w:rPr>
          <w:spacing w:val="-10"/>
        </w:rPr>
        <w:t xml:space="preserve"> </w:t>
      </w:r>
      <w:r>
        <w:t>under</w:t>
      </w:r>
      <w:r>
        <w:rPr>
          <w:spacing w:val="-11"/>
        </w:rPr>
        <w:t xml:space="preserve"> </w:t>
      </w:r>
      <w:r>
        <w:t>the</w:t>
      </w:r>
      <w:r>
        <w:rPr>
          <w:spacing w:val="-10"/>
        </w:rPr>
        <w:t xml:space="preserve"> </w:t>
      </w:r>
      <w:r>
        <w:t>ROC curve (AUC).</w:t>
      </w:r>
    </w:p>
    <w:p w14:paraId="3B3F20A5">
      <w:pPr>
        <w:pStyle w:val="9"/>
        <w:spacing w:before="240" w:line="276" w:lineRule="auto"/>
        <w:ind w:left="360" w:right="1080"/>
        <w:jc w:val="both"/>
      </w:pPr>
      <w:r>
        <w:t>The</w:t>
      </w:r>
      <w:r>
        <w:rPr>
          <w:spacing w:val="-15"/>
        </w:rPr>
        <w:t xml:space="preserve"> </w:t>
      </w:r>
      <w:r>
        <w:t>findings</w:t>
      </w:r>
      <w:r>
        <w:rPr>
          <w:spacing w:val="-15"/>
        </w:rPr>
        <w:t xml:space="preserve"> </w:t>
      </w:r>
      <w:r>
        <w:t>reveal</w:t>
      </w:r>
      <w:r>
        <w:rPr>
          <w:spacing w:val="-15"/>
        </w:rPr>
        <w:t xml:space="preserve"> </w:t>
      </w:r>
      <w:r>
        <w:t>that</w:t>
      </w:r>
      <w:r>
        <w:rPr>
          <w:spacing w:val="-12"/>
        </w:rPr>
        <w:t xml:space="preserve"> </w:t>
      </w:r>
      <w:r>
        <w:t>higher</w:t>
      </w:r>
      <w:r>
        <w:rPr>
          <w:spacing w:val="-6"/>
        </w:rPr>
        <w:t xml:space="preserve"> </w:t>
      </w:r>
      <w:r>
        <w:t>levels</w:t>
      </w:r>
      <w:r>
        <w:rPr>
          <w:spacing w:val="-15"/>
        </w:rPr>
        <w:t xml:space="preserve"> </w:t>
      </w:r>
      <w:r>
        <w:t>of</w:t>
      </w:r>
      <w:r>
        <w:rPr>
          <w:spacing w:val="-15"/>
        </w:rPr>
        <w:t xml:space="preserve"> </w:t>
      </w:r>
      <w:r>
        <w:t>outstanding</w:t>
      </w:r>
      <w:r>
        <w:rPr>
          <w:spacing w:val="-13"/>
        </w:rPr>
        <w:t xml:space="preserve"> </w:t>
      </w:r>
      <w:r>
        <w:t>debt</w:t>
      </w:r>
      <w:r>
        <w:rPr>
          <w:spacing w:val="-8"/>
        </w:rPr>
        <w:t xml:space="preserve"> </w:t>
      </w:r>
      <w:r>
        <w:t>(often</w:t>
      </w:r>
      <w:r>
        <w:rPr>
          <w:spacing w:val="-13"/>
        </w:rPr>
        <w:t xml:space="preserve"> </w:t>
      </w:r>
      <w:r>
        <w:t>measured</w:t>
      </w:r>
      <w:r>
        <w:rPr>
          <w:spacing w:val="-13"/>
        </w:rPr>
        <w:t xml:space="preserve"> </w:t>
      </w:r>
      <w:r>
        <w:t>via</w:t>
      </w:r>
      <w:r>
        <w:rPr>
          <w:spacing w:val="-14"/>
        </w:rPr>
        <w:t xml:space="preserve"> </w:t>
      </w:r>
      <w:r>
        <w:t>debt-to-income</w:t>
      </w:r>
      <w:r>
        <w:rPr>
          <w:spacing w:val="-14"/>
        </w:rPr>
        <w:t xml:space="preserve"> </w:t>
      </w:r>
      <w:r>
        <w:t>ratio or</w:t>
      </w:r>
      <w:r>
        <w:rPr>
          <w:spacing w:val="-4"/>
        </w:rPr>
        <w:t xml:space="preserve"> </w:t>
      </w:r>
      <w:r>
        <w:t>total</w:t>
      </w:r>
      <w:r>
        <w:rPr>
          <w:spacing w:val="-6"/>
        </w:rPr>
        <w:t xml:space="preserve"> </w:t>
      </w:r>
      <w:r>
        <w:t>debt amount) are</w:t>
      </w:r>
      <w:r>
        <w:rPr>
          <w:spacing w:val="-2"/>
        </w:rPr>
        <w:t xml:space="preserve"> </w:t>
      </w:r>
      <w:r>
        <w:t>strongly</w:t>
      </w:r>
      <w:r>
        <w:rPr>
          <w:spacing w:val="-1"/>
        </w:rPr>
        <w:t xml:space="preserve"> </w:t>
      </w:r>
      <w:r>
        <w:t>correlated with</w:t>
      </w:r>
      <w:r>
        <w:rPr>
          <w:spacing w:val="-1"/>
        </w:rPr>
        <w:t xml:space="preserve"> </w:t>
      </w:r>
      <w:r>
        <w:t>an increased risk of</w:t>
      </w:r>
      <w:r>
        <w:rPr>
          <w:spacing w:val="-4"/>
        </w:rPr>
        <w:t xml:space="preserve"> </w:t>
      </w:r>
      <w:r>
        <w:t>default. This insight points to</w:t>
      </w:r>
      <w:r>
        <w:rPr>
          <w:spacing w:val="6"/>
        </w:rPr>
        <w:t xml:space="preserve"> </w:t>
      </w:r>
      <w:r>
        <w:t>the</w:t>
      </w:r>
      <w:r>
        <w:rPr>
          <w:spacing w:val="6"/>
        </w:rPr>
        <w:t xml:space="preserve"> </w:t>
      </w:r>
      <w:r>
        <w:t>need</w:t>
      </w:r>
      <w:r>
        <w:rPr>
          <w:spacing w:val="12"/>
        </w:rPr>
        <w:t xml:space="preserve"> </w:t>
      </w:r>
      <w:r>
        <w:t>for</w:t>
      </w:r>
      <w:r>
        <w:rPr>
          <w:spacing w:val="9"/>
        </w:rPr>
        <w:t xml:space="preserve"> </w:t>
      </w:r>
      <w:r>
        <w:t>early</w:t>
      </w:r>
      <w:r>
        <w:rPr>
          <w:spacing w:val="7"/>
        </w:rPr>
        <w:t xml:space="preserve"> </w:t>
      </w:r>
      <w:r>
        <w:t>intervention</w:t>
      </w:r>
      <w:r>
        <w:rPr>
          <w:spacing w:val="3"/>
        </w:rPr>
        <w:t xml:space="preserve"> </w:t>
      </w:r>
      <w:r>
        <w:t>strategies,</w:t>
      </w:r>
      <w:r>
        <w:rPr>
          <w:spacing w:val="9"/>
        </w:rPr>
        <w:t xml:space="preserve"> </w:t>
      </w:r>
      <w:r>
        <w:t>such</w:t>
      </w:r>
      <w:r>
        <w:rPr>
          <w:spacing w:val="3"/>
        </w:rPr>
        <w:t xml:space="preserve"> </w:t>
      </w:r>
      <w:r>
        <w:t>as</w:t>
      </w:r>
      <w:r>
        <w:rPr>
          <w:spacing w:val="5"/>
        </w:rPr>
        <w:t xml:space="preserve"> </w:t>
      </w:r>
      <w:r>
        <w:t>enhanced</w:t>
      </w:r>
      <w:r>
        <w:rPr>
          <w:spacing w:val="7"/>
        </w:rPr>
        <w:t xml:space="preserve"> </w:t>
      </w:r>
      <w:r>
        <w:t>credit</w:t>
      </w:r>
      <w:r>
        <w:rPr>
          <w:spacing w:val="12"/>
        </w:rPr>
        <w:t xml:space="preserve"> </w:t>
      </w:r>
      <w:r>
        <w:t>counseling,</w:t>
      </w:r>
      <w:r>
        <w:rPr>
          <w:spacing w:val="9"/>
        </w:rPr>
        <w:t xml:space="preserve"> </w:t>
      </w:r>
      <w:r>
        <w:t>restructuring</w:t>
      </w:r>
      <w:r>
        <w:rPr>
          <w:spacing w:val="8"/>
        </w:rPr>
        <w:t xml:space="preserve"> </w:t>
      </w:r>
      <w:r>
        <w:rPr>
          <w:spacing w:val="-7"/>
        </w:rPr>
        <w:t>of</w:t>
      </w:r>
    </w:p>
    <w:p w14:paraId="751B301D">
      <w:pPr>
        <w:pStyle w:val="9"/>
        <w:spacing w:after="0" w:line="276" w:lineRule="auto"/>
        <w:jc w:val="both"/>
        <w:sectPr>
          <w:pgSz w:w="12240" w:h="15840"/>
          <w:pgMar w:top="1360" w:right="360" w:bottom="1360" w:left="1080" w:header="0" w:footer="1166" w:gutter="0"/>
          <w:cols w:space="720" w:num="1"/>
        </w:sectPr>
      </w:pPr>
    </w:p>
    <w:p w14:paraId="7358F920">
      <w:pPr>
        <w:pStyle w:val="9"/>
        <w:spacing w:before="72" w:line="276" w:lineRule="auto"/>
        <w:ind w:left="360" w:right="1076"/>
        <w:jc w:val="both"/>
      </w:pPr>
      <w:r>
        <w:t>loan terms, or tighter monitoring of high-risk borrowers. By intervening earlier, financial institutions can mitigate potential losses and maintain healthier loan portfolios.</w:t>
      </w:r>
    </w:p>
    <w:p w14:paraId="5F0C6B60">
      <w:pPr>
        <w:pStyle w:val="9"/>
        <w:spacing w:before="239" w:line="276" w:lineRule="auto"/>
        <w:ind w:left="360" w:right="1078"/>
        <w:jc w:val="both"/>
      </w:pPr>
      <w:r>
        <w:t>Despite</w:t>
      </w:r>
      <w:r>
        <w:rPr>
          <w:spacing w:val="-15"/>
        </w:rPr>
        <w:t xml:space="preserve"> </w:t>
      </w:r>
      <w:r>
        <w:t>the</w:t>
      </w:r>
      <w:r>
        <w:rPr>
          <w:spacing w:val="-15"/>
        </w:rPr>
        <w:t xml:space="preserve"> </w:t>
      </w:r>
      <w:r>
        <w:t>promising</w:t>
      </w:r>
      <w:r>
        <w:rPr>
          <w:spacing w:val="-13"/>
        </w:rPr>
        <w:t xml:space="preserve"> </w:t>
      </w:r>
      <w:r>
        <w:t>results,</w:t>
      </w:r>
      <w:r>
        <w:rPr>
          <w:spacing w:val="-10"/>
        </w:rPr>
        <w:t xml:space="preserve"> </w:t>
      </w:r>
      <w:r>
        <w:t>the</w:t>
      </w:r>
      <w:r>
        <w:rPr>
          <w:spacing w:val="-13"/>
        </w:rPr>
        <w:t xml:space="preserve"> </w:t>
      </w:r>
      <w:r>
        <w:t>authors</w:t>
      </w:r>
      <w:r>
        <w:rPr>
          <w:spacing w:val="-14"/>
        </w:rPr>
        <w:t xml:space="preserve"> </w:t>
      </w:r>
      <w:r>
        <w:t>identify</w:t>
      </w:r>
      <w:r>
        <w:rPr>
          <w:spacing w:val="-15"/>
        </w:rPr>
        <w:t xml:space="preserve"> </w:t>
      </w:r>
      <w:r>
        <w:t>a</w:t>
      </w:r>
      <w:r>
        <w:rPr>
          <w:spacing w:val="-9"/>
        </w:rPr>
        <w:t xml:space="preserve"> </w:t>
      </w:r>
      <w:r>
        <w:t>research</w:t>
      </w:r>
      <w:r>
        <w:rPr>
          <w:spacing w:val="-15"/>
        </w:rPr>
        <w:t xml:space="preserve"> </w:t>
      </w:r>
      <w:r>
        <w:t>gap</w:t>
      </w:r>
      <w:r>
        <w:rPr>
          <w:spacing w:val="-12"/>
        </w:rPr>
        <w:t xml:space="preserve"> </w:t>
      </w:r>
      <w:r>
        <w:t>related</w:t>
      </w:r>
      <w:r>
        <w:rPr>
          <w:spacing w:val="-12"/>
        </w:rPr>
        <w:t xml:space="preserve"> </w:t>
      </w:r>
      <w:r>
        <w:t>to</w:t>
      </w:r>
      <w:r>
        <w:rPr>
          <w:spacing w:val="-11"/>
        </w:rPr>
        <w:t xml:space="preserve"> </w:t>
      </w:r>
      <w:r>
        <w:t>dataset</w:t>
      </w:r>
      <w:r>
        <w:rPr>
          <w:spacing w:val="-8"/>
        </w:rPr>
        <w:t xml:space="preserve"> </w:t>
      </w:r>
      <w:r>
        <w:t>limitations.</w:t>
      </w:r>
      <w:r>
        <w:rPr>
          <w:spacing w:val="-10"/>
        </w:rPr>
        <w:t xml:space="preserve"> </w:t>
      </w:r>
      <w:r>
        <w:t>The paper</w:t>
      </w:r>
      <w:r>
        <w:rPr>
          <w:spacing w:val="-6"/>
        </w:rPr>
        <w:t xml:space="preserve"> </w:t>
      </w:r>
      <w:r>
        <w:t>emphasizes</w:t>
      </w:r>
      <w:r>
        <w:rPr>
          <w:spacing w:val="-10"/>
        </w:rPr>
        <w:t xml:space="preserve"> </w:t>
      </w:r>
      <w:r>
        <w:t>the</w:t>
      </w:r>
      <w:r>
        <w:rPr>
          <w:spacing w:val="-9"/>
        </w:rPr>
        <w:t xml:space="preserve"> </w:t>
      </w:r>
      <w:r>
        <w:t>need</w:t>
      </w:r>
      <w:r>
        <w:rPr>
          <w:spacing w:val="-8"/>
        </w:rPr>
        <w:t xml:space="preserve"> </w:t>
      </w:r>
      <w:r>
        <w:t>to</w:t>
      </w:r>
      <w:r>
        <w:rPr>
          <w:spacing w:val="-3"/>
        </w:rPr>
        <w:t xml:space="preserve"> </w:t>
      </w:r>
      <w:r>
        <w:t>expand</w:t>
      </w:r>
      <w:r>
        <w:rPr>
          <w:spacing w:val="-8"/>
        </w:rPr>
        <w:t xml:space="preserve"> </w:t>
      </w:r>
      <w:r>
        <w:t>the</w:t>
      </w:r>
      <w:r>
        <w:rPr>
          <w:spacing w:val="-9"/>
        </w:rPr>
        <w:t xml:space="preserve"> </w:t>
      </w:r>
      <w:r>
        <w:t>dataset—both</w:t>
      </w:r>
      <w:r>
        <w:rPr>
          <w:spacing w:val="-12"/>
        </w:rPr>
        <w:t xml:space="preserve"> </w:t>
      </w:r>
      <w:r>
        <w:t>in</w:t>
      </w:r>
      <w:r>
        <w:rPr>
          <w:spacing w:val="-12"/>
        </w:rPr>
        <w:t xml:space="preserve"> </w:t>
      </w:r>
      <w:r>
        <w:t>terms</w:t>
      </w:r>
      <w:r>
        <w:rPr>
          <w:spacing w:val="-10"/>
        </w:rPr>
        <w:t xml:space="preserve"> </w:t>
      </w:r>
      <w:r>
        <w:t>of</w:t>
      </w:r>
      <w:r>
        <w:rPr>
          <w:spacing w:val="-15"/>
        </w:rPr>
        <w:t xml:space="preserve"> </w:t>
      </w:r>
      <w:r>
        <w:t>size</w:t>
      </w:r>
      <w:r>
        <w:rPr>
          <w:spacing w:val="-9"/>
        </w:rPr>
        <w:t xml:space="preserve"> </w:t>
      </w:r>
      <w:r>
        <w:t>and</w:t>
      </w:r>
      <w:r>
        <w:rPr>
          <w:spacing w:val="-8"/>
        </w:rPr>
        <w:t xml:space="preserve"> </w:t>
      </w:r>
      <w:r>
        <w:t>diversity—to</w:t>
      </w:r>
      <w:r>
        <w:rPr>
          <w:spacing w:val="-3"/>
        </w:rPr>
        <w:t xml:space="preserve"> </w:t>
      </w:r>
      <w:r>
        <w:t>improve the generalizability of the models. Currently, the models may be constrained by the specific demographics or geographic region represented in the data, limiting their applicability across broader</w:t>
      </w:r>
      <w:r>
        <w:rPr>
          <w:spacing w:val="-7"/>
        </w:rPr>
        <w:t xml:space="preserve"> </w:t>
      </w:r>
      <w:r>
        <w:t>borrower</w:t>
      </w:r>
      <w:r>
        <w:rPr>
          <w:spacing w:val="-7"/>
        </w:rPr>
        <w:t xml:space="preserve"> </w:t>
      </w:r>
      <w:r>
        <w:t>populations.</w:t>
      </w:r>
      <w:r>
        <w:rPr>
          <w:spacing w:val="-7"/>
        </w:rPr>
        <w:t xml:space="preserve"> </w:t>
      </w:r>
      <w:r>
        <w:t>In</w:t>
      </w:r>
      <w:r>
        <w:rPr>
          <w:spacing w:val="-13"/>
        </w:rPr>
        <w:t xml:space="preserve"> </w:t>
      </w:r>
      <w:r>
        <w:t>addition,</w:t>
      </w:r>
      <w:r>
        <w:rPr>
          <w:spacing w:val="-7"/>
        </w:rPr>
        <w:t xml:space="preserve"> </w:t>
      </w:r>
      <w:r>
        <w:t>the</w:t>
      </w:r>
      <w:r>
        <w:rPr>
          <w:spacing w:val="-10"/>
        </w:rPr>
        <w:t xml:space="preserve"> </w:t>
      </w:r>
      <w:r>
        <w:t>study</w:t>
      </w:r>
      <w:r>
        <w:rPr>
          <w:spacing w:val="-13"/>
        </w:rPr>
        <w:t xml:space="preserve"> </w:t>
      </w:r>
      <w:r>
        <w:t>hints</w:t>
      </w:r>
      <w:r>
        <w:rPr>
          <w:spacing w:val="-11"/>
        </w:rPr>
        <w:t xml:space="preserve"> </w:t>
      </w:r>
      <w:r>
        <w:t>at</w:t>
      </w:r>
      <w:r>
        <w:rPr>
          <w:spacing w:val="-4"/>
        </w:rPr>
        <w:t xml:space="preserve"> </w:t>
      </w:r>
      <w:r>
        <w:t>exploring</w:t>
      </w:r>
      <w:r>
        <w:rPr>
          <w:spacing w:val="-4"/>
        </w:rPr>
        <w:t xml:space="preserve"> </w:t>
      </w:r>
      <w:r>
        <w:t>more</w:t>
      </w:r>
      <w:r>
        <w:rPr>
          <w:spacing w:val="-10"/>
        </w:rPr>
        <w:t xml:space="preserve"> </w:t>
      </w:r>
      <w:r>
        <w:t>advanced</w:t>
      </w:r>
      <w:r>
        <w:rPr>
          <w:spacing w:val="-9"/>
        </w:rPr>
        <w:t xml:space="preserve"> </w:t>
      </w:r>
      <w:r>
        <w:t>techniques, such as ensemble methods or deep learning architectures, once a richer dataset is available. By addressing</w:t>
      </w:r>
      <w:r>
        <w:rPr>
          <w:spacing w:val="-9"/>
        </w:rPr>
        <w:t xml:space="preserve"> </w:t>
      </w:r>
      <w:r>
        <w:t>these</w:t>
      </w:r>
      <w:r>
        <w:rPr>
          <w:spacing w:val="-9"/>
        </w:rPr>
        <w:t xml:space="preserve"> </w:t>
      </w:r>
      <w:r>
        <w:t>gaps,</w:t>
      </w:r>
      <w:r>
        <w:rPr>
          <w:spacing w:val="-2"/>
        </w:rPr>
        <w:t xml:space="preserve"> </w:t>
      </w:r>
      <w:r>
        <w:t>future</w:t>
      </w:r>
      <w:r>
        <w:rPr>
          <w:spacing w:val="-14"/>
        </w:rPr>
        <w:t xml:space="preserve"> </w:t>
      </w:r>
      <w:r>
        <w:t>research</w:t>
      </w:r>
      <w:r>
        <w:rPr>
          <w:spacing w:val="-13"/>
        </w:rPr>
        <w:t xml:space="preserve"> </w:t>
      </w:r>
      <w:r>
        <w:t>could</w:t>
      </w:r>
      <w:r>
        <w:rPr>
          <w:spacing w:val="-8"/>
        </w:rPr>
        <w:t xml:space="preserve"> </w:t>
      </w:r>
      <w:r>
        <w:t>develop</w:t>
      </w:r>
      <w:r>
        <w:rPr>
          <w:spacing w:val="-8"/>
        </w:rPr>
        <w:t xml:space="preserve"> </w:t>
      </w:r>
      <w:r>
        <w:t>more</w:t>
      </w:r>
      <w:r>
        <w:rPr>
          <w:spacing w:val="-9"/>
        </w:rPr>
        <w:t xml:space="preserve"> </w:t>
      </w:r>
      <w:r>
        <w:t>universally</w:t>
      </w:r>
      <w:r>
        <w:rPr>
          <w:spacing w:val="-15"/>
        </w:rPr>
        <w:t xml:space="preserve"> </w:t>
      </w:r>
      <w:r>
        <w:t>applicable</w:t>
      </w:r>
      <w:r>
        <w:rPr>
          <w:spacing w:val="-5"/>
        </w:rPr>
        <w:t xml:space="preserve"> </w:t>
      </w:r>
      <w:r>
        <w:t>models,</w:t>
      </w:r>
      <w:r>
        <w:rPr>
          <w:spacing w:val="-7"/>
        </w:rPr>
        <w:t xml:space="preserve"> </w:t>
      </w:r>
      <w:r>
        <w:t>offering more accurate default predictions and deeper insights into the interplay between debt levels and default risk.</w:t>
      </w:r>
    </w:p>
    <w:p w14:paraId="1C065183">
      <w:pPr>
        <w:pStyle w:val="11"/>
        <w:numPr>
          <w:ilvl w:val="1"/>
          <w:numId w:val="27"/>
        </w:numPr>
        <w:tabs>
          <w:tab w:val="left" w:pos="719"/>
        </w:tabs>
        <w:spacing w:before="241" w:after="0" w:line="276" w:lineRule="auto"/>
        <w:ind w:left="360" w:right="1087" w:firstLine="0"/>
        <w:jc w:val="left"/>
        <w:rPr>
          <w:sz w:val="24"/>
        </w:rPr>
      </w:pPr>
      <w:r>
        <w:rPr>
          <w:sz w:val="24"/>
        </w:rPr>
        <w:t>Literature</w:t>
      </w:r>
      <w:r>
        <w:rPr>
          <w:spacing w:val="-9"/>
          <w:sz w:val="24"/>
        </w:rPr>
        <w:t xml:space="preserve"> </w:t>
      </w:r>
      <w:r>
        <w:rPr>
          <w:sz w:val="24"/>
        </w:rPr>
        <w:t>Survey</w:t>
      </w:r>
      <w:r>
        <w:rPr>
          <w:spacing w:val="-15"/>
          <w:sz w:val="24"/>
        </w:rPr>
        <w:t xml:space="preserve"> </w:t>
      </w:r>
      <w:r>
        <w:rPr>
          <w:sz w:val="24"/>
        </w:rPr>
        <w:t>paper-2:</w:t>
      </w:r>
      <w:r>
        <w:rPr>
          <w:spacing w:val="-7"/>
          <w:sz w:val="24"/>
        </w:rPr>
        <w:t xml:space="preserve"> </w:t>
      </w:r>
      <w:r>
        <w:rPr>
          <w:sz w:val="24"/>
        </w:rPr>
        <w:t>Research</w:t>
      </w:r>
      <w:r>
        <w:rPr>
          <w:spacing w:val="-12"/>
          <w:sz w:val="24"/>
        </w:rPr>
        <w:t xml:space="preserve"> </w:t>
      </w:r>
      <w:r>
        <w:rPr>
          <w:sz w:val="24"/>
        </w:rPr>
        <w:t>on</w:t>
      </w:r>
      <w:r>
        <w:rPr>
          <w:spacing w:val="-12"/>
          <w:sz w:val="24"/>
        </w:rPr>
        <w:t xml:space="preserve"> </w:t>
      </w:r>
      <w:r>
        <w:rPr>
          <w:sz w:val="24"/>
        </w:rPr>
        <w:t>credit</w:t>
      </w:r>
      <w:r>
        <w:rPr>
          <w:spacing w:val="-3"/>
          <w:sz w:val="24"/>
        </w:rPr>
        <w:t xml:space="preserve"> </w:t>
      </w:r>
      <w:r>
        <w:rPr>
          <w:sz w:val="24"/>
        </w:rPr>
        <w:t>risk</w:t>
      </w:r>
      <w:r>
        <w:rPr>
          <w:spacing w:val="-3"/>
          <w:sz w:val="24"/>
        </w:rPr>
        <w:t xml:space="preserve"> </w:t>
      </w:r>
      <w:r>
        <w:rPr>
          <w:sz w:val="24"/>
        </w:rPr>
        <w:t>models</w:t>
      </w:r>
      <w:r>
        <w:rPr>
          <w:spacing w:val="-1"/>
          <w:sz w:val="24"/>
        </w:rPr>
        <w:t xml:space="preserve"> </w:t>
      </w:r>
      <w:r>
        <w:rPr>
          <w:sz w:val="24"/>
        </w:rPr>
        <w:t>via</w:t>
      </w:r>
      <w:r>
        <w:rPr>
          <w:spacing w:val="-4"/>
          <w:sz w:val="24"/>
        </w:rPr>
        <w:t xml:space="preserve"> </w:t>
      </w:r>
      <w:r>
        <w:rPr>
          <w:sz w:val="24"/>
        </w:rPr>
        <w:t>machine</w:t>
      </w:r>
      <w:r>
        <w:rPr>
          <w:spacing w:val="-4"/>
          <w:sz w:val="24"/>
        </w:rPr>
        <w:t xml:space="preserve"> </w:t>
      </w:r>
      <w:r>
        <w:rPr>
          <w:sz w:val="24"/>
        </w:rPr>
        <w:t>learning</w:t>
      </w:r>
      <w:r>
        <w:rPr>
          <w:spacing w:val="-8"/>
          <w:sz w:val="24"/>
        </w:rPr>
        <w:t xml:space="preserve"> </w:t>
      </w:r>
      <w:r>
        <w:rPr>
          <w:sz w:val="24"/>
        </w:rPr>
        <w:t>algorithm</w:t>
      </w:r>
      <w:r>
        <w:rPr>
          <w:spacing w:val="-11"/>
          <w:sz w:val="24"/>
        </w:rPr>
        <w:t xml:space="preserve"> </w:t>
      </w:r>
      <w:r>
        <w:rPr>
          <w:sz w:val="24"/>
        </w:rPr>
        <w:t>and logistic regression for prediction/kera.</w:t>
      </w:r>
    </w:p>
    <w:p w14:paraId="2C5AD33E">
      <w:pPr>
        <w:pStyle w:val="9"/>
        <w:spacing w:before="244" w:line="276" w:lineRule="auto"/>
        <w:ind w:left="360" w:right="1074"/>
        <w:jc w:val="both"/>
      </w:pPr>
      <w:r>
        <w:t>The</w:t>
      </w:r>
      <w:r>
        <w:rPr>
          <w:spacing w:val="-7"/>
        </w:rPr>
        <w:t xml:space="preserve"> </w:t>
      </w:r>
      <w:r>
        <w:t>paper</w:t>
      </w:r>
      <w:r>
        <w:rPr>
          <w:spacing w:val="-4"/>
        </w:rPr>
        <w:t xml:space="preserve"> </w:t>
      </w:r>
      <w:r>
        <w:t>titled</w:t>
      </w:r>
      <w:r>
        <w:rPr>
          <w:spacing w:val="-4"/>
        </w:rPr>
        <w:t xml:space="preserve"> </w:t>
      </w:r>
      <w:r>
        <w:rPr>
          <w:i/>
        </w:rPr>
        <w:t>“Research</w:t>
      </w:r>
      <w:r>
        <w:rPr>
          <w:i/>
          <w:spacing w:val="-6"/>
        </w:rPr>
        <w:t xml:space="preserve"> </w:t>
      </w:r>
      <w:r>
        <w:rPr>
          <w:i/>
        </w:rPr>
        <w:t>on</w:t>
      </w:r>
      <w:r>
        <w:rPr>
          <w:i/>
          <w:spacing w:val="-2"/>
        </w:rPr>
        <w:t xml:space="preserve"> </w:t>
      </w:r>
      <w:r>
        <w:rPr>
          <w:i/>
        </w:rPr>
        <w:t>Credit</w:t>
      </w:r>
      <w:r>
        <w:rPr>
          <w:i/>
          <w:spacing w:val="-5"/>
        </w:rPr>
        <w:t xml:space="preserve"> </w:t>
      </w:r>
      <w:r>
        <w:rPr>
          <w:i/>
        </w:rPr>
        <w:t>Risk</w:t>
      </w:r>
      <w:r>
        <w:rPr>
          <w:i/>
          <w:spacing w:val="-7"/>
        </w:rPr>
        <w:t xml:space="preserve"> </w:t>
      </w:r>
      <w:r>
        <w:rPr>
          <w:i/>
        </w:rPr>
        <w:t>Models</w:t>
      </w:r>
      <w:r>
        <w:rPr>
          <w:i/>
          <w:spacing w:val="-3"/>
        </w:rPr>
        <w:t xml:space="preserve"> </w:t>
      </w:r>
      <w:r>
        <w:rPr>
          <w:i/>
        </w:rPr>
        <w:t>via</w:t>
      </w:r>
      <w:r>
        <w:rPr>
          <w:i/>
          <w:spacing w:val="-5"/>
        </w:rPr>
        <w:t xml:space="preserve"> </w:t>
      </w:r>
      <w:r>
        <w:rPr>
          <w:i/>
        </w:rPr>
        <w:t>Machine</w:t>
      </w:r>
      <w:r>
        <w:rPr>
          <w:i/>
          <w:spacing w:val="-6"/>
        </w:rPr>
        <w:t xml:space="preserve"> </w:t>
      </w:r>
      <w:r>
        <w:rPr>
          <w:i/>
        </w:rPr>
        <w:t>Learning</w:t>
      </w:r>
      <w:r>
        <w:rPr>
          <w:i/>
          <w:spacing w:val="-5"/>
        </w:rPr>
        <w:t xml:space="preserve"> </w:t>
      </w:r>
      <w:r>
        <w:rPr>
          <w:i/>
        </w:rPr>
        <w:t>Algorithms</w:t>
      </w:r>
      <w:r>
        <w:rPr>
          <w:i/>
          <w:spacing w:val="-9"/>
        </w:rPr>
        <w:t xml:space="preserve"> </w:t>
      </w:r>
      <w:r>
        <w:rPr>
          <w:i/>
        </w:rPr>
        <w:t>and</w:t>
      </w:r>
      <w:r>
        <w:rPr>
          <w:i/>
          <w:spacing w:val="-6"/>
        </w:rPr>
        <w:t xml:space="preserve"> </w:t>
      </w:r>
      <w:r>
        <w:rPr>
          <w:i/>
        </w:rPr>
        <w:t>Logistic Regression</w:t>
      </w:r>
      <w:r>
        <w:rPr>
          <w:i/>
          <w:spacing w:val="-6"/>
        </w:rPr>
        <w:t xml:space="preserve"> </w:t>
      </w:r>
      <w:r>
        <w:rPr>
          <w:i/>
        </w:rPr>
        <w:t>for</w:t>
      </w:r>
      <w:r>
        <w:rPr>
          <w:i/>
          <w:spacing w:val="-8"/>
        </w:rPr>
        <w:t xml:space="preserve"> </w:t>
      </w:r>
      <w:r>
        <w:rPr>
          <w:i/>
        </w:rPr>
        <w:t>Prediction”</w:t>
      </w:r>
      <w:r>
        <w:rPr>
          <w:i/>
          <w:spacing w:val="-3"/>
        </w:rPr>
        <w:t xml:space="preserve"> </w:t>
      </w:r>
      <w:r>
        <w:t>(by</w:t>
      </w:r>
      <w:r>
        <w:rPr>
          <w:spacing w:val="-6"/>
        </w:rPr>
        <w:t xml:space="preserve"> </w:t>
      </w:r>
      <w:r>
        <w:t>Kera,</w:t>
      </w:r>
      <w:r>
        <w:rPr>
          <w:spacing w:val="-4"/>
        </w:rPr>
        <w:t xml:space="preserve"> </w:t>
      </w:r>
      <w:r>
        <w:t>date</w:t>
      </w:r>
      <w:r>
        <w:rPr>
          <w:spacing w:val="-7"/>
        </w:rPr>
        <w:t xml:space="preserve"> </w:t>
      </w:r>
      <w:r>
        <w:t>unspecified)</w:t>
      </w:r>
      <w:r>
        <w:rPr>
          <w:spacing w:val="-4"/>
        </w:rPr>
        <w:t xml:space="preserve"> </w:t>
      </w:r>
      <w:r>
        <w:t>provides</w:t>
      </w:r>
      <w:r>
        <w:rPr>
          <w:spacing w:val="-8"/>
        </w:rPr>
        <w:t xml:space="preserve"> </w:t>
      </w:r>
      <w:r>
        <w:t>an</w:t>
      </w:r>
      <w:r>
        <w:rPr>
          <w:spacing w:val="-6"/>
        </w:rPr>
        <w:t xml:space="preserve"> </w:t>
      </w:r>
      <w:r>
        <w:t>in-depth</w:t>
      </w:r>
      <w:r>
        <w:rPr>
          <w:spacing w:val="-11"/>
        </w:rPr>
        <w:t xml:space="preserve"> </w:t>
      </w:r>
      <w:r>
        <w:t>comparative</w:t>
      </w:r>
      <w:r>
        <w:rPr>
          <w:spacing w:val="-7"/>
        </w:rPr>
        <w:t xml:space="preserve"> </w:t>
      </w:r>
      <w:r>
        <w:t>study</w:t>
      </w:r>
      <w:r>
        <w:rPr>
          <w:spacing w:val="-15"/>
        </w:rPr>
        <w:t xml:space="preserve"> </w:t>
      </w:r>
      <w:r>
        <w:t>of how different machine learning techniques can be harnessed to forecast the likelihood of loan default and manage</w:t>
      </w:r>
      <w:r>
        <w:rPr>
          <w:spacing w:val="-5"/>
        </w:rPr>
        <w:t xml:space="preserve"> </w:t>
      </w:r>
      <w:r>
        <w:t>credit risk.</w:t>
      </w:r>
      <w:r>
        <w:rPr>
          <w:spacing w:val="-2"/>
        </w:rPr>
        <w:t xml:space="preserve"> </w:t>
      </w:r>
      <w:r>
        <w:t>Specifically, it focuses</w:t>
      </w:r>
      <w:r>
        <w:rPr>
          <w:spacing w:val="-6"/>
        </w:rPr>
        <w:t xml:space="preserve"> </w:t>
      </w:r>
      <w:r>
        <w:t>on</w:t>
      </w:r>
      <w:r>
        <w:rPr>
          <w:spacing w:val="-9"/>
        </w:rPr>
        <w:t xml:space="preserve"> </w:t>
      </w:r>
      <w:r>
        <w:t>Decision</w:t>
      </w:r>
      <w:r>
        <w:rPr>
          <w:spacing w:val="-9"/>
        </w:rPr>
        <w:t xml:space="preserve"> </w:t>
      </w:r>
      <w:r>
        <w:t>Trees,</w:t>
      </w:r>
      <w:r>
        <w:rPr>
          <w:spacing w:val="-2"/>
        </w:rPr>
        <w:t xml:space="preserve"> </w:t>
      </w:r>
      <w:r>
        <w:t>XGBoost,</w:t>
      </w:r>
      <w:r>
        <w:rPr>
          <w:spacing w:val="-2"/>
        </w:rPr>
        <w:t xml:space="preserve"> </w:t>
      </w:r>
      <w:r>
        <w:t>and</w:t>
      </w:r>
      <w:r>
        <w:rPr>
          <w:spacing w:val="-4"/>
        </w:rPr>
        <w:t xml:space="preserve"> </w:t>
      </w:r>
      <w:r>
        <w:t xml:space="preserve">Logistic Regression, evaluating their strengths and weaknesses in terms of predictive accuracy, computational efficiency, and interpretability. The core motivation for this work stems from the growing need for financial institutions to accurately gauge the default risk posed by loan applicants, which can significantly impact the institution’s financial health and regulatory </w:t>
      </w:r>
      <w:r>
        <w:rPr>
          <w:spacing w:val="-2"/>
        </w:rPr>
        <w:t>compliance.</w:t>
      </w:r>
    </w:p>
    <w:p w14:paraId="4CC5A33A">
      <w:pPr>
        <w:pStyle w:val="9"/>
        <w:spacing w:before="240" w:line="276" w:lineRule="auto"/>
        <w:ind w:left="360" w:right="1077"/>
        <w:jc w:val="both"/>
      </w:pPr>
      <w:r>
        <w:t>From</w:t>
      </w:r>
      <w:r>
        <w:rPr>
          <w:spacing w:val="-15"/>
        </w:rPr>
        <w:t xml:space="preserve"> </w:t>
      </w:r>
      <w:r>
        <w:t>a</w:t>
      </w:r>
      <w:r>
        <w:rPr>
          <w:spacing w:val="-3"/>
        </w:rPr>
        <w:t xml:space="preserve"> </w:t>
      </w:r>
      <w:r>
        <w:t>methodological</w:t>
      </w:r>
      <w:r>
        <w:rPr>
          <w:spacing w:val="-15"/>
        </w:rPr>
        <w:t xml:space="preserve"> </w:t>
      </w:r>
      <w:r>
        <w:t>standpoint,</w:t>
      </w:r>
      <w:r>
        <w:rPr>
          <w:spacing w:val="-9"/>
        </w:rPr>
        <w:t xml:space="preserve"> </w:t>
      </w:r>
      <w:r>
        <w:t>the</w:t>
      </w:r>
      <w:r>
        <w:rPr>
          <w:spacing w:val="-7"/>
        </w:rPr>
        <w:t xml:space="preserve"> </w:t>
      </w:r>
      <w:r>
        <w:t>paper</w:t>
      </w:r>
      <w:r>
        <w:rPr>
          <w:spacing w:val="-9"/>
        </w:rPr>
        <w:t xml:space="preserve"> </w:t>
      </w:r>
      <w:r>
        <w:t>first</w:t>
      </w:r>
      <w:r>
        <w:rPr>
          <w:spacing w:val="-2"/>
        </w:rPr>
        <w:t xml:space="preserve"> </w:t>
      </w:r>
      <w:r>
        <w:t>highlights</w:t>
      </w:r>
      <w:r>
        <w:rPr>
          <w:spacing w:val="-13"/>
        </w:rPr>
        <w:t xml:space="preserve"> </w:t>
      </w:r>
      <w:r>
        <w:t>the</w:t>
      </w:r>
      <w:r>
        <w:rPr>
          <w:spacing w:val="-7"/>
        </w:rPr>
        <w:t xml:space="preserve"> </w:t>
      </w:r>
      <w:r>
        <w:t>interpretability</w:t>
      </w:r>
      <w:r>
        <w:rPr>
          <w:spacing w:val="-15"/>
        </w:rPr>
        <w:t xml:space="preserve"> </w:t>
      </w:r>
      <w:r>
        <w:t>of</w:t>
      </w:r>
      <w:r>
        <w:rPr>
          <w:spacing w:val="-14"/>
        </w:rPr>
        <w:t xml:space="preserve"> </w:t>
      </w:r>
      <w:r>
        <w:t>Decision</w:t>
      </w:r>
      <w:r>
        <w:rPr>
          <w:spacing w:val="-11"/>
        </w:rPr>
        <w:t xml:space="preserve"> </w:t>
      </w:r>
      <w:r>
        <w:t>Trees, which</w:t>
      </w:r>
      <w:r>
        <w:rPr>
          <w:spacing w:val="-11"/>
        </w:rPr>
        <w:t xml:space="preserve"> </w:t>
      </w:r>
      <w:r>
        <w:t>serve</w:t>
      </w:r>
      <w:r>
        <w:rPr>
          <w:spacing w:val="-7"/>
        </w:rPr>
        <w:t xml:space="preserve"> </w:t>
      </w:r>
      <w:r>
        <w:t>as</w:t>
      </w:r>
      <w:r>
        <w:rPr>
          <w:spacing w:val="-8"/>
        </w:rPr>
        <w:t xml:space="preserve"> </w:t>
      </w:r>
      <w:r>
        <w:t>a</w:t>
      </w:r>
      <w:r>
        <w:rPr>
          <w:spacing w:val="-2"/>
        </w:rPr>
        <w:t xml:space="preserve"> </w:t>
      </w:r>
      <w:r>
        <w:t>foundational</w:t>
      </w:r>
      <w:r>
        <w:rPr>
          <w:spacing w:val="-10"/>
        </w:rPr>
        <w:t xml:space="preserve"> </w:t>
      </w:r>
      <w:r>
        <w:t>model</w:t>
      </w:r>
      <w:r>
        <w:rPr>
          <w:spacing w:val="-10"/>
        </w:rPr>
        <w:t xml:space="preserve"> </w:t>
      </w:r>
      <w:r>
        <w:t>capable</w:t>
      </w:r>
      <w:r>
        <w:rPr>
          <w:spacing w:val="-7"/>
        </w:rPr>
        <w:t xml:space="preserve"> </w:t>
      </w:r>
      <w:r>
        <w:t>of</w:t>
      </w:r>
      <w:r>
        <w:rPr>
          <w:spacing w:val="-9"/>
        </w:rPr>
        <w:t xml:space="preserve"> </w:t>
      </w:r>
      <w:r>
        <w:t>identifying</w:t>
      </w:r>
      <w:r>
        <w:rPr>
          <w:spacing w:val="-6"/>
        </w:rPr>
        <w:t xml:space="preserve"> </w:t>
      </w:r>
      <w:r>
        <w:t>key</w:t>
      </w:r>
      <w:r>
        <w:rPr>
          <w:spacing w:val="-11"/>
        </w:rPr>
        <w:t xml:space="preserve"> </w:t>
      </w:r>
      <w:r>
        <w:t>risk</w:t>
      </w:r>
      <w:r>
        <w:rPr>
          <w:spacing w:val="-1"/>
        </w:rPr>
        <w:t xml:space="preserve"> </w:t>
      </w:r>
      <w:r>
        <w:t>factors</w:t>
      </w:r>
      <w:r>
        <w:rPr>
          <w:spacing w:val="-8"/>
        </w:rPr>
        <w:t xml:space="preserve"> </w:t>
      </w:r>
      <w:r>
        <w:t>such</w:t>
      </w:r>
      <w:r>
        <w:rPr>
          <w:spacing w:val="-11"/>
        </w:rPr>
        <w:t xml:space="preserve"> </w:t>
      </w:r>
      <w:r>
        <w:t>as</w:t>
      </w:r>
      <w:r>
        <w:rPr>
          <w:spacing w:val="-3"/>
        </w:rPr>
        <w:t xml:space="preserve"> </w:t>
      </w:r>
      <w:r>
        <w:t>income</w:t>
      </w:r>
      <w:r>
        <w:rPr>
          <w:spacing w:val="-2"/>
        </w:rPr>
        <w:t xml:space="preserve"> </w:t>
      </w:r>
      <w:r>
        <w:t>levels, credit scores,</w:t>
      </w:r>
      <w:r>
        <w:rPr>
          <w:spacing w:val="-1"/>
        </w:rPr>
        <w:t xml:space="preserve"> </w:t>
      </w:r>
      <w:r>
        <w:t>and debt-to-income ratios.</w:t>
      </w:r>
      <w:r>
        <w:rPr>
          <w:spacing w:val="-1"/>
        </w:rPr>
        <w:t xml:space="preserve"> </w:t>
      </w:r>
      <w:r>
        <w:t>This interpretability</w:t>
      </w:r>
      <w:r>
        <w:rPr>
          <w:spacing w:val="-3"/>
        </w:rPr>
        <w:t xml:space="preserve"> </w:t>
      </w:r>
      <w:r>
        <w:t>makes</w:t>
      </w:r>
      <w:r>
        <w:rPr>
          <w:spacing w:val="-1"/>
        </w:rPr>
        <w:t xml:space="preserve"> </w:t>
      </w:r>
      <w:r>
        <w:t>them</w:t>
      </w:r>
      <w:r>
        <w:rPr>
          <w:spacing w:val="-7"/>
        </w:rPr>
        <w:t xml:space="preserve"> </w:t>
      </w:r>
      <w:r>
        <w:t>relatively</w:t>
      </w:r>
      <w:r>
        <w:rPr>
          <w:spacing w:val="-7"/>
        </w:rPr>
        <w:t xml:space="preserve"> </w:t>
      </w:r>
      <w:r>
        <w:t>easy</w:t>
      </w:r>
      <w:r>
        <w:rPr>
          <w:spacing w:val="-7"/>
        </w:rPr>
        <w:t xml:space="preserve"> </w:t>
      </w:r>
      <w:r>
        <w:t>to adopt within traditional banking environments where transparency is critical. XGBoost is then introduced</w:t>
      </w:r>
      <w:r>
        <w:rPr>
          <w:spacing w:val="-1"/>
        </w:rPr>
        <w:t xml:space="preserve"> </w:t>
      </w:r>
      <w:r>
        <w:t>as</w:t>
      </w:r>
      <w:r>
        <w:rPr>
          <w:spacing w:val="-3"/>
        </w:rPr>
        <w:t xml:space="preserve"> </w:t>
      </w:r>
      <w:r>
        <w:t>a more</w:t>
      </w:r>
      <w:r>
        <w:rPr>
          <w:spacing w:val="-2"/>
        </w:rPr>
        <w:t xml:space="preserve"> </w:t>
      </w:r>
      <w:r>
        <w:t>advanced, ensemble-based</w:t>
      </w:r>
      <w:r>
        <w:rPr>
          <w:spacing w:val="-1"/>
        </w:rPr>
        <w:t xml:space="preserve"> </w:t>
      </w:r>
      <w:r>
        <w:t>approach</w:t>
      </w:r>
      <w:r>
        <w:rPr>
          <w:spacing w:val="-6"/>
        </w:rPr>
        <w:t xml:space="preserve"> </w:t>
      </w:r>
      <w:r>
        <w:t>that</w:t>
      </w:r>
      <w:r>
        <w:rPr>
          <w:spacing w:val="-1"/>
        </w:rPr>
        <w:t xml:space="preserve"> </w:t>
      </w:r>
      <w:r>
        <w:t>iteratively</w:t>
      </w:r>
      <w:r>
        <w:rPr>
          <w:spacing w:val="-6"/>
        </w:rPr>
        <w:t xml:space="preserve"> </w:t>
      </w:r>
      <w:r>
        <w:t>refines</w:t>
      </w:r>
      <w:r>
        <w:rPr>
          <w:spacing w:val="-3"/>
        </w:rPr>
        <w:t xml:space="preserve"> </w:t>
      </w:r>
      <w:r>
        <w:t>decision</w:t>
      </w:r>
      <w:r>
        <w:rPr>
          <w:spacing w:val="-6"/>
        </w:rPr>
        <w:t xml:space="preserve"> </w:t>
      </w:r>
      <w:r>
        <w:t>trees</w:t>
      </w:r>
      <w:r>
        <w:rPr>
          <w:spacing w:val="-3"/>
        </w:rPr>
        <w:t xml:space="preserve"> </w:t>
      </w:r>
      <w:r>
        <w:t>to achieve</w:t>
      </w:r>
      <w:r>
        <w:rPr>
          <w:spacing w:val="-4"/>
        </w:rPr>
        <w:t xml:space="preserve"> </w:t>
      </w:r>
      <w:r>
        <w:t>higher</w:t>
      </w:r>
      <w:r>
        <w:rPr>
          <w:spacing w:val="-2"/>
        </w:rPr>
        <w:t xml:space="preserve"> </w:t>
      </w:r>
      <w:r>
        <w:t>accuracy</w:t>
      </w:r>
      <w:r>
        <w:rPr>
          <w:spacing w:val="-12"/>
        </w:rPr>
        <w:t xml:space="preserve"> </w:t>
      </w:r>
      <w:r>
        <w:t>and more</w:t>
      </w:r>
      <w:r>
        <w:rPr>
          <w:spacing w:val="-4"/>
        </w:rPr>
        <w:t xml:space="preserve"> </w:t>
      </w:r>
      <w:r>
        <w:t>robust</w:t>
      </w:r>
      <w:r>
        <w:rPr>
          <w:spacing w:val="-3"/>
        </w:rPr>
        <w:t xml:space="preserve"> </w:t>
      </w:r>
      <w:r>
        <w:t>handling</w:t>
      </w:r>
      <w:r>
        <w:rPr>
          <w:spacing w:val="-3"/>
        </w:rPr>
        <w:t xml:space="preserve"> </w:t>
      </w:r>
      <w:r>
        <w:t>of</w:t>
      </w:r>
      <w:r>
        <w:rPr>
          <w:spacing w:val="-10"/>
        </w:rPr>
        <w:t xml:space="preserve"> </w:t>
      </w:r>
      <w:r>
        <w:t>complex</w:t>
      </w:r>
      <w:r>
        <w:rPr>
          <w:spacing w:val="-7"/>
        </w:rPr>
        <w:t xml:space="preserve"> </w:t>
      </w:r>
      <w:r>
        <w:t>data.</w:t>
      </w:r>
      <w:r>
        <w:rPr>
          <w:spacing w:val="-5"/>
        </w:rPr>
        <w:t xml:space="preserve"> </w:t>
      </w:r>
      <w:r>
        <w:t>Compared</w:t>
      </w:r>
      <w:r>
        <w:rPr>
          <w:spacing w:val="-3"/>
        </w:rPr>
        <w:t xml:space="preserve"> </w:t>
      </w:r>
      <w:r>
        <w:t>to</w:t>
      </w:r>
      <w:r>
        <w:rPr>
          <w:spacing w:val="-3"/>
        </w:rPr>
        <w:t xml:space="preserve"> </w:t>
      </w:r>
      <w:r>
        <w:t>Decision</w:t>
      </w:r>
      <w:r>
        <w:rPr>
          <w:spacing w:val="-7"/>
        </w:rPr>
        <w:t xml:space="preserve"> </w:t>
      </w:r>
      <w:r>
        <w:t>Trees, XGBoost</w:t>
      </w:r>
      <w:r>
        <w:rPr>
          <w:spacing w:val="-15"/>
        </w:rPr>
        <w:t xml:space="preserve"> </w:t>
      </w:r>
      <w:r>
        <w:t>often</w:t>
      </w:r>
      <w:r>
        <w:rPr>
          <w:spacing w:val="-15"/>
        </w:rPr>
        <w:t xml:space="preserve"> </w:t>
      </w:r>
      <w:r>
        <w:t>demonstrates</w:t>
      </w:r>
      <w:r>
        <w:rPr>
          <w:spacing w:val="-15"/>
        </w:rPr>
        <w:t xml:space="preserve"> </w:t>
      </w:r>
      <w:r>
        <w:t>superior</w:t>
      </w:r>
      <w:r>
        <w:rPr>
          <w:spacing w:val="-15"/>
        </w:rPr>
        <w:t xml:space="preserve"> </w:t>
      </w:r>
      <w:r>
        <w:t>performance,</w:t>
      </w:r>
      <w:r>
        <w:rPr>
          <w:spacing w:val="-15"/>
        </w:rPr>
        <w:t xml:space="preserve"> </w:t>
      </w:r>
      <w:r>
        <w:t>especially</w:t>
      </w:r>
      <w:r>
        <w:rPr>
          <w:spacing w:val="-15"/>
        </w:rPr>
        <w:t xml:space="preserve"> </w:t>
      </w:r>
      <w:r>
        <w:t>with</w:t>
      </w:r>
      <w:r>
        <w:rPr>
          <w:spacing w:val="-15"/>
        </w:rPr>
        <w:t xml:space="preserve"> </w:t>
      </w:r>
      <w:r>
        <w:t>large</w:t>
      </w:r>
      <w:r>
        <w:rPr>
          <w:spacing w:val="-15"/>
        </w:rPr>
        <w:t xml:space="preserve"> </w:t>
      </w:r>
      <w:r>
        <w:t>and</w:t>
      </w:r>
      <w:r>
        <w:rPr>
          <w:spacing w:val="-9"/>
        </w:rPr>
        <w:t xml:space="preserve"> </w:t>
      </w:r>
      <w:r>
        <w:t>imbalanced</w:t>
      </w:r>
      <w:r>
        <w:rPr>
          <w:spacing w:val="-14"/>
        </w:rPr>
        <w:t xml:space="preserve"> </w:t>
      </w:r>
      <w:r>
        <w:t>datasets. Meanwhile, Logistic Regression is utilized as a benchmark, given its longstanding role in credit risk assessment. Although Logistic Regression can be less powerful for non-linear data patterns, it remains popular for its simplicity and ability to provide clear insights into how individual variables influence the probability of default.</w:t>
      </w:r>
    </w:p>
    <w:p w14:paraId="49C8980A">
      <w:pPr>
        <w:pStyle w:val="9"/>
        <w:spacing w:before="240" w:line="276" w:lineRule="auto"/>
        <w:ind w:left="360" w:right="1076"/>
        <w:jc w:val="both"/>
      </w:pPr>
      <w:r>
        <w:t>The</w:t>
      </w:r>
      <w:r>
        <w:rPr>
          <w:spacing w:val="-3"/>
        </w:rPr>
        <w:t xml:space="preserve"> </w:t>
      </w:r>
      <w:r>
        <w:t>results indicate</w:t>
      </w:r>
      <w:r>
        <w:rPr>
          <w:spacing w:val="-3"/>
        </w:rPr>
        <w:t xml:space="preserve"> </w:t>
      </w:r>
      <w:r>
        <w:t>that while</w:t>
      </w:r>
      <w:r>
        <w:rPr>
          <w:spacing w:val="-3"/>
        </w:rPr>
        <w:t xml:space="preserve"> </w:t>
      </w:r>
      <w:r>
        <w:t>XGBoost generally</w:t>
      </w:r>
      <w:r>
        <w:rPr>
          <w:spacing w:val="-2"/>
        </w:rPr>
        <w:t xml:space="preserve"> </w:t>
      </w:r>
      <w:r>
        <w:t>achieves higher</w:t>
      </w:r>
      <w:r>
        <w:rPr>
          <w:spacing w:val="-1"/>
        </w:rPr>
        <w:t xml:space="preserve"> </w:t>
      </w:r>
      <w:r>
        <w:t>accuracy, both</w:t>
      </w:r>
      <w:r>
        <w:rPr>
          <w:spacing w:val="-7"/>
        </w:rPr>
        <w:t xml:space="preserve"> </w:t>
      </w:r>
      <w:r>
        <w:t>Decision</w:t>
      </w:r>
      <w:r>
        <w:rPr>
          <w:spacing w:val="-7"/>
        </w:rPr>
        <w:t xml:space="preserve"> </w:t>
      </w:r>
      <w:r>
        <w:t>Trees and Logistic Regression have advantages in terms of model explainability. This is particularly relevant in regulated financial environments where stakeholders require clear justifications for lending</w:t>
      </w:r>
      <w:r>
        <w:rPr>
          <w:spacing w:val="49"/>
        </w:rPr>
        <w:t xml:space="preserve"> </w:t>
      </w:r>
      <w:r>
        <w:t>decisions.</w:t>
      </w:r>
      <w:r>
        <w:rPr>
          <w:spacing w:val="55"/>
        </w:rPr>
        <w:t xml:space="preserve"> </w:t>
      </w:r>
      <w:r>
        <w:t>Moreover,</w:t>
      </w:r>
      <w:r>
        <w:rPr>
          <w:spacing w:val="50"/>
        </w:rPr>
        <w:t xml:space="preserve"> </w:t>
      </w:r>
      <w:r>
        <w:t>the</w:t>
      </w:r>
      <w:r>
        <w:rPr>
          <w:spacing w:val="52"/>
        </w:rPr>
        <w:t xml:space="preserve"> </w:t>
      </w:r>
      <w:r>
        <w:t>study</w:t>
      </w:r>
      <w:r>
        <w:rPr>
          <w:spacing w:val="42"/>
        </w:rPr>
        <w:t xml:space="preserve"> </w:t>
      </w:r>
      <w:r>
        <w:t>points</w:t>
      </w:r>
      <w:r>
        <w:rPr>
          <w:spacing w:val="50"/>
        </w:rPr>
        <w:t xml:space="preserve"> </w:t>
      </w:r>
      <w:r>
        <w:t>out</w:t>
      </w:r>
      <w:r>
        <w:rPr>
          <w:spacing w:val="53"/>
        </w:rPr>
        <w:t xml:space="preserve"> </w:t>
      </w:r>
      <w:r>
        <w:t>a</w:t>
      </w:r>
      <w:r>
        <w:rPr>
          <w:spacing w:val="52"/>
        </w:rPr>
        <w:t xml:space="preserve"> </w:t>
      </w:r>
      <w:r>
        <w:t>significant</w:t>
      </w:r>
      <w:r>
        <w:rPr>
          <w:spacing w:val="57"/>
        </w:rPr>
        <w:t xml:space="preserve"> </w:t>
      </w:r>
      <w:r>
        <w:t>research</w:t>
      </w:r>
      <w:r>
        <w:rPr>
          <w:spacing w:val="48"/>
        </w:rPr>
        <w:t xml:space="preserve"> </w:t>
      </w:r>
      <w:r>
        <w:t>gap</w:t>
      </w:r>
      <w:r>
        <w:rPr>
          <w:spacing w:val="52"/>
        </w:rPr>
        <w:t xml:space="preserve"> </w:t>
      </w:r>
      <w:r>
        <w:t>related</w:t>
      </w:r>
      <w:r>
        <w:rPr>
          <w:spacing w:val="52"/>
        </w:rPr>
        <w:t xml:space="preserve"> </w:t>
      </w:r>
      <w:r>
        <w:t>to</w:t>
      </w:r>
      <w:r>
        <w:rPr>
          <w:spacing w:val="52"/>
        </w:rPr>
        <w:t xml:space="preserve"> </w:t>
      </w:r>
      <w:r>
        <w:rPr>
          <w:spacing w:val="-4"/>
        </w:rPr>
        <w:t>user</w:t>
      </w:r>
    </w:p>
    <w:p w14:paraId="242DC61D">
      <w:pPr>
        <w:pStyle w:val="9"/>
        <w:spacing w:after="0" w:line="276" w:lineRule="auto"/>
        <w:jc w:val="both"/>
        <w:sectPr>
          <w:pgSz w:w="12240" w:h="15840"/>
          <w:pgMar w:top="1360" w:right="360" w:bottom="1360" w:left="1080" w:header="0" w:footer="1166" w:gutter="0"/>
          <w:cols w:space="720" w:num="1"/>
        </w:sectPr>
      </w:pPr>
    </w:p>
    <w:p w14:paraId="3A905820">
      <w:pPr>
        <w:pStyle w:val="9"/>
        <w:spacing w:before="72" w:line="276" w:lineRule="auto"/>
        <w:ind w:left="360" w:right="1080"/>
        <w:jc w:val="both"/>
      </w:pPr>
      <w:r>
        <w:t>interface simplicity. Even the most accurate model can be underutilized if loan officers, underwriters,</w:t>
      </w:r>
      <w:r>
        <w:rPr>
          <w:spacing w:val="-1"/>
        </w:rPr>
        <w:t xml:space="preserve"> </w:t>
      </w:r>
      <w:r>
        <w:t>and</w:t>
      </w:r>
      <w:r>
        <w:rPr>
          <w:spacing w:val="-3"/>
        </w:rPr>
        <w:t xml:space="preserve"> </w:t>
      </w:r>
      <w:r>
        <w:t>other</w:t>
      </w:r>
      <w:r>
        <w:rPr>
          <w:spacing w:val="-2"/>
        </w:rPr>
        <w:t xml:space="preserve"> </w:t>
      </w:r>
      <w:r>
        <w:t>non-technical</w:t>
      </w:r>
      <w:r>
        <w:rPr>
          <w:spacing w:val="-7"/>
        </w:rPr>
        <w:t xml:space="preserve"> </w:t>
      </w:r>
      <w:r>
        <w:t>staff</w:t>
      </w:r>
      <w:r>
        <w:rPr>
          <w:spacing w:val="-6"/>
        </w:rPr>
        <w:t xml:space="preserve"> </w:t>
      </w:r>
      <w:r>
        <w:t>find it too complex</w:t>
      </w:r>
      <w:r>
        <w:rPr>
          <w:spacing w:val="-7"/>
        </w:rPr>
        <w:t xml:space="preserve"> </w:t>
      </w:r>
      <w:r>
        <w:t>to interpret and integrate</w:t>
      </w:r>
      <w:r>
        <w:rPr>
          <w:spacing w:val="-4"/>
        </w:rPr>
        <w:t xml:space="preserve"> </w:t>
      </w:r>
      <w:r>
        <w:t>into</w:t>
      </w:r>
      <w:r>
        <w:rPr>
          <w:spacing w:val="-3"/>
        </w:rPr>
        <w:t xml:space="preserve"> </w:t>
      </w:r>
      <w:r>
        <w:t>their workflow. Consequently, the authors recommend future work on creating intuitive dashboards, automated reporting mechanisms, and visual explanations that bridge the gap between sophisticated predictive analytics and day-to-day</w:t>
      </w:r>
      <w:r>
        <w:rPr>
          <w:spacing w:val="-6"/>
        </w:rPr>
        <w:t xml:space="preserve"> </w:t>
      </w:r>
      <w:r>
        <w:t>decision-making processes. This focus on</w:t>
      </w:r>
      <w:r>
        <w:rPr>
          <w:spacing w:val="-1"/>
        </w:rPr>
        <w:t xml:space="preserve"> </w:t>
      </w:r>
      <w:r>
        <w:t>user- centric</w:t>
      </w:r>
      <w:r>
        <w:rPr>
          <w:spacing w:val="-15"/>
        </w:rPr>
        <w:t xml:space="preserve"> </w:t>
      </w:r>
      <w:r>
        <w:t>design</w:t>
      </w:r>
      <w:r>
        <w:rPr>
          <w:spacing w:val="-15"/>
        </w:rPr>
        <w:t xml:space="preserve"> </w:t>
      </w:r>
      <w:r>
        <w:t>ensures</w:t>
      </w:r>
      <w:r>
        <w:rPr>
          <w:spacing w:val="-15"/>
        </w:rPr>
        <w:t xml:space="preserve"> </w:t>
      </w:r>
      <w:r>
        <w:t>that</w:t>
      </w:r>
      <w:r>
        <w:rPr>
          <w:spacing w:val="-15"/>
        </w:rPr>
        <w:t xml:space="preserve"> </w:t>
      </w:r>
      <w:r>
        <w:t>the</w:t>
      </w:r>
      <w:r>
        <w:rPr>
          <w:spacing w:val="-15"/>
        </w:rPr>
        <w:t xml:space="preserve"> </w:t>
      </w:r>
      <w:r>
        <w:t>benefits</w:t>
      </w:r>
      <w:r>
        <w:rPr>
          <w:spacing w:val="-15"/>
        </w:rPr>
        <w:t xml:space="preserve"> </w:t>
      </w:r>
      <w:r>
        <w:t>of</w:t>
      </w:r>
      <w:r>
        <w:rPr>
          <w:spacing w:val="-15"/>
        </w:rPr>
        <w:t xml:space="preserve"> </w:t>
      </w:r>
      <w:r>
        <w:t>machine</w:t>
      </w:r>
      <w:r>
        <w:rPr>
          <w:spacing w:val="-15"/>
        </w:rPr>
        <w:t xml:space="preserve"> </w:t>
      </w:r>
      <w:r>
        <w:t>learning</w:t>
      </w:r>
      <w:r>
        <w:rPr>
          <w:spacing w:val="-15"/>
        </w:rPr>
        <w:t xml:space="preserve"> </w:t>
      </w:r>
      <w:r>
        <w:t>are</w:t>
      </w:r>
      <w:r>
        <w:rPr>
          <w:spacing w:val="-15"/>
        </w:rPr>
        <w:t xml:space="preserve"> </w:t>
      </w:r>
      <w:r>
        <w:t>more</w:t>
      </w:r>
      <w:r>
        <w:rPr>
          <w:spacing w:val="-15"/>
        </w:rPr>
        <w:t xml:space="preserve"> </w:t>
      </w:r>
      <w:r>
        <w:t>broadly</w:t>
      </w:r>
      <w:r>
        <w:rPr>
          <w:spacing w:val="-15"/>
        </w:rPr>
        <w:t xml:space="preserve"> </w:t>
      </w:r>
      <w:r>
        <w:t>accessible,</w:t>
      </w:r>
      <w:r>
        <w:rPr>
          <w:spacing w:val="-15"/>
        </w:rPr>
        <w:t xml:space="preserve"> </w:t>
      </w:r>
      <w:r>
        <w:t>ultimately leading to more proactive and effective credit risk management.</w:t>
      </w:r>
    </w:p>
    <w:p w14:paraId="1E4ECC06">
      <w:pPr>
        <w:pStyle w:val="9"/>
        <w:spacing w:before="241"/>
        <w:ind w:left="360"/>
      </w:pPr>
      <w:r>
        <w:t>2.3.Literature</w:t>
      </w:r>
      <w:r>
        <w:rPr>
          <w:spacing w:val="-11"/>
        </w:rPr>
        <w:t xml:space="preserve"> </w:t>
      </w:r>
      <w:r>
        <w:t>Survey</w:t>
      </w:r>
      <w:r>
        <w:rPr>
          <w:spacing w:val="-13"/>
        </w:rPr>
        <w:t xml:space="preserve"> </w:t>
      </w:r>
      <w:r>
        <w:t>paper-3:</w:t>
      </w:r>
      <w:r>
        <w:rPr>
          <w:spacing w:val="-3"/>
        </w:rPr>
        <w:t xml:space="preserve"> </w:t>
      </w:r>
      <w:r>
        <w:t>Credit</w:t>
      </w:r>
      <w:r>
        <w:rPr>
          <w:spacing w:val="1"/>
        </w:rPr>
        <w:t xml:space="preserve"> </w:t>
      </w:r>
      <w:r>
        <w:t>default</w:t>
      </w:r>
      <w:r>
        <w:rPr>
          <w:spacing w:val="2"/>
        </w:rPr>
        <w:t xml:space="preserve"> </w:t>
      </w:r>
      <w:r>
        <w:t>via interpretable</w:t>
      </w:r>
      <w:r>
        <w:rPr>
          <w:spacing w:val="-4"/>
        </w:rPr>
        <w:t xml:space="preserve"> </w:t>
      </w:r>
      <w:r>
        <w:t>ensemble</w:t>
      </w:r>
      <w:r>
        <w:rPr>
          <w:spacing w:val="-4"/>
        </w:rPr>
        <w:t xml:space="preserve"> </w:t>
      </w:r>
      <w:r>
        <w:t>transfer</w:t>
      </w:r>
      <w:r>
        <w:rPr>
          <w:spacing w:val="2"/>
        </w:rPr>
        <w:t xml:space="preserve"> </w:t>
      </w:r>
      <w:r>
        <w:t>june</w:t>
      </w:r>
      <w:r>
        <w:rPr>
          <w:spacing w:val="-4"/>
        </w:rPr>
        <w:t xml:space="preserve"> 2024</w:t>
      </w:r>
    </w:p>
    <w:p w14:paraId="32609F0E">
      <w:pPr>
        <w:pStyle w:val="9"/>
        <w:spacing w:before="5"/>
      </w:pPr>
    </w:p>
    <w:p w14:paraId="440B8C3B">
      <w:pPr>
        <w:pStyle w:val="9"/>
        <w:spacing w:before="1" w:line="360" w:lineRule="auto"/>
        <w:ind w:left="360" w:right="1074"/>
        <w:jc w:val="both"/>
      </w:pPr>
      <w:r>
        <w:t>The</w:t>
      </w:r>
      <w:r>
        <w:rPr>
          <w:spacing w:val="-4"/>
        </w:rPr>
        <w:t xml:space="preserve"> </w:t>
      </w:r>
      <w:r>
        <w:t>paper</w:t>
      </w:r>
      <w:r>
        <w:rPr>
          <w:spacing w:val="-6"/>
        </w:rPr>
        <w:t xml:space="preserve"> </w:t>
      </w:r>
      <w:r>
        <w:t>titled</w:t>
      </w:r>
      <w:r>
        <w:rPr>
          <w:spacing w:val="-1"/>
        </w:rPr>
        <w:t xml:space="preserve"> </w:t>
      </w:r>
      <w:r>
        <w:rPr>
          <w:i/>
        </w:rPr>
        <w:t>“Credit</w:t>
      </w:r>
      <w:r>
        <w:rPr>
          <w:i/>
          <w:spacing w:val="-3"/>
        </w:rPr>
        <w:t xml:space="preserve"> </w:t>
      </w:r>
      <w:r>
        <w:rPr>
          <w:i/>
        </w:rPr>
        <w:t>Default</w:t>
      </w:r>
      <w:r>
        <w:rPr>
          <w:i/>
          <w:spacing w:val="-3"/>
        </w:rPr>
        <w:t xml:space="preserve"> </w:t>
      </w:r>
      <w:r>
        <w:rPr>
          <w:i/>
        </w:rPr>
        <w:t>via</w:t>
      </w:r>
      <w:r>
        <w:rPr>
          <w:i/>
          <w:spacing w:val="-8"/>
        </w:rPr>
        <w:t xml:space="preserve"> </w:t>
      </w:r>
      <w:r>
        <w:rPr>
          <w:i/>
        </w:rPr>
        <w:t>Interpretable</w:t>
      </w:r>
      <w:r>
        <w:rPr>
          <w:i/>
          <w:spacing w:val="-4"/>
        </w:rPr>
        <w:t xml:space="preserve"> </w:t>
      </w:r>
      <w:r>
        <w:rPr>
          <w:i/>
        </w:rPr>
        <w:t>Ensemble</w:t>
      </w:r>
      <w:r>
        <w:rPr>
          <w:i/>
          <w:spacing w:val="-4"/>
        </w:rPr>
        <w:t xml:space="preserve"> </w:t>
      </w:r>
      <w:r>
        <w:rPr>
          <w:i/>
        </w:rPr>
        <w:t xml:space="preserve">Transfer” </w:t>
      </w:r>
      <w:r>
        <w:t>by</w:t>
      </w:r>
      <w:r>
        <w:rPr>
          <w:spacing w:val="-12"/>
        </w:rPr>
        <w:t xml:space="preserve"> </w:t>
      </w:r>
      <w:r>
        <w:t>P.</w:t>
      </w:r>
      <w:r>
        <w:rPr>
          <w:spacing w:val="-1"/>
        </w:rPr>
        <w:t xml:space="preserve"> </w:t>
      </w:r>
      <w:r>
        <w:t>Oladejo Juhe</w:t>
      </w:r>
      <w:r>
        <w:rPr>
          <w:spacing w:val="-4"/>
        </w:rPr>
        <w:t xml:space="preserve"> </w:t>
      </w:r>
      <w:r>
        <w:t>(2024) introduces</w:t>
      </w:r>
      <w:r>
        <w:rPr>
          <w:spacing w:val="-15"/>
        </w:rPr>
        <w:t xml:space="preserve"> </w:t>
      </w:r>
      <w:r>
        <w:t>an</w:t>
      </w:r>
      <w:r>
        <w:rPr>
          <w:spacing w:val="-15"/>
        </w:rPr>
        <w:t xml:space="preserve"> </w:t>
      </w:r>
      <w:r>
        <w:t>innovative</w:t>
      </w:r>
      <w:r>
        <w:rPr>
          <w:spacing w:val="-15"/>
        </w:rPr>
        <w:t xml:space="preserve"> </w:t>
      </w:r>
      <w:r>
        <w:t>approach</w:t>
      </w:r>
      <w:r>
        <w:rPr>
          <w:spacing w:val="-15"/>
        </w:rPr>
        <w:t xml:space="preserve"> </w:t>
      </w:r>
      <w:r>
        <w:t>called</w:t>
      </w:r>
      <w:r>
        <w:rPr>
          <w:spacing w:val="-15"/>
        </w:rPr>
        <w:t xml:space="preserve"> </w:t>
      </w:r>
      <w:r>
        <w:t>TrLightGBM,</w:t>
      </w:r>
      <w:r>
        <w:rPr>
          <w:spacing w:val="-15"/>
        </w:rPr>
        <w:t xml:space="preserve"> </w:t>
      </w:r>
      <w:r>
        <w:t>designed</w:t>
      </w:r>
      <w:r>
        <w:rPr>
          <w:spacing w:val="-15"/>
        </w:rPr>
        <w:t xml:space="preserve"> </w:t>
      </w:r>
      <w:r>
        <w:t>to</w:t>
      </w:r>
      <w:r>
        <w:rPr>
          <w:spacing w:val="-15"/>
        </w:rPr>
        <w:t xml:space="preserve"> </w:t>
      </w:r>
      <w:r>
        <w:t>enhance</w:t>
      </w:r>
      <w:r>
        <w:rPr>
          <w:spacing w:val="-15"/>
        </w:rPr>
        <w:t xml:space="preserve"> </w:t>
      </w:r>
      <w:r>
        <w:t>credit</w:t>
      </w:r>
      <w:r>
        <w:rPr>
          <w:spacing w:val="-15"/>
        </w:rPr>
        <w:t xml:space="preserve"> </w:t>
      </w:r>
      <w:r>
        <w:t>risk</w:t>
      </w:r>
      <w:r>
        <w:rPr>
          <w:spacing w:val="-15"/>
        </w:rPr>
        <w:t xml:space="preserve"> </w:t>
      </w:r>
      <w:r>
        <w:t>assessment by integrating data from multiple domains and applying a weight-adjustment mechanism to improve prediction accuracy. The study begins by underscoring the complexities in credit risk modeling, particularly</w:t>
      </w:r>
      <w:r>
        <w:rPr>
          <w:spacing w:val="-6"/>
        </w:rPr>
        <w:t xml:space="preserve"> </w:t>
      </w:r>
      <w:r>
        <w:t>when financial institutions have access to diverse datasets that range from transactional histories to socio-demographic profiles. By adopting a transfer learning paradigm, the</w:t>
      </w:r>
      <w:r>
        <w:rPr>
          <w:spacing w:val="-1"/>
        </w:rPr>
        <w:t xml:space="preserve"> </w:t>
      </w:r>
      <w:r>
        <w:t>model</w:t>
      </w:r>
      <w:r>
        <w:rPr>
          <w:spacing w:val="-13"/>
        </w:rPr>
        <w:t xml:space="preserve"> </w:t>
      </w:r>
      <w:r>
        <w:t>effectively</w:t>
      </w:r>
      <w:r>
        <w:rPr>
          <w:spacing w:val="-8"/>
        </w:rPr>
        <w:t xml:space="preserve"> </w:t>
      </w:r>
      <w:r>
        <w:t>leverages</w:t>
      </w:r>
      <w:r>
        <w:rPr>
          <w:spacing w:val="-2"/>
        </w:rPr>
        <w:t xml:space="preserve"> </w:t>
      </w:r>
      <w:r>
        <w:t>insights</w:t>
      </w:r>
      <w:r>
        <w:rPr>
          <w:spacing w:val="-6"/>
        </w:rPr>
        <w:t xml:space="preserve"> </w:t>
      </w:r>
      <w:r>
        <w:t>gained from</w:t>
      </w:r>
      <w:r>
        <w:rPr>
          <w:spacing w:val="-8"/>
        </w:rPr>
        <w:t xml:space="preserve"> </w:t>
      </w:r>
      <w:r>
        <w:t>one</w:t>
      </w:r>
      <w:r>
        <w:rPr>
          <w:spacing w:val="-6"/>
        </w:rPr>
        <w:t xml:space="preserve"> </w:t>
      </w:r>
      <w:r>
        <w:t>dataset</w:t>
      </w:r>
      <w:r>
        <w:rPr>
          <w:spacing w:val="-5"/>
        </w:rPr>
        <w:t xml:space="preserve"> </w:t>
      </w:r>
      <w:r>
        <w:t>to inform</w:t>
      </w:r>
      <w:r>
        <w:rPr>
          <w:spacing w:val="-13"/>
        </w:rPr>
        <w:t xml:space="preserve"> </w:t>
      </w:r>
      <w:r>
        <w:t>predictions</w:t>
      </w:r>
      <w:r>
        <w:rPr>
          <w:spacing w:val="-6"/>
        </w:rPr>
        <w:t xml:space="preserve"> </w:t>
      </w:r>
      <w:r>
        <w:t>on</w:t>
      </w:r>
      <w:r>
        <w:rPr>
          <w:spacing w:val="-9"/>
        </w:rPr>
        <w:t xml:space="preserve"> </w:t>
      </w:r>
      <w:r>
        <w:t>another, thereby capturing a broader range of risk factors than traditional single-dataset models. This transfer of knowledge helps reduce overfitting and enriches the overall feature space, ultimately contributing to a more reliable default prediction process.In terms of methodology, the paper references SVM (Support Vector Machine) and Logistic Regression as comparative benchmarks to highlight the efficacy of TrLightGBM. While SVM is praised for its robust handling of non- linear patterns, Logistic Regression offers interpretability in terms of how individual features influence default probability. TrLightGBM seeks to bridge these strengths by</w:t>
      </w:r>
      <w:r>
        <w:rPr>
          <w:spacing w:val="-4"/>
        </w:rPr>
        <w:t xml:space="preserve"> </w:t>
      </w:r>
      <w:r>
        <w:t>providing not only high</w:t>
      </w:r>
      <w:r>
        <w:rPr>
          <w:spacing w:val="-8"/>
        </w:rPr>
        <w:t xml:space="preserve"> </w:t>
      </w:r>
      <w:r>
        <w:t>predictive</w:t>
      </w:r>
      <w:r>
        <w:rPr>
          <w:spacing w:val="-4"/>
        </w:rPr>
        <w:t xml:space="preserve"> </w:t>
      </w:r>
      <w:r>
        <w:t>accuracy</w:t>
      </w:r>
      <w:r>
        <w:rPr>
          <w:spacing w:val="-3"/>
        </w:rPr>
        <w:t xml:space="preserve"> </w:t>
      </w:r>
      <w:r>
        <w:t>but also improved</w:t>
      </w:r>
      <w:r>
        <w:rPr>
          <w:spacing w:val="-3"/>
        </w:rPr>
        <w:t xml:space="preserve"> </w:t>
      </w:r>
      <w:r>
        <w:t>transparency.</w:t>
      </w:r>
      <w:r>
        <w:rPr>
          <w:spacing w:val="-1"/>
        </w:rPr>
        <w:t xml:space="preserve"> </w:t>
      </w:r>
      <w:r>
        <w:t>To achieve</w:t>
      </w:r>
      <w:r>
        <w:rPr>
          <w:spacing w:val="-4"/>
        </w:rPr>
        <w:t xml:space="preserve"> </w:t>
      </w:r>
      <w:r>
        <w:t>this,</w:t>
      </w:r>
      <w:r>
        <w:rPr>
          <w:spacing w:val="-1"/>
        </w:rPr>
        <w:t xml:space="preserve"> </w:t>
      </w:r>
      <w:r>
        <w:t>the model</w:t>
      </w:r>
      <w:r>
        <w:rPr>
          <w:spacing w:val="-8"/>
        </w:rPr>
        <w:t xml:space="preserve"> </w:t>
      </w:r>
      <w:r>
        <w:t>incorporates adjustable</w:t>
      </w:r>
      <w:r>
        <w:rPr>
          <w:spacing w:val="-5"/>
        </w:rPr>
        <w:t xml:space="preserve"> </w:t>
      </w:r>
      <w:r>
        <w:t>weighting</w:t>
      </w:r>
      <w:r>
        <w:rPr>
          <w:spacing w:val="-4"/>
        </w:rPr>
        <w:t xml:space="preserve"> </w:t>
      </w:r>
      <w:r>
        <w:t>schemes</w:t>
      </w:r>
      <w:r>
        <w:rPr>
          <w:spacing w:val="-6"/>
        </w:rPr>
        <w:t xml:space="preserve"> </w:t>
      </w:r>
      <w:r>
        <w:t>that</w:t>
      </w:r>
      <w:r>
        <w:rPr>
          <w:spacing w:val="-4"/>
        </w:rPr>
        <w:t xml:space="preserve"> </w:t>
      </w:r>
      <w:r>
        <w:t>allow</w:t>
      </w:r>
      <w:r>
        <w:rPr>
          <w:spacing w:val="-5"/>
        </w:rPr>
        <w:t xml:space="preserve"> </w:t>
      </w:r>
      <w:r>
        <w:t>analysts</w:t>
      </w:r>
      <w:r>
        <w:rPr>
          <w:spacing w:val="-6"/>
        </w:rPr>
        <w:t xml:space="preserve"> </w:t>
      </w:r>
      <w:r>
        <w:t>to</w:t>
      </w:r>
      <w:r>
        <w:rPr>
          <w:spacing w:val="-4"/>
        </w:rPr>
        <w:t xml:space="preserve"> </w:t>
      </w:r>
      <w:r>
        <w:t>fine-tune</w:t>
      </w:r>
      <w:r>
        <w:rPr>
          <w:spacing w:val="-5"/>
        </w:rPr>
        <w:t xml:space="preserve"> </w:t>
      </w:r>
      <w:r>
        <w:t>how</w:t>
      </w:r>
      <w:r>
        <w:rPr>
          <w:spacing w:val="-5"/>
        </w:rPr>
        <w:t xml:space="preserve"> </w:t>
      </w:r>
      <w:r>
        <w:t>much</w:t>
      </w:r>
      <w:r>
        <w:rPr>
          <w:spacing w:val="-4"/>
        </w:rPr>
        <w:t xml:space="preserve"> </w:t>
      </w:r>
      <w:r>
        <w:t>influence</w:t>
      </w:r>
      <w:r>
        <w:rPr>
          <w:spacing w:val="-5"/>
        </w:rPr>
        <w:t xml:space="preserve"> </w:t>
      </w:r>
      <w:r>
        <w:t>each</w:t>
      </w:r>
      <w:r>
        <w:rPr>
          <w:spacing w:val="-9"/>
        </w:rPr>
        <w:t xml:space="preserve"> </w:t>
      </w:r>
      <w:r>
        <w:t>dataset</w:t>
      </w:r>
      <w:r>
        <w:rPr>
          <w:spacing w:val="-8"/>
        </w:rPr>
        <w:t xml:space="preserve"> </w:t>
      </w:r>
      <w:r>
        <w:t>or domain has on the final prediction. This adjustable weighting is particularly important for maintaining interpretability, as it clarifies which data sources most significantly impact the model’s decisions. Despite these advancements, the paper points out that handling imbalanced datasets—a common</w:t>
      </w:r>
      <w:r>
        <w:rPr>
          <w:spacing w:val="-4"/>
        </w:rPr>
        <w:t xml:space="preserve"> </w:t>
      </w:r>
      <w:r>
        <w:t>scenario where default cases are far fewer than non-default cases—remains a key challenge. Moreover, while TrLightGBM aims to be more interpretable than black-box models, further work</w:t>
      </w:r>
      <w:r>
        <w:rPr>
          <w:spacing w:val="-4"/>
        </w:rPr>
        <w:t xml:space="preserve"> </w:t>
      </w:r>
      <w:r>
        <w:t>is</w:t>
      </w:r>
      <w:r>
        <w:rPr>
          <w:spacing w:val="-2"/>
        </w:rPr>
        <w:t xml:space="preserve"> </w:t>
      </w:r>
      <w:r>
        <w:t>necessary</w:t>
      </w:r>
      <w:r>
        <w:rPr>
          <w:spacing w:val="-8"/>
        </w:rPr>
        <w:t xml:space="preserve"> </w:t>
      </w:r>
      <w:r>
        <w:t>to</w:t>
      </w:r>
      <w:r>
        <w:rPr>
          <w:spacing w:val="-4"/>
        </w:rPr>
        <w:t xml:space="preserve"> </w:t>
      </w:r>
      <w:r>
        <w:t>refine its</w:t>
      </w:r>
      <w:r>
        <w:rPr>
          <w:spacing w:val="-2"/>
        </w:rPr>
        <w:t xml:space="preserve"> </w:t>
      </w:r>
      <w:r>
        <w:t>explanation mechanisms</w:t>
      </w:r>
      <w:r>
        <w:rPr>
          <w:spacing w:val="-2"/>
        </w:rPr>
        <w:t xml:space="preserve"> </w:t>
      </w:r>
      <w:r>
        <w:t>so that stakeholders, such as credit officers and regulators, can fully trust and adopt the system.</w:t>
      </w:r>
    </w:p>
    <w:p w14:paraId="5633896D">
      <w:pPr>
        <w:pStyle w:val="9"/>
        <w:spacing w:after="0" w:line="360" w:lineRule="auto"/>
        <w:jc w:val="both"/>
        <w:sectPr>
          <w:pgSz w:w="12240" w:h="15840"/>
          <w:pgMar w:top="1360" w:right="360" w:bottom="1360" w:left="1080" w:header="0" w:footer="1166" w:gutter="0"/>
          <w:cols w:space="720" w:num="1"/>
        </w:sectPr>
      </w:pPr>
    </w:p>
    <w:p w14:paraId="3D1812C1">
      <w:pPr>
        <w:pStyle w:val="3"/>
        <w:spacing w:before="58" w:line="540" w:lineRule="auto"/>
        <w:ind w:left="432" w:right="3700" w:firstLine="3817"/>
        <w:jc w:val="left"/>
      </w:pPr>
      <w:r>
        <w:t>CHAPTER 3 SOFTWARE</w:t>
      </w:r>
      <w:r>
        <w:rPr>
          <w:spacing w:val="-14"/>
        </w:rPr>
        <w:t xml:space="preserve"> </w:t>
      </w:r>
      <w:r>
        <w:t>AND</w:t>
      </w:r>
      <w:r>
        <w:rPr>
          <w:spacing w:val="-14"/>
        </w:rPr>
        <w:t xml:space="preserve"> </w:t>
      </w:r>
      <w:r>
        <w:t>HARDWARE</w:t>
      </w:r>
      <w:r>
        <w:rPr>
          <w:spacing w:val="-14"/>
        </w:rPr>
        <w:t xml:space="preserve"> </w:t>
      </w:r>
      <w:r>
        <w:t>SPECIFICATIONS</w:t>
      </w:r>
    </w:p>
    <w:p w14:paraId="398CCE96">
      <w:pPr>
        <w:pStyle w:val="4"/>
        <w:numPr>
          <w:ilvl w:val="1"/>
          <w:numId w:val="28"/>
        </w:numPr>
        <w:tabs>
          <w:tab w:val="left" w:pos="829"/>
        </w:tabs>
        <w:spacing w:before="126" w:after="0" w:line="240" w:lineRule="auto"/>
        <w:ind w:left="829" w:right="0" w:hanging="421"/>
        <w:jc w:val="left"/>
      </w:pPr>
      <w:r>
        <w:rPr>
          <w:spacing w:val="-2"/>
        </w:rPr>
        <w:t>Introduction</w:t>
      </w:r>
    </w:p>
    <w:p w14:paraId="2FAC869F">
      <w:pPr>
        <w:pStyle w:val="9"/>
        <w:spacing w:before="200"/>
        <w:rPr>
          <w:b/>
          <w:sz w:val="28"/>
        </w:rPr>
      </w:pPr>
    </w:p>
    <w:p w14:paraId="2DD85E37">
      <w:pPr>
        <w:pStyle w:val="9"/>
        <w:spacing w:line="360" w:lineRule="auto"/>
        <w:ind w:left="408" w:right="1078"/>
        <w:jc w:val="both"/>
      </w:pPr>
      <w:r>
        <w:t>This outlines the hardware and software requirements necessary for creating and deploying the Online payment Frauds. The system is based on machine learning applied to a pre-processed dataset</w:t>
      </w:r>
      <w:r>
        <w:rPr>
          <w:spacing w:val="-8"/>
        </w:rPr>
        <w:t xml:space="preserve"> </w:t>
      </w:r>
      <w:r>
        <w:t>that</w:t>
      </w:r>
      <w:r>
        <w:rPr>
          <w:spacing w:val="-4"/>
        </w:rPr>
        <w:t xml:space="preserve"> </w:t>
      </w:r>
      <w:r>
        <w:t>includes</w:t>
      </w:r>
      <w:r>
        <w:rPr>
          <w:spacing w:val="-4"/>
        </w:rPr>
        <w:t xml:space="preserve"> </w:t>
      </w:r>
      <w:r>
        <w:t>payments,</w:t>
      </w:r>
      <w:r>
        <w:rPr>
          <w:spacing w:val="-2"/>
        </w:rPr>
        <w:t xml:space="preserve"> </w:t>
      </w:r>
      <w:r>
        <w:t>locations,</w:t>
      </w:r>
      <w:r>
        <w:rPr>
          <w:spacing w:val="-3"/>
        </w:rPr>
        <w:t xml:space="preserve"> </w:t>
      </w:r>
      <w:r>
        <w:t>phone</w:t>
      </w:r>
      <w:r>
        <w:rPr>
          <w:spacing w:val="-5"/>
        </w:rPr>
        <w:t xml:space="preserve"> </w:t>
      </w:r>
      <w:r>
        <w:t>numbers,</w:t>
      </w:r>
      <w:r>
        <w:rPr>
          <w:spacing w:val="-3"/>
        </w:rPr>
        <w:t xml:space="preserve"> </w:t>
      </w:r>
      <w:r>
        <w:t>Transaction</w:t>
      </w:r>
      <w:r>
        <w:rPr>
          <w:spacing w:val="-9"/>
        </w:rPr>
        <w:t xml:space="preserve"> </w:t>
      </w:r>
      <w:r>
        <w:t>ID.</w:t>
      </w:r>
      <w:r>
        <w:rPr>
          <w:spacing w:val="-7"/>
        </w:rPr>
        <w:t xml:space="preserve"> </w:t>
      </w:r>
      <w:r>
        <w:t>It</w:t>
      </w:r>
      <w:r>
        <w:rPr>
          <w:spacing w:val="-4"/>
        </w:rPr>
        <w:t xml:space="preserve"> </w:t>
      </w:r>
      <w:r>
        <w:t>must be</w:t>
      </w:r>
      <w:r>
        <w:rPr>
          <w:spacing w:val="-5"/>
        </w:rPr>
        <w:t xml:space="preserve"> </w:t>
      </w:r>
      <w:r>
        <w:t>able</w:t>
      </w:r>
      <w:r>
        <w:rPr>
          <w:spacing w:val="-5"/>
        </w:rPr>
        <w:t xml:space="preserve"> </w:t>
      </w:r>
      <w:r>
        <w:t>to</w:t>
      </w:r>
      <w:r>
        <w:rPr>
          <w:spacing w:val="-4"/>
        </w:rPr>
        <w:t xml:space="preserve"> </w:t>
      </w:r>
      <w:r>
        <w:t>give real-time,</w:t>
      </w:r>
      <w:r>
        <w:rPr>
          <w:spacing w:val="40"/>
        </w:rPr>
        <w:t xml:space="preserve"> </w:t>
      </w:r>
      <w:r>
        <w:t>via a friendly web interface. The software requirements address both functional and non-functional</w:t>
      </w:r>
      <w:r>
        <w:rPr>
          <w:spacing w:val="-8"/>
        </w:rPr>
        <w:t xml:space="preserve"> </w:t>
      </w:r>
      <w:r>
        <w:t>aspects,</w:t>
      </w:r>
      <w:r>
        <w:rPr>
          <w:spacing w:val="-1"/>
        </w:rPr>
        <w:t xml:space="preserve"> </w:t>
      </w:r>
      <w:r>
        <w:t>such</w:t>
      </w:r>
      <w:r>
        <w:rPr>
          <w:spacing w:val="-8"/>
        </w:rPr>
        <w:t xml:space="preserve"> </w:t>
      </w:r>
      <w:r>
        <w:t>as</w:t>
      </w:r>
      <w:r>
        <w:rPr>
          <w:spacing w:val="-5"/>
        </w:rPr>
        <w:t xml:space="preserve"> </w:t>
      </w:r>
      <w:r>
        <w:t>data</w:t>
      </w:r>
      <w:r>
        <w:rPr>
          <w:spacing w:val="-4"/>
        </w:rPr>
        <w:t xml:space="preserve"> </w:t>
      </w:r>
      <w:r>
        <w:t>preprocessing,</w:t>
      </w:r>
      <w:r>
        <w:rPr>
          <w:spacing w:val="-1"/>
        </w:rPr>
        <w:t xml:space="preserve"> </w:t>
      </w:r>
      <w:r>
        <w:t>model</w:t>
      </w:r>
      <w:r>
        <w:rPr>
          <w:spacing w:val="-11"/>
        </w:rPr>
        <w:t xml:space="preserve"> </w:t>
      </w:r>
      <w:r>
        <w:t>deployment,</w:t>
      </w:r>
      <w:r>
        <w:rPr>
          <w:spacing w:val="-1"/>
        </w:rPr>
        <w:t xml:space="preserve"> </w:t>
      </w:r>
      <w:r>
        <w:t>implementation,</w:t>
      </w:r>
      <w:r>
        <w:rPr>
          <w:spacing w:val="-1"/>
        </w:rPr>
        <w:t xml:space="preserve"> </w:t>
      </w:r>
      <w:r>
        <w:t>frontend UI development, security features, and user feedback incorporation. The hardware requirements define the computing resources required to support efficient processing, scalability, and smooth user experience on different devices. Collectively, these requirements guarantee the reliability, precision, and efficacy of the system.</w:t>
      </w:r>
    </w:p>
    <w:p w14:paraId="7BE92C28">
      <w:pPr>
        <w:pStyle w:val="4"/>
        <w:numPr>
          <w:ilvl w:val="1"/>
          <w:numId w:val="28"/>
        </w:numPr>
        <w:tabs>
          <w:tab w:val="left" w:pos="781"/>
        </w:tabs>
        <w:spacing w:before="241" w:after="0" w:line="240" w:lineRule="auto"/>
        <w:ind w:left="781" w:right="0" w:hanging="421"/>
        <w:jc w:val="left"/>
      </w:pPr>
      <w:r>
        <w:t>Specific</w:t>
      </w:r>
      <w:r>
        <w:rPr>
          <w:spacing w:val="-10"/>
        </w:rPr>
        <w:t xml:space="preserve"> </w:t>
      </w:r>
      <w:r>
        <w:rPr>
          <w:spacing w:val="-2"/>
        </w:rPr>
        <w:t>Requirements</w:t>
      </w:r>
    </w:p>
    <w:p w14:paraId="3F290CD2">
      <w:pPr>
        <w:pStyle w:val="9"/>
        <w:spacing w:before="76"/>
        <w:rPr>
          <w:b/>
          <w:sz w:val="28"/>
        </w:rPr>
      </w:pPr>
    </w:p>
    <w:p w14:paraId="18E8340A">
      <w:pPr>
        <w:pStyle w:val="11"/>
        <w:numPr>
          <w:ilvl w:val="2"/>
          <w:numId w:val="28"/>
        </w:numPr>
        <w:tabs>
          <w:tab w:val="left" w:pos="991"/>
        </w:tabs>
        <w:spacing w:before="0" w:after="0" w:line="240" w:lineRule="auto"/>
        <w:ind w:left="991" w:right="0" w:hanging="631"/>
        <w:jc w:val="left"/>
        <w:rPr>
          <w:b/>
          <w:sz w:val="28"/>
        </w:rPr>
      </w:pPr>
      <w:r>
        <w:rPr>
          <w:b/>
          <w:spacing w:val="-2"/>
          <w:sz w:val="28"/>
        </w:rPr>
        <w:t>Functional</w:t>
      </w:r>
      <w:r>
        <w:rPr>
          <w:b/>
          <w:sz w:val="28"/>
        </w:rPr>
        <w:t xml:space="preserve"> </w:t>
      </w:r>
      <w:r>
        <w:rPr>
          <w:b/>
          <w:spacing w:val="-2"/>
          <w:sz w:val="28"/>
        </w:rPr>
        <w:t>Requirements</w:t>
      </w:r>
    </w:p>
    <w:p w14:paraId="27C553D1">
      <w:pPr>
        <w:pStyle w:val="9"/>
        <w:spacing w:before="80"/>
        <w:rPr>
          <w:b/>
          <w:sz w:val="28"/>
        </w:rPr>
      </w:pPr>
    </w:p>
    <w:p w14:paraId="698479BC">
      <w:pPr>
        <w:pStyle w:val="6"/>
        <w:numPr>
          <w:ilvl w:val="0"/>
          <w:numId w:val="29"/>
        </w:numPr>
        <w:tabs>
          <w:tab w:val="left" w:pos="661"/>
        </w:tabs>
        <w:spacing w:before="1" w:after="0" w:line="240" w:lineRule="auto"/>
        <w:ind w:left="661" w:right="0" w:hanging="301"/>
        <w:jc w:val="left"/>
      </w:pPr>
      <w:r>
        <w:t>Data</w:t>
      </w:r>
      <w:r>
        <w:rPr>
          <w:spacing w:val="-3"/>
        </w:rPr>
        <w:t xml:space="preserve"> </w:t>
      </w:r>
      <w:r>
        <w:t>Preprocessing</w:t>
      </w:r>
      <w:r>
        <w:rPr>
          <w:spacing w:val="-2"/>
        </w:rPr>
        <w:t xml:space="preserve"> </w:t>
      </w:r>
      <w:r>
        <w:t>and</w:t>
      </w:r>
      <w:r>
        <w:rPr>
          <w:spacing w:val="2"/>
        </w:rPr>
        <w:t xml:space="preserve"> </w:t>
      </w:r>
      <w:r>
        <w:rPr>
          <w:spacing w:val="-2"/>
        </w:rPr>
        <w:t>Balancing:</w:t>
      </w:r>
    </w:p>
    <w:p w14:paraId="41922AA0">
      <w:pPr>
        <w:pStyle w:val="9"/>
        <w:spacing w:before="95"/>
        <w:rPr>
          <w:b/>
        </w:rPr>
      </w:pPr>
    </w:p>
    <w:p w14:paraId="6382FC2D">
      <w:pPr>
        <w:pStyle w:val="11"/>
        <w:numPr>
          <w:ilvl w:val="0"/>
          <w:numId w:val="30"/>
        </w:numPr>
        <w:tabs>
          <w:tab w:val="left" w:pos="1080"/>
        </w:tabs>
        <w:spacing w:before="1" w:after="0" w:line="240" w:lineRule="auto"/>
        <w:ind w:left="1080" w:right="0" w:hanging="360"/>
        <w:jc w:val="left"/>
        <w:rPr>
          <w:sz w:val="24"/>
        </w:rPr>
      </w:pPr>
      <w:r>
        <w:rPr>
          <w:sz w:val="24"/>
        </w:rPr>
        <w:t>Cleans</w:t>
      </w:r>
      <w:r>
        <w:rPr>
          <w:spacing w:val="-6"/>
          <w:sz w:val="24"/>
        </w:rPr>
        <w:t xml:space="preserve"> </w:t>
      </w:r>
      <w:r>
        <w:rPr>
          <w:sz w:val="24"/>
        </w:rPr>
        <w:t>and</w:t>
      </w:r>
      <w:r>
        <w:rPr>
          <w:spacing w:val="-2"/>
          <w:sz w:val="24"/>
        </w:rPr>
        <w:t xml:space="preserve"> </w:t>
      </w:r>
      <w:r>
        <w:rPr>
          <w:sz w:val="24"/>
        </w:rPr>
        <w:t>encodes</w:t>
      </w:r>
      <w:r>
        <w:rPr>
          <w:spacing w:val="-3"/>
          <w:sz w:val="24"/>
        </w:rPr>
        <w:t xml:space="preserve"> </w:t>
      </w:r>
      <w:r>
        <w:rPr>
          <w:sz w:val="24"/>
        </w:rPr>
        <w:t>the</w:t>
      </w:r>
      <w:r>
        <w:rPr>
          <w:spacing w:val="-3"/>
          <w:sz w:val="24"/>
        </w:rPr>
        <w:t xml:space="preserve"> </w:t>
      </w:r>
      <w:r>
        <w:rPr>
          <w:sz w:val="24"/>
        </w:rPr>
        <w:t>dataset</w:t>
      </w:r>
      <w:r>
        <w:rPr>
          <w:spacing w:val="3"/>
          <w:sz w:val="24"/>
        </w:rPr>
        <w:t xml:space="preserve"> </w:t>
      </w:r>
      <w:r>
        <w:rPr>
          <w:sz w:val="24"/>
        </w:rPr>
        <w:t>using</w:t>
      </w:r>
      <w:r>
        <w:rPr>
          <w:spacing w:val="3"/>
          <w:sz w:val="24"/>
        </w:rPr>
        <w:t xml:space="preserve"> </w:t>
      </w:r>
      <w:r>
        <w:rPr>
          <w:b/>
          <w:sz w:val="24"/>
        </w:rPr>
        <w:t>pandas</w:t>
      </w:r>
      <w:r>
        <w:rPr>
          <w:b/>
          <w:spacing w:val="-4"/>
          <w:sz w:val="24"/>
        </w:rPr>
        <w:t xml:space="preserve"> </w:t>
      </w:r>
      <w:r>
        <w:rPr>
          <w:b/>
          <w:sz w:val="24"/>
        </w:rPr>
        <w:t>and</w:t>
      </w:r>
      <w:r>
        <w:rPr>
          <w:b/>
          <w:spacing w:val="-5"/>
          <w:sz w:val="24"/>
        </w:rPr>
        <w:t xml:space="preserve"> </w:t>
      </w:r>
      <w:r>
        <w:rPr>
          <w:b/>
          <w:sz w:val="24"/>
        </w:rPr>
        <w:t>NumPy</w:t>
      </w:r>
      <w:r>
        <w:rPr>
          <w:b/>
          <w:spacing w:val="5"/>
          <w:sz w:val="24"/>
        </w:rPr>
        <w:t xml:space="preserve"> </w:t>
      </w:r>
      <w:r>
        <w:rPr>
          <w:sz w:val="24"/>
        </w:rPr>
        <w:t>for</w:t>
      </w:r>
      <w:r>
        <w:rPr>
          <w:spacing w:val="-1"/>
          <w:sz w:val="24"/>
        </w:rPr>
        <w:t xml:space="preserve"> </w:t>
      </w:r>
      <w:r>
        <w:rPr>
          <w:sz w:val="24"/>
        </w:rPr>
        <w:t>structured</w:t>
      </w:r>
      <w:r>
        <w:rPr>
          <w:spacing w:val="-1"/>
          <w:sz w:val="24"/>
        </w:rPr>
        <w:t xml:space="preserve"> </w:t>
      </w:r>
      <w:r>
        <w:rPr>
          <w:spacing w:val="-2"/>
          <w:sz w:val="24"/>
        </w:rPr>
        <w:t>processing.</w:t>
      </w:r>
    </w:p>
    <w:p w14:paraId="035BFF09">
      <w:pPr>
        <w:pStyle w:val="9"/>
        <w:spacing w:before="103"/>
      </w:pPr>
    </w:p>
    <w:p w14:paraId="297E3B40">
      <w:pPr>
        <w:pStyle w:val="6"/>
        <w:numPr>
          <w:ilvl w:val="0"/>
          <w:numId w:val="29"/>
        </w:numPr>
        <w:tabs>
          <w:tab w:val="left" w:pos="661"/>
        </w:tabs>
        <w:spacing w:before="1" w:after="0" w:line="240" w:lineRule="auto"/>
        <w:ind w:left="661" w:right="0" w:hanging="239"/>
        <w:jc w:val="left"/>
      </w:pPr>
      <w:r>
        <w:t>Machine</w:t>
      </w:r>
      <w:r>
        <w:rPr>
          <w:spacing w:val="-6"/>
        </w:rPr>
        <w:t xml:space="preserve"> </w:t>
      </w:r>
      <w:r>
        <w:t>Learning-Based</w:t>
      </w:r>
      <w:r>
        <w:rPr>
          <w:spacing w:val="-3"/>
        </w:rPr>
        <w:t xml:space="preserve"> </w:t>
      </w:r>
      <w:r>
        <w:t>Online</w:t>
      </w:r>
      <w:r>
        <w:rPr>
          <w:spacing w:val="-3"/>
        </w:rPr>
        <w:t xml:space="preserve"> </w:t>
      </w:r>
      <w:r>
        <w:t>payment</w:t>
      </w:r>
      <w:r>
        <w:rPr>
          <w:spacing w:val="-2"/>
        </w:rPr>
        <w:t xml:space="preserve"> </w:t>
      </w:r>
      <w:r>
        <w:t>fraud</w:t>
      </w:r>
      <w:r>
        <w:rPr>
          <w:spacing w:val="-2"/>
        </w:rPr>
        <w:t xml:space="preserve"> detection:</w:t>
      </w:r>
    </w:p>
    <w:p w14:paraId="159ADF6D">
      <w:pPr>
        <w:pStyle w:val="9"/>
        <w:spacing w:before="101"/>
        <w:rPr>
          <w:b/>
        </w:rPr>
      </w:pPr>
    </w:p>
    <w:p w14:paraId="33C29876">
      <w:pPr>
        <w:pStyle w:val="11"/>
        <w:numPr>
          <w:ilvl w:val="0"/>
          <w:numId w:val="31"/>
        </w:numPr>
        <w:tabs>
          <w:tab w:val="left" w:pos="1080"/>
        </w:tabs>
        <w:spacing w:before="0" w:after="0" w:line="240" w:lineRule="auto"/>
        <w:ind w:left="1080" w:right="0" w:hanging="360"/>
        <w:jc w:val="left"/>
        <w:rPr>
          <w:b/>
          <w:sz w:val="24"/>
        </w:rPr>
      </w:pPr>
      <w:r>
        <w:rPr>
          <w:sz w:val="24"/>
        </w:rPr>
        <w:t>Utilizes</w:t>
      </w:r>
      <w:r>
        <w:rPr>
          <w:spacing w:val="-5"/>
          <w:sz w:val="24"/>
        </w:rPr>
        <w:t xml:space="preserve"> </w:t>
      </w:r>
      <w:r>
        <w:rPr>
          <w:b/>
          <w:sz w:val="24"/>
        </w:rPr>
        <w:t>Normalization</w:t>
      </w:r>
      <w:r>
        <w:rPr>
          <w:b/>
          <w:spacing w:val="-1"/>
          <w:sz w:val="24"/>
        </w:rPr>
        <w:t xml:space="preserve"> </w:t>
      </w:r>
      <w:r>
        <w:rPr>
          <w:b/>
          <w:sz w:val="24"/>
        </w:rPr>
        <w:t>and</w:t>
      </w:r>
      <w:r>
        <w:rPr>
          <w:b/>
          <w:spacing w:val="-2"/>
          <w:sz w:val="24"/>
        </w:rPr>
        <w:t xml:space="preserve"> </w:t>
      </w:r>
      <w:r>
        <w:rPr>
          <w:b/>
          <w:sz w:val="24"/>
        </w:rPr>
        <w:t>scaling</w:t>
      </w:r>
      <w:r>
        <w:rPr>
          <w:b/>
          <w:spacing w:val="-2"/>
          <w:sz w:val="24"/>
        </w:rPr>
        <w:t xml:space="preserve"> Techniques</w:t>
      </w:r>
    </w:p>
    <w:p w14:paraId="038BD467">
      <w:pPr>
        <w:pStyle w:val="9"/>
        <w:spacing w:before="99"/>
        <w:rPr>
          <w:b/>
        </w:rPr>
      </w:pPr>
    </w:p>
    <w:p w14:paraId="468A8D3E">
      <w:pPr>
        <w:pStyle w:val="11"/>
        <w:numPr>
          <w:ilvl w:val="0"/>
          <w:numId w:val="31"/>
        </w:numPr>
        <w:tabs>
          <w:tab w:val="left" w:pos="1080"/>
        </w:tabs>
        <w:spacing w:before="0" w:after="0" w:line="240" w:lineRule="auto"/>
        <w:ind w:left="1080" w:right="0" w:hanging="360"/>
        <w:jc w:val="left"/>
        <w:rPr>
          <w:sz w:val="24"/>
        </w:rPr>
      </w:pPr>
      <w:r>
        <w:rPr>
          <w:sz w:val="24"/>
        </w:rPr>
        <w:t>Predicts</w:t>
      </w:r>
      <w:r>
        <w:rPr>
          <w:spacing w:val="-8"/>
          <w:sz w:val="24"/>
        </w:rPr>
        <w:t xml:space="preserve"> </w:t>
      </w:r>
      <w:r>
        <w:rPr>
          <w:sz w:val="24"/>
        </w:rPr>
        <w:t>the</w:t>
      </w:r>
      <w:r>
        <w:rPr>
          <w:spacing w:val="3"/>
          <w:sz w:val="24"/>
        </w:rPr>
        <w:t xml:space="preserve"> </w:t>
      </w:r>
      <w:r>
        <w:rPr>
          <w:sz w:val="24"/>
        </w:rPr>
        <w:t>fraud</w:t>
      </w:r>
      <w:r>
        <w:rPr>
          <w:spacing w:val="-1"/>
          <w:sz w:val="24"/>
        </w:rPr>
        <w:t xml:space="preserve"> </w:t>
      </w:r>
      <w:r>
        <w:rPr>
          <w:sz w:val="24"/>
        </w:rPr>
        <w:t>based on</w:t>
      </w:r>
      <w:r>
        <w:rPr>
          <w:spacing w:val="-6"/>
          <w:sz w:val="24"/>
        </w:rPr>
        <w:t xml:space="preserve"> </w:t>
      </w:r>
      <w:r>
        <w:rPr>
          <w:sz w:val="24"/>
        </w:rPr>
        <w:t>the</w:t>
      </w:r>
      <w:r>
        <w:rPr>
          <w:spacing w:val="-2"/>
          <w:sz w:val="24"/>
        </w:rPr>
        <w:t xml:space="preserve"> </w:t>
      </w:r>
      <w:r>
        <w:rPr>
          <w:sz w:val="24"/>
        </w:rPr>
        <w:t>machine</w:t>
      </w:r>
      <w:r>
        <w:rPr>
          <w:spacing w:val="4"/>
          <w:sz w:val="24"/>
        </w:rPr>
        <w:t xml:space="preserve"> </w:t>
      </w:r>
      <w:r>
        <w:rPr>
          <w:sz w:val="24"/>
        </w:rPr>
        <w:t>learning</w:t>
      </w:r>
      <w:r>
        <w:rPr>
          <w:spacing w:val="-1"/>
          <w:sz w:val="24"/>
        </w:rPr>
        <w:t xml:space="preserve"> </w:t>
      </w:r>
      <w:r>
        <w:rPr>
          <w:sz w:val="24"/>
        </w:rPr>
        <w:t>techniques</w:t>
      </w:r>
      <w:r>
        <w:rPr>
          <w:spacing w:val="-3"/>
          <w:sz w:val="24"/>
        </w:rPr>
        <w:t xml:space="preserve"> </w:t>
      </w:r>
      <w:r>
        <w:rPr>
          <w:sz w:val="24"/>
        </w:rPr>
        <w:t>and</w:t>
      </w:r>
      <w:r>
        <w:rPr>
          <w:spacing w:val="-1"/>
          <w:sz w:val="24"/>
        </w:rPr>
        <w:t xml:space="preserve"> </w:t>
      </w:r>
      <w:r>
        <w:rPr>
          <w:sz w:val="24"/>
        </w:rPr>
        <w:t>three</w:t>
      </w:r>
      <w:r>
        <w:rPr>
          <w:spacing w:val="4"/>
          <w:sz w:val="24"/>
        </w:rPr>
        <w:t xml:space="preserve"> </w:t>
      </w:r>
      <w:r>
        <w:rPr>
          <w:spacing w:val="-2"/>
          <w:sz w:val="24"/>
        </w:rPr>
        <w:t>methods</w:t>
      </w:r>
    </w:p>
    <w:p w14:paraId="0D9BC688">
      <w:pPr>
        <w:pStyle w:val="9"/>
        <w:spacing w:before="104"/>
      </w:pPr>
    </w:p>
    <w:p w14:paraId="2FB078C8">
      <w:pPr>
        <w:pStyle w:val="6"/>
        <w:numPr>
          <w:ilvl w:val="0"/>
          <w:numId w:val="29"/>
        </w:numPr>
        <w:tabs>
          <w:tab w:val="left" w:pos="604"/>
        </w:tabs>
        <w:spacing w:before="0" w:after="0" w:line="240" w:lineRule="auto"/>
        <w:ind w:left="604" w:right="0" w:hanging="244"/>
        <w:jc w:val="left"/>
      </w:pPr>
      <w:r>
        <w:t>Frontend</w:t>
      </w:r>
      <w:r>
        <w:rPr>
          <w:spacing w:val="-3"/>
        </w:rPr>
        <w:t xml:space="preserve"> </w:t>
      </w:r>
      <w:r>
        <w:t>User</w:t>
      </w:r>
      <w:r>
        <w:rPr>
          <w:spacing w:val="-8"/>
        </w:rPr>
        <w:t xml:space="preserve"> </w:t>
      </w:r>
      <w:r>
        <w:t>Interface</w:t>
      </w:r>
      <w:r>
        <w:rPr>
          <w:spacing w:val="-4"/>
        </w:rPr>
        <w:t xml:space="preserve"> </w:t>
      </w:r>
      <w:r>
        <w:t>&amp;</w:t>
      </w:r>
      <w:r>
        <w:rPr>
          <w:spacing w:val="-1"/>
        </w:rPr>
        <w:t xml:space="preserve"> </w:t>
      </w:r>
      <w:r>
        <w:rPr>
          <w:spacing w:val="-2"/>
        </w:rPr>
        <w:t>Interaction:</w:t>
      </w:r>
    </w:p>
    <w:p w14:paraId="55F698A6">
      <w:pPr>
        <w:pStyle w:val="9"/>
        <w:spacing w:before="96"/>
        <w:rPr>
          <w:b/>
        </w:rPr>
      </w:pPr>
    </w:p>
    <w:p w14:paraId="71B22F33">
      <w:pPr>
        <w:pStyle w:val="11"/>
        <w:numPr>
          <w:ilvl w:val="0"/>
          <w:numId w:val="32"/>
        </w:numPr>
        <w:tabs>
          <w:tab w:val="left" w:pos="1081"/>
        </w:tabs>
        <w:spacing w:before="0" w:after="0" w:line="357" w:lineRule="auto"/>
        <w:ind w:left="1081" w:right="1078" w:hanging="361"/>
        <w:jc w:val="left"/>
        <w:rPr>
          <w:sz w:val="24"/>
        </w:rPr>
      </w:pPr>
      <w:r>
        <w:rPr>
          <w:sz w:val="24"/>
        </w:rPr>
        <w:t>Accepts</w:t>
      </w:r>
      <w:r>
        <w:rPr>
          <w:spacing w:val="-9"/>
          <w:sz w:val="24"/>
        </w:rPr>
        <w:t xml:space="preserve"> </w:t>
      </w:r>
      <w:r>
        <w:rPr>
          <w:b/>
          <w:sz w:val="24"/>
        </w:rPr>
        <w:t>Frauds</w:t>
      </w:r>
      <w:r>
        <w:rPr>
          <w:b/>
          <w:spacing w:val="-8"/>
          <w:sz w:val="24"/>
        </w:rPr>
        <w:t xml:space="preserve"> </w:t>
      </w:r>
      <w:r>
        <w:rPr>
          <w:sz w:val="24"/>
        </w:rPr>
        <w:t>and</w:t>
      </w:r>
      <w:r>
        <w:rPr>
          <w:spacing w:val="-7"/>
          <w:sz w:val="24"/>
        </w:rPr>
        <w:t xml:space="preserve"> </w:t>
      </w:r>
      <w:r>
        <w:rPr>
          <w:b/>
          <w:sz w:val="24"/>
        </w:rPr>
        <w:t>payments</w:t>
      </w:r>
      <w:r>
        <w:rPr>
          <w:b/>
          <w:spacing w:val="-9"/>
          <w:sz w:val="24"/>
        </w:rPr>
        <w:t xml:space="preserve"> </w:t>
      </w:r>
      <w:r>
        <w:rPr>
          <w:b/>
          <w:sz w:val="24"/>
        </w:rPr>
        <w:t>history</w:t>
      </w:r>
      <w:r>
        <w:rPr>
          <w:b/>
          <w:spacing w:val="-1"/>
          <w:sz w:val="24"/>
        </w:rPr>
        <w:t xml:space="preserve"> </w:t>
      </w:r>
      <w:r>
        <w:rPr>
          <w:sz w:val="24"/>
        </w:rPr>
        <w:t>from</w:t>
      </w:r>
      <w:r>
        <w:rPr>
          <w:spacing w:val="-15"/>
          <w:sz w:val="24"/>
        </w:rPr>
        <w:t xml:space="preserve"> </w:t>
      </w:r>
      <w:r>
        <w:rPr>
          <w:sz w:val="24"/>
        </w:rPr>
        <w:t>the</w:t>
      </w:r>
      <w:r>
        <w:rPr>
          <w:spacing w:val="-8"/>
          <w:sz w:val="24"/>
        </w:rPr>
        <w:t xml:space="preserve"> </w:t>
      </w:r>
      <w:r>
        <w:rPr>
          <w:sz w:val="24"/>
        </w:rPr>
        <w:t>user</w:t>
      </w:r>
      <w:r>
        <w:rPr>
          <w:spacing w:val="-6"/>
          <w:sz w:val="24"/>
        </w:rPr>
        <w:t xml:space="preserve"> </w:t>
      </w:r>
      <w:r>
        <w:rPr>
          <w:sz w:val="24"/>
        </w:rPr>
        <w:t>and</w:t>
      </w:r>
      <w:r>
        <w:rPr>
          <w:spacing w:val="-7"/>
          <w:sz w:val="24"/>
        </w:rPr>
        <w:t xml:space="preserve"> </w:t>
      </w:r>
      <w:r>
        <w:rPr>
          <w:sz w:val="24"/>
        </w:rPr>
        <w:t>provides</w:t>
      </w:r>
      <w:r>
        <w:rPr>
          <w:spacing w:val="-2"/>
          <w:sz w:val="24"/>
        </w:rPr>
        <w:t xml:space="preserve"> </w:t>
      </w:r>
      <w:r>
        <w:rPr>
          <w:b/>
          <w:sz w:val="24"/>
        </w:rPr>
        <w:t>recommendations</w:t>
      </w:r>
      <w:r>
        <w:rPr>
          <w:b/>
          <w:spacing w:val="-4"/>
          <w:sz w:val="24"/>
        </w:rPr>
        <w:t xml:space="preserve"> </w:t>
      </w:r>
      <w:r>
        <w:rPr>
          <w:sz w:val="24"/>
        </w:rPr>
        <w:t>via an UPI(PAYTM, GPAY).</w:t>
      </w:r>
    </w:p>
    <w:p w14:paraId="10A2E978">
      <w:pPr>
        <w:pStyle w:val="11"/>
        <w:spacing w:after="0" w:line="357" w:lineRule="auto"/>
        <w:jc w:val="left"/>
        <w:rPr>
          <w:sz w:val="24"/>
        </w:rPr>
        <w:sectPr>
          <w:pgSz w:w="12240" w:h="15840"/>
          <w:pgMar w:top="1380" w:right="360" w:bottom="1360" w:left="1080" w:header="0" w:footer="1166" w:gutter="0"/>
          <w:cols w:space="720" w:num="1"/>
        </w:sectPr>
      </w:pPr>
    </w:p>
    <w:p w14:paraId="496E4B91">
      <w:pPr>
        <w:pStyle w:val="11"/>
        <w:numPr>
          <w:ilvl w:val="0"/>
          <w:numId w:val="32"/>
        </w:numPr>
        <w:tabs>
          <w:tab w:val="left" w:pos="1080"/>
        </w:tabs>
        <w:spacing w:before="72" w:after="0" w:line="240" w:lineRule="auto"/>
        <w:ind w:left="1080" w:right="0" w:hanging="360"/>
        <w:jc w:val="left"/>
        <w:rPr>
          <w:sz w:val="24"/>
        </w:rPr>
      </w:pPr>
      <w:r>
        <w:rPr>
          <w:sz w:val="24"/>
        </w:rPr>
        <w:t>Developed</w:t>
      </w:r>
      <w:r>
        <w:rPr>
          <w:spacing w:val="-2"/>
          <w:sz w:val="24"/>
        </w:rPr>
        <w:t xml:space="preserve"> </w:t>
      </w:r>
      <w:r>
        <w:rPr>
          <w:sz w:val="24"/>
        </w:rPr>
        <w:t xml:space="preserve">using </w:t>
      </w:r>
      <w:r>
        <w:rPr>
          <w:b/>
          <w:sz w:val="24"/>
        </w:rPr>
        <w:t>HTML, CSS,</w:t>
      </w:r>
      <w:r>
        <w:rPr>
          <w:b/>
          <w:spacing w:val="-5"/>
          <w:sz w:val="24"/>
        </w:rPr>
        <w:t xml:space="preserve"> </w:t>
      </w:r>
      <w:r>
        <w:rPr>
          <w:b/>
          <w:sz w:val="24"/>
        </w:rPr>
        <w:t>and</w:t>
      </w:r>
      <w:r>
        <w:rPr>
          <w:b/>
          <w:spacing w:val="-6"/>
          <w:sz w:val="24"/>
        </w:rPr>
        <w:t xml:space="preserve"> </w:t>
      </w:r>
      <w:r>
        <w:rPr>
          <w:b/>
          <w:sz w:val="24"/>
        </w:rPr>
        <w:t>JavaScript</w:t>
      </w:r>
      <w:r>
        <w:rPr>
          <w:b/>
          <w:spacing w:val="3"/>
          <w:sz w:val="24"/>
        </w:rPr>
        <w:t xml:space="preserve"> </w:t>
      </w:r>
      <w:r>
        <w:rPr>
          <w:sz w:val="24"/>
        </w:rPr>
        <w:t>for</w:t>
      </w:r>
      <w:r>
        <w:rPr>
          <w:spacing w:val="-1"/>
          <w:sz w:val="24"/>
        </w:rPr>
        <w:t xml:space="preserve"> </w:t>
      </w:r>
      <w:r>
        <w:rPr>
          <w:sz w:val="24"/>
        </w:rPr>
        <w:t>responsiveness</w:t>
      </w:r>
      <w:r>
        <w:rPr>
          <w:spacing w:val="-3"/>
          <w:sz w:val="24"/>
        </w:rPr>
        <w:t xml:space="preserve"> </w:t>
      </w:r>
      <w:r>
        <w:rPr>
          <w:sz w:val="24"/>
        </w:rPr>
        <w:t>and</w:t>
      </w:r>
      <w:r>
        <w:rPr>
          <w:spacing w:val="-2"/>
          <w:sz w:val="24"/>
        </w:rPr>
        <w:t xml:space="preserve"> </w:t>
      </w:r>
      <w:r>
        <w:rPr>
          <w:sz w:val="24"/>
        </w:rPr>
        <w:t>ease</w:t>
      </w:r>
      <w:r>
        <w:rPr>
          <w:spacing w:val="-3"/>
          <w:sz w:val="24"/>
        </w:rPr>
        <w:t xml:space="preserve"> </w:t>
      </w:r>
      <w:r>
        <w:rPr>
          <w:sz w:val="24"/>
        </w:rPr>
        <w:t>of</w:t>
      </w:r>
      <w:r>
        <w:rPr>
          <w:spacing w:val="-9"/>
          <w:sz w:val="24"/>
        </w:rPr>
        <w:t xml:space="preserve"> </w:t>
      </w:r>
      <w:r>
        <w:rPr>
          <w:spacing w:val="-4"/>
          <w:sz w:val="24"/>
        </w:rPr>
        <w:t>use.</w:t>
      </w:r>
    </w:p>
    <w:p w14:paraId="46DF89C9">
      <w:pPr>
        <w:pStyle w:val="9"/>
        <w:spacing w:before="104"/>
      </w:pPr>
    </w:p>
    <w:p w14:paraId="077D23AE">
      <w:pPr>
        <w:pStyle w:val="6"/>
        <w:numPr>
          <w:ilvl w:val="0"/>
          <w:numId w:val="29"/>
        </w:numPr>
        <w:tabs>
          <w:tab w:val="left" w:pos="604"/>
        </w:tabs>
        <w:spacing w:before="0" w:after="0" w:line="240" w:lineRule="auto"/>
        <w:ind w:left="604" w:right="0" w:hanging="244"/>
        <w:jc w:val="left"/>
      </w:pPr>
      <w:r>
        <w:t>User</w:t>
      </w:r>
      <w:r>
        <w:rPr>
          <w:spacing w:val="-6"/>
        </w:rPr>
        <w:t xml:space="preserve"> </w:t>
      </w:r>
      <w:r>
        <w:t>Feedback</w:t>
      </w:r>
      <w:r>
        <w:rPr>
          <w:spacing w:val="-3"/>
        </w:rPr>
        <w:t xml:space="preserve"> </w:t>
      </w:r>
      <w:r>
        <w:t>Collection</w:t>
      </w:r>
      <w:r>
        <w:rPr>
          <w:spacing w:val="1"/>
        </w:rPr>
        <w:t xml:space="preserve"> </w:t>
      </w:r>
      <w:r>
        <w:t>&amp;</w:t>
      </w:r>
      <w:r>
        <w:rPr>
          <w:spacing w:val="-2"/>
        </w:rPr>
        <w:t xml:space="preserve"> Storage:</w:t>
      </w:r>
    </w:p>
    <w:p w14:paraId="54AFB831">
      <w:pPr>
        <w:pStyle w:val="9"/>
        <w:spacing w:before="96"/>
        <w:rPr>
          <w:b/>
        </w:rPr>
      </w:pPr>
    </w:p>
    <w:p w14:paraId="1DA62A12">
      <w:pPr>
        <w:pStyle w:val="9"/>
        <w:spacing w:before="1" w:line="568" w:lineRule="auto"/>
        <w:ind w:left="360" w:right="3700"/>
      </w:pPr>
      <w:r>
        <w:t>In-system</w:t>
      </w:r>
      <w:r>
        <w:rPr>
          <w:spacing w:val="-14"/>
        </w:rPr>
        <w:t xml:space="preserve"> </w:t>
      </w:r>
      <w:r>
        <w:t>prompts:</w:t>
      </w:r>
      <w:r>
        <w:rPr>
          <w:spacing w:val="-6"/>
        </w:rPr>
        <w:t xml:space="preserve"> </w:t>
      </w:r>
      <w:r>
        <w:t>Triggered</w:t>
      </w:r>
      <w:r>
        <w:rPr>
          <w:spacing w:val="-6"/>
        </w:rPr>
        <w:t xml:space="preserve"> </w:t>
      </w:r>
      <w:r>
        <w:t>after</w:t>
      </w:r>
      <w:r>
        <w:rPr>
          <w:spacing w:val="-5"/>
        </w:rPr>
        <w:t xml:space="preserve"> </w:t>
      </w:r>
      <w:r>
        <w:t>specific</w:t>
      </w:r>
      <w:r>
        <w:rPr>
          <w:spacing w:val="-7"/>
        </w:rPr>
        <w:t xml:space="preserve"> </w:t>
      </w:r>
      <w:r>
        <w:t>periods</w:t>
      </w:r>
      <w:r>
        <w:rPr>
          <w:spacing w:val="-8"/>
        </w:rPr>
        <w:t xml:space="preserve"> </w:t>
      </w:r>
      <w:r>
        <w:t>or</w:t>
      </w:r>
      <w:r>
        <w:rPr>
          <w:spacing w:val="-9"/>
        </w:rPr>
        <w:t xml:space="preserve"> </w:t>
      </w:r>
      <w:r>
        <w:t>interactions. Email surveys: Sent out periodically to gather detailed feedback.</w:t>
      </w:r>
    </w:p>
    <w:p w14:paraId="31DD23FC">
      <w:pPr>
        <w:pStyle w:val="9"/>
        <w:spacing w:line="274" w:lineRule="exact"/>
        <w:ind w:left="360"/>
      </w:pPr>
      <w:r>
        <w:t>Customer</w:t>
      </w:r>
      <w:r>
        <w:rPr>
          <w:spacing w:val="-5"/>
        </w:rPr>
        <w:t xml:space="preserve"> </w:t>
      </w:r>
      <w:r>
        <w:t>support</w:t>
      </w:r>
      <w:r>
        <w:rPr>
          <w:spacing w:val="-4"/>
        </w:rPr>
        <w:t xml:space="preserve"> </w:t>
      </w:r>
      <w:r>
        <w:t>interactions:</w:t>
      </w:r>
      <w:r>
        <w:rPr>
          <w:spacing w:val="-4"/>
        </w:rPr>
        <w:t xml:space="preserve"> </w:t>
      </w:r>
      <w:r>
        <w:t>Documenting feedback</w:t>
      </w:r>
      <w:r>
        <w:rPr>
          <w:spacing w:val="-3"/>
        </w:rPr>
        <w:t xml:space="preserve"> </w:t>
      </w:r>
      <w:r>
        <w:t>received</w:t>
      </w:r>
      <w:r>
        <w:rPr>
          <w:spacing w:val="-4"/>
        </w:rPr>
        <w:t xml:space="preserve"> </w:t>
      </w:r>
      <w:r>
        <w:t>during</w:t>
      </w:r>
      <w:r>
        <w:rPr>
          <w:spacing w:val="-4"/>
        </w:rPr>
        <w:t xml:space="preserve"> </w:t>
      </w:r>
      <w:r>
        <w:t>support</w:t>
      </w:r>
      <w:r>
        <w:rPr>
          <w:spacing w:val="-3"/>
        </w:rPr>
        <w:t xml:space="preserve"> </w:t>
      </w:r>
      <w:r>
        <w:rPr>
          <w:spacing w:val="-2"/>
        </w:rPr>
        <w:t>queries.</w:t>
      </w:r>
    </w:p>
    <w:p w14:paraId="42023C80">
      <w:pPr>
        <w:pStyle w:val="9"/>
        <w:spacing w:before="101"/>
      </w:pPr>
    </w:p>
    <w:p w14:paraId="10B2F63C">
      <w:pPr>
        <w:pStyle w:val="4"/>
        <w:numPr>
          <w:ilvl w:val="2"/>
          <w:numId w:val="28"/>
        </w:numPr>
        <w:tabs>
          <w:tab w:val="left" w:pos="992"/>
        </w:tabs>
        <w:spacing w:before="0" w:after="0" w:line="240" w:lineRule="auto"/>
        <w:ind w:left="992" w:right="0" w:hanging="632"/>
        <w:jc w:val="left"/>
      </w:pPr>
      <w:r>
        <w:rPr>
          <w:spacing w:val="-2"/>
        </w:rPr>
        <w:t>Non-Functional</w:t>
      </w:r>
      <w:r>
        <w:rPr>
          <w:spacing w:val="4"/>
        </w:rPr>
        <w:t xml:space="preserve"> </w:t>
      </w:r>
      <w:r>
        <w:rPr>
          <w:spacing w:val="-2"/>
        </w:rPr>
        <w:t>Requirements</w:t>
      </w:r>
    </w:p>
    <w:p w14:paraId="66F9017F">
      <w:pPr>
        <w:pStyle w:val="9"/>
        <w:spacing w:before="85"/>
        <w:rPr>
          <w:b/>
          <w:sz w:val="28"/>
        </w:rPr>
      </w:pPr>
    </w:p>
    <w:p w14:paraId="7AA03FED">
      <w:pPr>
        <w:pStyle w:val="6"/>
        <w:numPr>
          <w:ilvl w:val="3"/>
          <w:numId w:val="28"/>
        </w:numPr>
        <w:tabs>
          <w:tab w:val="left" w:pos="1714"/>
        </w:tabs>
        <w:spacing w:before="0" w:after="0" w:line="240" w:lineRule="auto"/>
        <w:ind w:left="1714" w:right="0" w:hanging="360"/>
        <w:jc w:val="left"/>
      </w:pPr>
      <w:r>
        <w:rPr>
          <w:spacing w:val="-2"/>
        </w:rPr>
        <w:t>Performance:</w:t>
      </w:r>
    </w:p>
    <w:p w14:paraId="087D1427">
      <w:pPr>
        <w:pStyle w:val="11"/>
        <w:numPr>
          <w:ilvl w:val="4"/>
          <w:numId w:val="28"/>
        </w:numPr>
        <w:tabs>
          <w:tab w:val="left" w:pos="1801"/>
        </w:tabs>
        <w:spacing w:before="133" w:after="0" w:line="360" w:lineRule="auto"/>
        <w:ind w:left="1801" w:right="1171" w:hanging="360"/>
        <w:jc w:val="left"/>
        <w:rPr>
          <w:sz w:val="24"/>
        </w:rPr>
      </w:pPr>
      <w:r>
        <w:rPr>
          <w:sz w:val="24"/>
        </w:rPr>
        <w:t>The</w:t>
      </w:r>
      <w:r>
        <w:rPr>
          <w:spacing w:val="-4"/>
          <w:sz w:val="24"/>
        </w:rPr>
        <w:t xml:space="preserve"> </w:t>
      </w:r>
      <w:r>
        <w:rPr>
          <w:sz w:val="24"/>
        </w:rPr>
        <w:t>system</w:t>
      </w:r>
      <w:r>
        <w:rPr>
          <w:spacing w:val="-12"/>
          <w:sz w:val="24"/>
        </w:rPr>
        <w:t xml:space="preserve"> </w:t>
      </w:r>
      <w:r>
        <w:rPr>
          <w:sz w:val="24"/>
        </w:rPr>
        <w:t>should</w:t>
      </w:r>
      <w:r>
        <w:rPr>
          <w:spacing w:val="-4"/>
          <w:sz w:val="24"/>
        </w:rPr>
        <w:t xml:space="preserve"> </w:t>
      </w:r>
      <w:r>
        <w:rPr>
          <w:sz w:val="24"/>
        </w:rPr>
        <w:t>process</w:t>
      </w:r>
      <w:r>
        <w:rPr>
          <w:spacing w:val="-5"/>
          <w:sz w:val="24"/>
        </w:rPr>
        <w:t xml:space="preserve"> </w:t>
      </w:r>
      <w:r>
        <w:rPr>
          <w:sz w:val="24"/>
        </w:rPr>
        <w:t>transactions</w:t>
      </w:r>
      <w:r>
        <w:rPr>
          <w:spacing w:val="-2"/>
          <w:sz w:val="24"/>
        </w:rPr>
        <w:t xml:space="preserve"> </w:t>
      </w:r>
      <w:r>
        <w:rPr>
          <w:sz w:val="24"/>
        </w:rPr>
        <w:t>in</w:t>
      </w:r>
      <w:r>
        <w:rPr>
          <w:spacing w:val="-8"/>
          <w:sz w:val="24"/>
        </w:rPr>
        <w:t xml:space="preserve"> </w:t>
      </w:r>
      <w:r>
        <w:rPr>
          <w:sz w:val="24"/>
        </w:rPr>
        <w:t>real-time</w:t>
      </w:r>
      <w:r>
        <w:rPr>
          <w:spacing w:val="-4"/>
          <w:sz w:val="24"/>
        </w:rPr>
        <w:t xml:space="preserve"> </w:t>
      </w:r>
      <w:r>
        <w:rPr>
          <w:sz w:val="24"/>
        </w:rPr>
        <w:t>or</w:t>
      </w:r>
      <w:r>
        <w:rPr>
          <w:spacing w:val="-3"/>
          <w:sz w:val="24"/>
        </w:rPr>
        <w:t xml:space="preserve"> </w:t>
      </w:r>
      <w:r>
        <w:rPr>
          <w:sz w:val="24"/>
        </w:rPr>
        <w:t>near</w:t>
      </w:r>
      <w:r>
        <w:rPr>
          <w:spacing w:val="-3"/>
          <w:sz w:val="24"/>
        </w:rPr>
        <w:t xml:space="preserve"> </w:t>
      </w:r>
      <w:r>
        <w:rPr>
          <w:sz w:val="24"/>
        </w:rPr>
        <w:t>real-time</w:t>
      </w:r>
      <w:r>
        <w:rPr>
          <w:spacing w:val="-4"/>
          <w:sz w:val="24"/>
        </w:rPr>
        <w:t xml:space="preserve"> </w:t>
      </w:r>
      <w:r>
        <w:rPr>
          <w:sz w:val="24"/>
        </w:rPr>
        <w:t xml:space="preserve">to minimize </w:t>
      </w:r>
      <w:r>
        <w:rPr>
          <w:spacing w:val="-2"/>
          <w:sz w:val="24"/>
        </w:rPr>
        <w:t>delays.</w:t>
      </w:r>
    </w:p>
    <w:p w14:paraId="75B85E4C">
      <w:pPr>
        <w:pStyle w:val="11"/>
        <w:numPr>
          <w:ilvl w:val="4"/>
          <w:numId w:val="28"/>
        </w:numPr>
        <w:tabs>
          <w:tab w:val="left" w:pos="1801"/>
        </w:tabs>
        <w:spacing w:before="2" w:after="0" w:line="360" w:lineRule="auto"/>
        <w:ind w:left="1801" w:right="1485" w:hanging="360"/>
        <w:jc w:val="left"/>
        <w:rPr>
          <w:sz w:val="24"/>
        </w:rPr>
      </w:pPr>
      <w:r>
        <w:rPr>
          <w:sz w:val="24"/>
        </w:rPr>
        <w:t>The</w:t>
      </w:r>
      <w:r>
        <w:rPr>
          <w:spacing w:val="-4"/>
          <w:sz w:val="24"/>
        </w:rPr>
        <w:t xml:space="preserve"> </w:t>
      </w:r>
      <w:r>
        <w:rPr>
          <w:sz w:val="24"/>
        </w:rPr>
        <w:t>system</w:t>
      </w:r>
      <w:r>
        <w:rPr>
          <w:spacing w:val="-11"/>
          <w:sz w:val="24"/>
        </w:rPr>
        <w:t xml:space="preserve"> </w:t>
      </w:r>
      <w:r>
        <w:rPr>
          <w:sz w:val="24"/>
        </w:rPr>
        <w:t>should</w:t>
      </w:r>
      <w:r>
        <w:rPr>
          <w:spacing w:val="-3"/>
          <w:sz w:val="24"/>
        </w:rPr>
        <w:t xml:space="preserve"> </w:t>
      </w:r>
      <w:r>
        <w:rPr>
          <w:sz w:val="24"/>
        </w:rPr>
        <w:t>handle</w:t>
      </w:r>
      <w:r>
        <w:rPr>
          <w:spacing w:val="-4"/>
          <w:sz w:val="24"/>
        </w:rPr>
        <w:t xml:space="preserve"> </w:t>
      </w:r>
      <w:r>
        <w:rPr>
          <w:sz w:val="24"/>
        </w:rPr>
        <w:t>a</w:t>
      </w:r>
      <w:r>
        <w:rPr>
          <w:spacing w:val="-4"/>
          <w:sz w:val="24"/>
        </w:rPr>
        <w:t xml:space="preserve"> </w:t>
      </w:r>
      <w:r>
        <w:rPr>
          <w:sz w:val="24"/>
        </w:rPr>
        <w:t>high</w:t>
      </w:r>
      <w:r>
        <w:rPr>
          <w:spacing w:val="-8"/>
          <w:sz w:val="24"/>
        </w:rPr>
        <w:t xml:space="preserve"> </w:t>
      </w:r>
      <w:r>
        <w:rPr>
          <w:sz w:val="24"/>
        </w:rPr>
        <w:t>volume</w:t>
      </w:r>
      <w:r>
        <w:rPr>
          <w:spacing w:val="-4"/>
          <w:sz w:val="24"/>
        </w:rPr>
        <w:t xml:space="preserve"> </w:t>
      </w:r>
      <w:r>
        <w:rPr>
          <w:sz w:val="24"/>
        </w:rPr>
        <w:t>of</w:t>
      </w:r>
      <w:r>
        <w:rPr>
          <w:spacing w:val="-11"/>
          <w:sz w:val="24"/>
        </w:rPr>
        <w:t xml:space="preserve"> </w:t>
      </w:r>
      <w:r>
        <w:rPr>
          <w:sz w:val="24"/>
        </w:rPr>
        <w:t>transactions</w:t>
      </w:r>
      <w:r>
        <w:rPr>
          <w:spacing w:val="-5"/>
          <w:sz w:val="24"/>
        </w:rPr>
        <w:t xml:space="preserve"> </w:t>
      </w:r>
      <w:r>
        <w:rPr>
          <w:sz w:val="24"/>
        </w:rPr>
        <w:t>efficiently,</w:t>
      </w:r>
      <w:r>
        <w:rPr>
          <w:spacing w:val="-1"/>
          <w:sz w:val="24"/>
        </w:rPr>
        <w:t xml:space="preserve"> </w:t>
      </w:r>
      <w:r>
        <w:rPr>
          <w:sz w:val="24"/>
        </w:rPr>
        <w:t>especially during peak hours.</w:t>
      </w:r>
    </w:p>
    <w:p w14:paraId="386D9742">
      <w:pPr>
        <w:pStyle w:val="6"/>
        <w:numPr>
          <w:ilvl w:val="3"/>
          <w:numId w:val="28"/>
        </w:numPr>
        <w:tabs>
          <w:tab w:val="left" w:pos="1714"/>
        </w:tabs>
        <w:spacing w:before="3" w:after="0" w:line="240" w:lineRule="auto"/>
        <w:ind w:left="1714" w:right="0" w:hanging="360"/>
        <w:jc w:val="left"/>
      </w:pPr>
      <w:r>
        <w:rPr>
          <w:spacing w:val="-2"/>
        </w:rPr>
        <w:t>Scalability:</w:t>
      </w:r>
    </w:p>
    <w:p w14:paraId="38EE9743">
      <w:pPr>
        <w:pStyle w:val="11"/>
        <w:numPr>
          <w:ilvl w:val="4"/>
          <w:numId w:val="28"/>
        </w:numPr>
        <w:tabs>
          <w:tab w:val="left" w:pos="1801"/>
        </w:tabs>
        <w:spacing w:before="132" w:after="0" w:line="360" w:lineRule="auto"/>
        <w:ind w:left="1801" w:right="1510" w:hanging="360"/>
        <w:jc w:val="left"/>
        <w:rPr>
          <w:sz w:val="24"/>
        </w:rPr>
      </w:pPr>
      <w:r>
        <w:rPr>
          <w:sz w:val="24"/>
        </w:rPr>
        <w:t>The</w:t>
      </w:r>
      <w:r>
        <w:rPr>
          <w:spacing w:val="-5"/>
          <w:sz w:val="24"/>
        </w:rPr>
        <w:t xml:space="preserve"> </w:t>
      </w:r>
      <w:r>
        <w:rPr>
          <w:sz w:val="24"/>
        </w:rPr>
        <w:t>system</w:t>
      </w:r>
      <w:r>
        <w:rPr>
          <w:spacing w:val="-12"/>
          <w:sz w:val="24"/>
        </w:rPr>
        <w:t xml:space="preserve"> </w:t>
      </w:r>
      <w:r>
        <w:rPr>
          <w:sz w:val="24"/>
        </w:rPr>
        <w:t>should</w:t>
      </w:r>
      <w:r>
        <w:rPr>
          <w:spacing w:val="-4"/>
          <w:sz w:val="24"/>
        </w:rPr>
        <w:t xml:space="preserve"> </w:t>
      </w:r>
      <w:r>
        <w:rPr>
          <w:sz w:val="24"/>
        </w:rPr>
        <w:t>be</w:t>
      </w:r>
      <w:r>
        <w:rPr>
          <w:spacing w:val="-5"/>
          <w:sz w:val="24"/>
        </w:rPr>
        <w:t xml:space="preserve"> </w:t>
      </w:r>
      <w:r>
        <w:rPr>
          <w:sz w:val="24"/>
        </w:rPr>
        <w:t>scalable</w:t>
      </w:r>
      <w:r>
        <w:rPr>
          <w:spacing w:val="-5"/>
          <w:sz w:val="24"/>
        </w:rPr>
        <w:t xml:space="preserve"> </w:t>
      </w:r>
      <w:r>
        <w:rPr>
          <w:sz w:val="24"/>
        </w:rPr>
        <w:t>to accommodate</w:t>
      </w:r>
      <w:r>
        <w:rPr>
          <w:spacing w:val="-5"/>
          <w:sz w:val="24"/>
        </w:rPr>
        <w:t xml:space="preserve"> </w:t>
      </w:r>
      <w:r>
        <w:rPr>
          <w:sz w:val="24"/>
        </w:rPr>
        <w:t>future</w:t>
      </w:r>
      <w:r>
        <w:rPr>
          <w:spacing w:val="-5"/>
          <w:sz w:val="24"/>
        </w:rPr>
        <w:t xml:space="preserve"> </w:t>
      </w:r>
      <w:r>
        <w:rPr>
          <w:sz w:val="24"/>
        </w:rPr>
        <w:t>increases</w:t>
      </w:r>
      <w:r>
        <w:rPr>
          <w:spacing w:val="-2"/>
          <w:sz w:val="24"/>
        </w:rPr>
        <w:t xml:space="preserve"> </w:t>
      </w:r>
      <w:r>
        <w:rPr>
          <w:sz w:val="24"/>
        </w:rPr>
        <w:t>in</w:t>
      </w:r>
      <w:r>
        <w:rPr>
          <w:spacing w:val="-8"/>
          <w:sz w:val="24"/>
        </w:rPr>
        <w:t xml:space="preserve"> </w:t>
      </w:r>
      <w:r>
        <w:rPr>
          <w:sz w:val="24"/>
        </w:rPr>
        <w:t>transaction volume and data.</w:t>
      </w:r>
    </w:p>
    <w:p w14:paraId="3B7EED53">
      <w:pPr>
        <w:pStyle w:val="11"/>
        <w:numPr>
          <w:ilvl w:val="4"/>
          <w:numId w:val="28"/>
        </w:numPr>
        <w:tabs>
          <w:tab w:val="left" w:pos="1801"/>
        </w:tabs>
        <w:spacing w:before="2" w:after="0" w:line="360" w:lineRule="auto"/>
        <w:ind w:left="1801" w:right="2165" w:hanging="360"/>
        <w:jc w:val="left"/>
        <w:rPr>
          <w:sz w:val="24"/>
        </w:rPr>
      </w:pPr>
      <w:r>
        <w:rPr>
          <w:sz w:val="24"/>
        </w:rPr>
        <w:t>It</w:t>
      </w:r>
      <w:r>
        <w:rPr>
          <w:spacing w:val="-5"/>
          <w:sz w:val="24"/>
        </w:rPr>
        <w:t xml:space="preserve"> </w:t>
      </w:r>
      <w:r>
        <w:rPr>
          <w:sz w:val="24"/>
        </w:rPr>
        <w:t>should</w:t>
      </w:r>
      <w:r>
        <w:rPr>
          <w:spacing w:val="-2"/>
          <w:sz w:val="24"/>
        </w:rPr>
        <w:t xml:space="preserve"> </w:t>
      </w:r>
      <w:r>
        <w:rPr>
          <w:sz w:val="24"/>
        </w:rPr>
        <w:t>be</w:t>
      </w:r>
      <w:r>
        <w:rPr>
          <w:spacing w:val="-6"/>
          <w:sz w:val="24"/>
        </w:rPr>
        <w:t xml:space="preserve"> </w:t>
      </w:r>
      <w:r>
        <w:rPr>
          <w:sz w:val="24"/>
        </w:rPr>
        <w:t>able</w:t>
      </w:r>
      <w:r>
        <w:rPr>
          <w:spacing w:val="-6"/>
          <w:sz w:val="24"/>
        </w:rPr>
        <w:t xml:space="preserve"> </w:t>
      </w:r>
      <w:r>
        <w:rPr>
          <w:sz w:val="24"/>
        </w:rPr>
        <w:t>to</w:t>
      </w:r>
      <w:r>
        <w:rPr>
          <w:spacing w:val="-1"/>
          <w:sz w:val="24"/>
        </w:rPr>
        <w:t xml:space="preserve"> </w:t>
      </w:r>
      <w:r>
        <w:rPr>
          <w:sz w:val="24"/>
        </w:rPr>
        <w:t>handle</w:t>
      </w:r>
      <w:r>
        <w:rPr>
          <w:spacing w:val="-6"/>
          <w:sz w:val="24"/>
        </w:rPr>
        <w:t xml:space="preserve"> </w:t>
      </w:r>
      <w:r>
        <w:rPr>
          <w:sz w:val="24"/>
        </w:rPr>
        <w:t>additional</w:t>
      </w:r>
      <w:r>
        <w:rPr>
          <w:spacing w:val="-10"/>
          <w:sz w:val="24"/>
        </w:rPr>
        <w:t xml:space="preserve"> </w:t>
      </w:r>
      <w:r>
        <w:rPr>
          <w:sz w:val="24"/>
        </w:rPr>
        <w:t>users</w:t>
      </w:r>
      <w:r>
        <w:rPr>
          <w:spacing w:val="-7"/>
          <w:sz w:val="24"/>
        </w:rPr>
        <w:t xml:space="preserve"> </w:t>
      </w:r>
      <w:r>
        <w:rPr>
          <w:sz w:val="24"/>
        </w:rPr>
        <w:t>and</w:t>
      </w:r>
      <w:r>
        <w:rPr>
          <w:spacing w:val="-5"/>
          <w:sz w:val="24"/>
        </w:rPr>
        <w:t xml:space="preserve"> </w:t>
      </w:r>
      <w:r>
        <w:rPr>
          <w:sz w:val="24"/>
        </w:rPr>
        <w:t>data</w:t>
      </w:r>
      <w:r>
        <w:rPr>
          <w:spacing w:val="-6"/>
          <w:sz w:val="24"/>
        </w:rPr>
        <w:t xml:space="preserve"> </w:t>
      </w:r>
      <w:r>
        <w:rPr>
          <w:sz w:val="24"/>
        </w:rPr>
        <w:t>without</w:t>
      </w:r>
      <w:r>
        <w:rPr>
          <w:spacing w:val="-1"/>
          <w:sz w:val="24"/>
        </w:rPr>
        <w:t xml:space="preserve"> </w:t>
      </w:r>
      <w:r>
        <w:rPr>
          <w:sz w:val="24"/>
        </w:rPr>
        <w:t>significant performance degradation.</w:t>
      </w:r>
    </w:p>
    <w:p w14:paraId="5999B2BB">
      <w:pPr>
        <w:pStyle w:val="6"/>
        <w:numPr>
          <w:ilvl w:val="3"/>
          <w:numId w:val="28"/>
        </w:numPr>
        <w:tabs>
          <w:tab w:val="left" w:pos="1714"/>
        </w:tabs>
        <w:spacing w:before="3" w:after="0" w:line="240" w:lineRule="auto"/>
        <w:ind w:left="1714" w:right="0" w:hanging="360"/>
        <w:jc w:val="left"/>
      </w:pPr>
      <w:r>
        <w:rPr>
          <w:spacing w:val="-2"/>
        </w:rPr>
        <w:t>Security:</w:t>
      </w:r>
    </w:p>
    <w:p w14:paraId="2F62B5A4">
      <w:pPr>
        <w:pStyle w:val="11"/>
        <w:numPr>
          <w:ilvl w:val="4"/>
          <w:numId w:val="28"/>
        </w:numPr>
        <w:tabs>
          <w:tab w:val="left" w:pos="1801"/>
        </w:tabs>
        <w:spacing w:before="132" w:after="0" w:line="362" w:lineRule="auto"/>
        <w:ind w:left="1801" w:right="1272" w:hanging="360"/>
        <w:jc w:val="left"/>
        <w:rPr>
          <w:sz w:val="24"/>
        </w:rPr>
      </w:pPr>
      <w:r>
        <w:rPr>
          <w:sz w:val="24"/>
        </w:rPr>
        <w:t>The</w:t>
      </w:r>
      <w:r>
        <w:rPr>
          <w:spacing w:val="-4"/>
          <w:sz w:val="24"/>
        </w:rPr>
        <w:t xml:space="preserve"> </w:t>
      </w:r>
      <w:r>
        <w:rPr>
          <w:sz w:val="24"/>
        </w:rPr>
        <w:t>system</w:t>
      </w:r>
      <w:r>
        <w:rPr>
          <w:spacing w:val="-8"/>
          <w:sz w:val="24"/>
        </w:rPr>
        <w:t xml:space="preserve"> </w:t>
      </w:r>
      <w:r>
        <w:rPr>
          <w:sz w:val="24"/>
        </w:rPr>
        <w:t>must comply</w:t>
      </w:r>
      <w:r>
        <w:rPr>
          <w:spacing w:val="-8"/>
          <w:sz w:val="24"/>
        </w:rPr>
        <w:t xml:space="preserve"> </w:t>
      </w:r>
      <w:r>
        <w:rPr>
          <w:sz w:val="24"/>
        </w:rPr>
        <w:t>with</w:t>
      </w:r>
      <w:r>
        <w:rPr>
          <w:spacing w:val="-3"/>
          <w:sz w:val="24"/>
        </w:rPr>
        <w:t xml:space="preserve"> </w:t>
      </w:r>
      <w:r>
        <w:rPr>
          <w:sz w:val="24"/>
        </w:rPr>
        <w:t>industry</w:t>
      </w:r>
      <w:r>
        <w:rPr>
          <w:spacing w:val="-12"/>
          <w:sz w:val="24"/>
        </w:rPr>
        <w:t xml:space="preserve"> </w:t>
      </w:r>
      <w:r>
        <w:rPr>
          <w:sz w:val="24"/>
        </w:rPr>
        <w:t>standards</w:t>
      </w:r>
      <w:r>
        <w:rPr>
          <w:spacing w:val="-1"/>
          <w:sz w:val="24"/>
        </w:rPr>
        <w:t xml:space="preserve"> </w:t>
      </w:r>
      <w:r>
        <w:rPr>
          <w:sz w:val="24"/>
        </w:rPr>
        <w:t>for</w:t>
      </w:r>
      <w:r>
        <w:rPr>
          <w:spacing w:val="-6"/>
          <w:sz w:val="24"/>
        </w:rPr>
        <w:t xml:space="preserve"> </w:t>
      </w:r>
      <w:r>
        <w:rPr>
          <w:sz w:val="24"/>
        </w:rPr>
        <w:t>data</w:t>
      </w:r>
      <w:r>
        <w:rPr>
          <w:spacing w:val="-4"/>
          <w:sz w:val="24"/>
        </w:rPr>
        <w:t xml:space="preserve"> </w:t>
      </w:r>
      <w:r>
        <w:rPr>
          <w:sz w:val="24"/>
        </w:rPr>
        <w:t>protection and</w:t>
      </w:r>
      <w:r>
        <w:rPr>
          <w:spacing w:val="-3"/>
          <w:sz w:val="24"/>
        </w:rPr>
        <w:t xml:space="preserve"> </w:t>
      </w:r>
      <w:r>
        <w:rPr>
          <w:sz w:val="24"/>
        </w:rPr>
        <w:t>privacy (e.g., GDPR, PCI DSS).</w:t>
      </w:r>
    </w:p>
    <w:p w14:paraId="16A0CA99">
      <w:pPr>
        <w:pStyle w:val="11"/>
        <w:numPr>
          <w:ilvl w:val="4"/>
          <w:numId w:val="28"/>
        </w:numPr>
        <w:tabs>
          <w:tab w:val="left" w:pos="1801"/>
        </w:tabs>
        <w:spacing w:before="0" w:after="0" w:line="360" w:lineRule="auto"/>
        <w:ind w:left="1801" w:right="1430" w:hanging="360"/>
        <w:jc w:val="left"/>
        <w:rPr>
          <w:sz w:val="24"/>
        </w:rPr>
      </w:pPr>
      <w:r>
        <w:rPr>
          <w:sz w:val="24"/>
        </w:rPr>
        <w:t>Implement</w:t>
      </w:r>
      <w:r>
        <w:rPr>
          <w:spacing w:val="-2"/>
          <w:sz w:val="24"/>
        </w:rPr>
        <w:t xml:space="preserve"> </w:t>
      </w:r>
      <w:r>
        <w:rPr>
          <w:sz w:val="24"/>
        </w:rPr>
        <w:t>robust</w:t>
      </w:r>
      <w:r>
        <w:rPr>
          <w:spacing w:val="-2"/>
          <w:sz w:val="24"/>
        </w:rPr>
        <w:t xml:space="preserve"> </w:t>
      </w:r>
      <w:r>
        <w:rPr>
          <w:sz w:val="24"/>
        </w:rPr>
        <w:t>security</w:t>
      </w:r>
      <w:r>
        <w:rPr>
          <w:spacing w:val="-11"/>
          <w:sz w:val="24"/>
        </w:rPr>
        <w:t xml:space="preserve"> </w:t>
      </w:r>
      <w:r>
        <w:rPr>
          <w:sz w:val="24"/>
        </w:rPr>
        <w:t>measures</w:t>
      </w:r>
      <w:r>
        <w:rPr>
          <w:spacing w:val="-8"/>
          <w:sz w:val="24"/>
        </w:rPr>
        <w:t xml:space="preserve"> </w:t>
      </w:r>
      <w:r>
        <w:rPr>
          <w:sz w:val="24"/>
        </w:rPr>
        <w:t>to</w:t>
      </w:r>
      <w:r>
        <w:rPr>
          <w:spacing w:val="-6"/>
          <w:sz w:val="24"/>
        </w:rPr>
        <w:t xml:space="preserve"> </w:t>
      </w:r>
      <w:r>
        <w:rPr>
          <w:sz w:val="24"/>
        </w:rPr>
        <w:t>protect</w:t>
      </w:r>
      <w:r>
        <w:rPr>
          <w:spacing w:val="-6"/>
          <w:sz w:val="24"/>
        </w:rPr>
        <w:t xml:space="preserve"> </w:t>
      </w:r>
      <w:r>
        <w:rPr>
          <w:sz w:val="24"/>
        </w:rPr>
        <w:t>against</w:t>
      </w:r>
      <w:r>
        <w:rPr>
          <w:spacing w:val="-2"/>
          <w:sz w:val="24"/>
        </w:rPr>
        <w:t xml:space="preserve"> </w:t>
      </w:r>
      <w:r>
        <w:rPr>
          <w:sz w:val="24"/>
        </w:rPr>
        <w:t>unauthorized</w:t>
      </w:r>
      <w:r>
        <w:rPr>
          <w:spacing w:val="-6"/>
          <w:sz w:val="24"/>
        </w:rPr>
        <w:t xml:space="preserve"> </w:t>
      </w:r>
      <w:r>
        <w:rPr>
          <w:sz w:val="24"/>
        </w:rPr>
        <w:t>access</w:t>
      </w:r>
      <w:r>
        <w:rPr>
          <w:spacing w:val="-8"/>
          <w:sz w:val="24"/>
        </w:rPr>
        <w:t xml:space="preserve"> </w:t>
      </w:r>
      <w:r>
        <w:rPr>
          <w:sz w:val="24"/>
        </w:rPr>
        <w:t>and cyber threats.</w:t>
      </w:r>
    </w:p>
    <w:p w14:paraId="4B700FBB">
      <w:pPr>
        <w:pStyle w:val="6"/>
        <w:numPr>
          <w:ilvl w:val="3"/>
          <w:numId w:val="28"/>
        </w:numPr>
        <w:tabs>
          <w:tab w:val="left" w:pos="1714"/>
        </w:tabs>
        <w:spacing w:before="0" w:after="0" w:line="240" w:lineRule="auto"/>
        <w:ind w:left="1714" w:right="0" w:hanging="360"/>
        <w:jc w:val="left"/>
      </w:pPr>
      <w:r>
        <w:rPr>
          <w:spacing w:val="-2"/>
        </w:rPr>
        <w:t>Usability:</w:t>
      </w:r>
    </w:p>
    <w:p w14:paraId="6505489C">
      <w:pPr>
        <w:pStyle w:val="11"/>
        <w:numPr>
          <w:ilvl w:val="4"/>
          <w:numId w:val="28"/>
        </w:numPr>
        <w:tabs>
          <w:tab w:val="left" w:pos="1801"/>
        </w:tabs>
        <w:spacing w:before="137" w:after="0" w:line="360" w:lineRule="auto"/>
        <w:ind w:left="1801" w:right="2105" w:hanging="360"/>
        <w:jc w:val="left"/>
        <w:rPr>
          <w:sz w:val="24"/>
        </w:rPr>
      </w:pPr>
      <w:r>
        <w:rPr>
          <w:sz w:val="24"/>
        </w:rPr>
        <w:t>The</w:t>
      </w:r>
      <w:r>
        <w:rPr>
          <w:spacing w:val="-4"/>
          <w:sz w:val="24"/>
        </w:rPr>
        <w:t xml:space="preserve"> </w:t>
      </w:r>
      <w:r>
        <w:rPr>
          <w:sz w:val="24"/>
        </w:rPr>
        <w:t>system</w:t>
      </w:r>
      <w:r>
        <w:rPr>
          <w:spacing w:val="-11"/>
          <w:sz w:val="24"/>
        </w:rPr>
        <w:t xml:space="preserve"> </w:t>
      </w:r>
      <w:r>
        <w:rPr>
          <w:sz w:val="24"/>
        </w:rPr>
        <w:t>should</w:t>
      </w:r>
      <w:r>
        <w:rPr>
          <w:spacing w:val="-3"/>
          <w:sz w:val="24"/>
        </w:rPr>
        <w:t xml:space="preserve"> </w:t>
      </w:r>
      <w:r>
        <w:rPr>
          <w:sz w:val="24"/>
        </w:rPr>
        <w:t>have</w:t>
      </w:r>
      <w:r>
        <w:rPr>
          <w:spacing w:val="-4"/>
          <w:sz w:val="24"/>
        </w:rPr>
        <w:t xml:space="preserve"> </w:t>
      </w:r>
      <w:r>
        <w:rPr>
          <w:sz w:val="24"/>
        </w:rPr>
        <w:t>an</w:t>
      </w:r>
      <w:r>
        <w:rPr>
          <w:spacing w:val="-3"/>
          <w:sz w:val="24"/>
        </w:rPr>
        <w:t xml:space="preserve"> </w:t>
      </w:r>
      <w:r>
        <w:rPr>
          <w:sz w:val="24"/>
        </w:rPr>
        <w:t>intuitive</w:t>
      </w:r>
      <w:r>
        <w:rPr>
          <w:spacing w:val="-4"/>
          <w:sz w:val="24"/>
        </w:rPr>
        <w:t xml:space="preserve"> </w:t>
      </w:r>
      <w:r>
        <w:rPr>
          <w:sz w:val="24"/>
        </w:rPr>
        <w:t>and</w:t>
      </w:r>
      <w:r>
        <w:rPr>
          <w:spacing w:val="-3"/>
          <w:sz w:val="24"/>
        </w:rPr>
        <w:t xml:space="preserve"> </w:t>
      </w:r>
      <w:r>
        <w:rPr>
          <w:sz w:val="24"/>
        </w:rPr>
        <w:t>user-friendly</w:t>
      </w:r>
      <w:r>
        <w:rPr>
          <w:spacing w:val="-8"/>
          <w:sz w:val="24"/>
        </w:rPr>
        <w:t xml:space="preserve"> </w:t>
      </w:r>
      <w:r>
        <w:rPr>
          <w:sz w:val="24"/>
        </w:rPr>
        <w:t>interface for</w:t>
      </w:r>
      <w:r>
        <w:rPr>
          <w:spacing w:val="-2"/>
          <w:sz w:val="24"/>
        </w:rPr>
        <w:t xml:space="preserve"> </w:t>
      </w:r>
      <w:r>
        <w:rPr>
          <w:sz w:val="24"/>
        </w:rPr>
        <w:t>both administrators and end-users.</w:t>
      </w:r>
    </w:p>
    <w:p w14:paraId="7D788699">
      <w:pPr>
        <w:pStyle w:val="11"/>
        <w:numPr>
          <w:ilvl w:val="4"/>
          <w:numId w:val="28"/>
        </w:numPr>
        <w:tabs>
          <w:tab w:val="left" w:pos="1801"/>
        </w:tabs>
        <w:spacing w:before="0" w:after="0" w:line="360" w:lineRule="auto"/>
        <w:ind w:left="1801" w:right="1589" w:hanging="360"/>
        <w:jc w:val="left"/>
        <w:rPr>
          <w:sz w:val="24"/>
        </w:rPr>
      </w:pPr>
      <w:r>
        <w:rPr>
          <w:sz w:val="24"/>
        </w:rPr>
        <w:t>Provide</w:t>
      </w:r>
      <w:r>
        <w:rPr>
          <w:spacing w:val="-5"/>
          <w:sz w:val="24"/>
        </w:rPr>
        <w:t xml:space="preserve"> </w:t>
      </w:r>
      <w:r>
        <w:rPr>
          <w:sz w:val="24"/>
        </w:rPr>
        <w:t>clear</w:t>
      </w:r>
      <w:r>
        <w:rPr>
          <w:spacing w:val="-1"/>
          <w:sz w:val="24"/>
        </w:rPr>
        <w:t xml:space="preserve"> </w:t>
      </w:r>
      <w:r>
        <w:rPr>
          <w:sz w:val="24"/>
        </w:rPr>
        <w:t>and</w:t>
      </w:r>
      <w:r>
        <w:rPr>
          <w:spacing w:val="-4"/>
          <w:sz w:val="24"/>
        </w:rPr>
        <w:t xml:space="preserve"> </w:t>
      </w:r>
      <w:r>
        <w:rPr>
          <w:sz w:val="24"/>
        </w:rPr>
        <w:t>concise</w:t>
      </w:r>
      <w:r>
        <w:rPr>
          <w:spacing w:val="-5"/>
          <w:sz w:val="24"/>
        </w:rPr>
        <w:t xml:space="preserve"> </w:t>
      </w:r>
      <w:r>
        <w:rPr>
          <w:sz w:val="24"/>
        </w:rPr>
        <w:t>reports</w:t>
      </w:r>
      <w:r>
        <w:rPr>
          <w:spacing w:val="-6"/>
          <w:sz w:val="24"/>
        </w:rPr>
        <w:t xml:space="preserve"> </w:t>
      </w:r>
      <w:r>
        <w:rPr>
          <w:sz w:val="24"/>
        </w:rPr>
        <w:t>and</w:t>
      </w:r>
      <w:r>
        <w:rPr>
          <w:spacing w:val="-4"/>
          <w:sz w:val="24"/>
        </w:rPr>
        <w:t xml:space="preserve"> </w:t>
      </w:r>
      <w:r>
        <w:rPr>
          <w:sz w:val="24"/>
        </w:rPr>
        <w:t>visualizations</w:t>
      </w:r>
      <w:r>
        <w:rPr>
          <w:spacing w:val="-2"/>
          <w:sz w:val="24"/>
        </w:rPr>
        <w:t xml:space="preserve"> </w:t>
      </w:r>
      <w:r>
        <w:rPr>
          <w:sz w:val="24"/>
        </w:rPr>
        <w:t>for</w:t>
      </w:r>
      <w:r>
        <w:rPr>
          <w:spacing w:val="-3"/>
          <w:sz w:val="24"/>
        </w:rPr>
        <w:t xml:space="preserve"> </w:t>
      </w:r>
      <w:r>
        <w:rPr>
          <w:sz w:val="24"/>
        </w:rPr>
        <w:t>easy</w:t>
      </w:r>
      <w:r>
        <w:rPr>
          <w:spacing w:val="-8"/>
          <w:sz w:val="24"/>
        </w:rPr>
        <w:t xml:space="preserve"> </w:t>
      </w:r>
      <w:r>
        <w:rPr>
          <w:sz w:val="24"/>
        </w:rPr>
        <w:t>interpretation</w:t>
      </w:r>
      <w:r>
        <w:rPr>
          <w:spacing w:val="-8"/>
          <w:sz w:val="24"/>
        </w:rPr>
        <w:t xml:space="preserve"> </w:t>
      </w:r>
      <w:r>
        <w:rPr>
          <w:sz w:val="24"/>
        </w:rPr>
        <w:t>of fraud detection results.</w:t>
      </w:r>
    </w:p>
    <w:p w14:paraId="3F874A81">
      <w:pPr>
        <w:pStyle w:val="6"/>
        <w:numPr>
          <w:ilvl w:val="3"/>
          <w:numId w:val="28"/>
        </w:numPr>
        <w:tabs>
          <w:tab w:val="left" w:pos="1714"/>
        </w:tabs>
        <w:spacing w:before="6" w:after="0" w:line="240" w:lineRule="auto"/>
        <w:ind w:left="1714" w:right="0" w:hanging="360"/>
        <w:jc w:val="left"/>
      </w:pPr>
      <w:r>
        <w:rPr>
          <w:spacing w:val="-2"/>
        </w:rPr>
        <w:t>Maintainability:</w:t>
      </w:r>
    </w:p>
    <w:p w14:paraId="3D9806E8">
      <w:pPr>
        <w:pStyle w:val="11"/>
        <w:numPr>
          <w:ilvl w:val="4"/>
          <w:numId w:val="28"/>
        </w:numPr>
        <w:tabs>
          <w:tab w:val="left" w:pos="1800"/>
        </w:tabs>
        <w:spacing w:before="132" w:after="0" w:line="240" w:lineRule="auto"/>
        <w:ind w:left="1800" w:right="0" w:hanging="359"/>
        <w:jc w:val="left"/>
        <w:rPr>
          <w:sz w:val="24"/>
        </w:rPr>
      </w:pPr>
      <w:r>
        <w:rPr>
          <w:sz w:val="24"/>
        </w:rPr>
        <w:t>The</w:t>
      </w:r>
      <w:r>
        <w:rPr>
          <w:spacing w:val="-5"/>
          <w:sz w:val="24"/>
        </w:rPr>
        <w:t xml:space="preserve"> </w:t>
      </w:r>
      <w:r>
        <w:rPr>
          <w:sz w:val="24"/>
        </w:rPr>
        <w:t>system</w:t>
      </w:r>
      <w:r>
        <w:rPr>
          <w:spacing w:val="-10"/>
          <w:sz w:val="24"/>
        </w:rPr>
        <w:t xml:space="preserve"> </w:t>
      </w:r>
      <w:r>
        <w:rPr>
          <w:sz w:val="24"/>
        </w:rPr>
        <w:t>should</w:t>
      </w:r>
      <w:r>
        <w:rPr>
          <w:spacing w:val="-2"/>
          <w:sz w:val="24"/>
        </w:rPr>
        <w:t xml:space="preserve"> </w:t>
      </w:r>
      <w:r>
        <w:rPr>
          <w:sz w:val="24"/>
        </w:rPr>
        <w:t>be</w:t>
      </w:r>
      <w:r>
        <w:rPr>
          <w:spacing w:val="-2"/>
          <w:sz w:val="24"/>
        </w:rPr>
        <w:t xml:space="preserve"> </w:t>
      </w:r>
      <w:r>
        <w:rPr>
          <w:sz w:val="24"/>
        </w:rPr>
        <w:t>designed</w:t>
      </w:r>
      <w:r>
        <w:rPr>
          <w:spacing w:val="2"/>
          <w:sz w:val="24"/>
        </w:rPr>
        <w:t xml:space="preserve"> </w:t>
      </w:r>
      <w:r>
        <w:rPr>
          <w:sz w:val="24"/>
        </w:rPr>
        <w:t>for</w:t>
      </w:r>
      <w:r>
        <w:rPr>
          <w:spacing w:val="-1"/>
          <w:sz w:val="24"/>
        </w:rPr>
        <w:t xml:space="preserve"> </w:t>
      </w:r>
      <w:r>
        <w:rPr>
          <w:sz w:val="24"/>
        </w:rPr>
        <w:t>ease</w:t>
      </w:r>
      <w:r>
        <w:rPr>
          <w:spacing w:val="-3"/>
          <w:sz w:val="24"/>
        </w:rPr>
        <w:t xml:space="preserve"> </w:t>
      </w:r>
      <w:r>
        <w:rPr>
          <w:sz w:val="24"/>
        </w:rPr>
        <w:t>of</w:t>
      </w:r>
      <w:r>
        <w:rPr>
          <w:spacing w:val="-4"/>
          <w:sz w:val="24"/>
        </w:rPr>
        <w:t xml:space="preserve"> </w:t>
      </w:r>
      <w:r>
        <w:rPr>
          <w:sz w:val="24"/>
        </w:rPr>
        <w:t>maintenance</w:t>
      </w:r>
      <w:r>
        <w:rPr>
          <w:spacing w:val="-3"/>
          <w:sz w:val="24"/>
        </w:rPr>
        <w:t xml:space="preserve"> </w:t>
      </w:r>
      <w:r>
        <w:rPr>
          <w:sz w:val="24"/>
        </w:rPr>
        <w:t>and</w:t>
      </w:r>
      <w:r>
        <w:rPr>
          <w:spacing w:val="-1"/>
          <w:sz w:val="24"/>
        </w:rPr>
        <w:t xml:space="preserve"> </w:t>
      </w:r>
      <w:r>
        <w:rPr>
          <w:spacing w:val="-2"/>
          <w:sz w:val="24"/>
        </w:rPr>
        <w:t>updates.</w:t>
      </w:r>
    </w:p>
    <w:p w14:paraId="23F600D3">
      <w:pPr>
        <w:pStyle w:val="11"/>
        <w:spacing w:after="0" w:line="240" w:lineRule="auto"/>
        <w:jc w:val="left"/>
        <w:rPr>
          <w:sz w:val="24"/>
        </w:rPr>
        <w:sectPr>
          <w:pgSz w:w="12240" w:h="15840"/>
          <w:pgMar w:top="1360" w:right="360" w:bottom="1360" w:left="1080" w:header="0" w:footer="1166" w:gutter="0"/>
          <w:cols w:space="720" w:num="1"/>
        </w:sectPr>
      </w:pPr>
    </w:p>
    <w:p w14:paraId="6541B0B4">
      <w:pPr>
        <w:pStyle w:val="11"/>
        <w:numPr>
          <w:ilvl w:val="4"/>
          <w:numId w:val="28"/>
        </w:numPr>
        <w:tabs>
          <w:tab w:val="left" w:pos="1801"/>
        </w:tabs>
        <w:spacing w:before="72" w:after="0" w:line="360" w:lineRule="auto"/>
        <w:ind w:left="1801" w:right="1319" w:hanging="360"/>
        <w:jc w:val="left"/>
        <w:rPr>
          <w:sz w:val="24"/>
        </w:rPr>
      </w:pPr>
      <w:r>
        <w:rPr>
          <w:sz w:val="24"/>
        </w:rPr>
        <w:t>Code</w:t>
      </w:r>
      <w:r>
        <w:rPr>
          <w:spacing w:val="-7"/>
          <w:sz w:val="24"/>
        </w:rPr>
        <w:t xml:space="preserve"> </w:t>
      </w:r>
      <w:r>
        <w:rPr>
          <w:sz w:val="24"/>
        </w:rPr>
        <w:t>should</w:t>
      </w:r>
      <w:r>
        <w:rPr>
          <w:spacing w:val="-2"/>
          <w:sz w:val="24"/>
        </w:rPr>
        <w:t xml:space="preserve"> </w:t>
      </w:r>
      <w:r>
        <w:rPr>
          <w:sz w:val="24"/>
        </w:rPr>
        <w:t>be</w:t>
      </w:r>
      <w:r>
        <w:rPr>
          <w:spacing w:val="-7"/>
          <w:sz w:val="24"/>
        </w:rPr>
        <w:t xml:space="preserve"> </w:t>
      </w:r>
      <w:r>
        <w:rPr>
          <w:sz w:val="24"/>
        </w:rPr>
        <w:t>well-documented</w:t>
      </w:r>
      <w:r>
        <w:rPr>
          <w:spacing w:val="-6"/>
          <w:sz w:val="24"/>
        </w:rPr>
        <w:t xml:space="preserve"> </w:t>
      </w:r>
      <w:r>
        <w:rPr>
          <w:sz w:val="24"/>
        </w:rPr>
        <w:t>and</w:t>
      </w:r>
      <w:r>
        <w:rPr>
          <w:spacing w:val="-2"/>
          <w:sz w:val="24"/>
        </w:rPr>
        <w:t xml:space="preserve"> </w:t>
      </w:r>
      <w:r>
        <w:rPr>
          <w:sz w:val="24"/>
        </w:rPr>
        <w:t>modular</w:t>
      </w:r>
      <w:r>
        <w:rPr>
          <w:spacing w:val="-5"/>
          <w:sz w:val="24"/>
        </w:rPr>
        <w:t xml:space="preserve"> </w:t>
      </w:r>
      <w:r>
        <w:rPr>
          <w:sz w:val="24"/>
        </w:rPr>
        <w:t>to</w:t>
      </w:r>
      <w:r>
        <w:rPr>
          <w:spacing w:val="-6"/>
          <w:sz w:val="24"/>
        </w:rPr>
        <w:t xml:space="preserve"> </w:t>
      </w:r>
      <w:r>
        <w:rPr>
          <w:sz w:val="24"/>
        </w:rPr>
        <w:t>facilitate</w:t>
      </w:r>
      <w:r>
        <w:rPr>
          <w:spacing w:val="-7"/>
          <w:sz w:val="24"/>
        </w:rPr>
        <w:t xml:space="preserve"> </w:t>
      </w:r>
      <w:r>
        <w:rPr>
          <w:sz w:val="24"/>
        </w:rPr>
        <w:t>future</w:t>
      </w:r>
      <w:r>
        <w:rPr>
          <w:spacing w:val="-7"/>
          <w:sz w:val="24"/>
        </w:rPr>
        <w:t xml:space="preserve"> </w:t>
      </w:r>
      <w:r>
        <w:rPr>
          <w:sz w:val="24"/>
        </w:rPr>
        <w:t>enhancements and troubleshooting.</w:t>
      </w:r>
    </w:p>
    <w:p w14:paraId="19C7433E">
      <w:pPr>
        <w:pStyle w:val="6"/>
        <w:numPr>
          <w:ilvl w:val="3"/>
          <w:numId w:val="28"/>
        </w:numPr>
        <w:tabs>
          <w:tab w:val="left" w:pos="1714"/>
        </w:tabs>
        <w:spacing w:before="3" w:after="0" w:line="240" w:lineRule="auto"/>
        <w:ind w:left="1714" w:right="0" w:hanging="360"/>
        <w:jc w:val="left"/>
      </w:pPr>
      <w:r>
        <w:rPr>
          <w:spacing w:val="-2"/>
        </w:rPr>
        <w:t>Reliability:</w:t>
      </w:r>
    </w:p>
    <w:p w14:paraId="3B05BF83">
      <w:pPr>
        <w:pStyle w:val="11"/>
        <w:numPr>
          <w:ilvl w:val="4"/>
          <w:numId w:val="28"/>
        </w:numPr>
        <w:tabs>
          <w:tab w:val="left" w:pos="1801"/>
        </w:tabs>
        <w:spacing w:before="137" w:after="0" w:line="360" w:lineRule="auto"/>
        <w:ind w:left="1801" w:right="1175" w:hanging="360"/>
        <w:jc w:val="left"/>
        <w:rPr>
          <w:sz w:val="24"/>
        </w:rPr>
      </w:pPr>
      <w:r>
        <w:rPr>
          <w:sz w:val="24"/>
        </w:rPr>
        <w:t>The</w:t>
      </w:r>
      <w:r>
        <w:rPr>
          <w:spacing w:val="-4"/>
          <w:sz w:val="24"/>
        </w:rPr>
        <w:t xml:space="preserve"> </w:t>
      </w:r>
      <w:r>
        <w:rPr>
          <w:sz w:val="24"/>
        </w:rPr>
        <w:t>system</w:t>
      </w:r>
      <w:r>
        <w:rPr>
          <w:spacing w:val="-12"/>
          <w:sz w:val="24"/>
        </w:rPr>
        <w:t xml:space="preserve"> </w:t>
      </w:r>
      <w:r>
        <w:rPr>
          <w:sz w:val="24"/>
        </w:rPr>
        <w:t>should</w:t>
      </w:r>
      <w:r>
        <w:rPr>
          <w:spacing w:val="-3"/>
          <w:sz w:val="24"/>
        </w:rPr>
        <w:t xml:space="preserve"> </w:t>
      </w:r>
      <w:r>
        <w:rPr>
          <w:sz w:val="24"/>
        </w:rPr>
        <w:t>have</w:t>
      </w:r>
      <w:r>
        <w:rPr>
          <w:spacing w:val="-4"/>
          <w:sz w:val="24"/>
        </w:rPr>
        <w:t xml:space="preserve"> </w:t>
      </w:r>
      <w:r>
        <w:rPr>
          <w:sz w:val="24"/>
        </w:rPr>
        <w:t>high</w:t>
      </w:r>
      <w:r>
        <w:rPr>
          <w:spacing w:val="-8"/>
          <w:sz w:val="24"/>
        </w:rPr>
        <w:t xml:space="preserve"> </w:t>
      </w:r>
      <w:r>
        <w:rPr>
          <w:sz w:val="24"/>
        </w:rPr>
        <w:t>availability</w:t>
      </w:r>
      <w:r>
        <w:rPr>
          <w:spacing w:val="-12"/>
          <w:sz w:val="24"/>
        </w:rPr>
        <w:t xml:space="preserve"> </w:t>
      </w:r>
      <w:r>
        <w:rPr>
          <w:sz w:val="24"/>
        </w:rPr>
        <w:t>and fault tolerance</w:t>
      </w:r>
      <w:r>
        <w:rPr>
          <w:spacing w:val="-4"/>
          <w:sz w:val="24"/>
        </w:rPr>
        <w:t xml:space="preserve"> </w:t>
      </w:r>
      <w:r>
        <w:rPr>
          <w:sz w:val="24"/>
        </w:rPr>
        <w:t>to</w:t>
      </w:r>
      <w:r>
        <w:rPr>
          <w:spacing w:val="-3"/>
          <w:sz w:val="24"/>
        </w:rPr>
        <w:t xml:space="preserve"> </w:t>
      </w:r>
      <w:r>
        <w:rPr>
          <w:sz w:val="24"/>
        </w:rPr>
        <w:t>ensure</w:t>
      </w:r>
      <w:r>
        <w:rPr>
          <w:spacing w:val="-4"/>
          <w:sz w:val="24"/>
        </w:rPr>
        <w:t xml:space="preserve"> </w:t>
      </w:r>
      <w:r>
        <w:rPr>
          <w:sz w:val="24"/>
        </w:rPr>
        <w:t xml:space="preserve">continuous </w:t>
      </w:r>
      <w:r>
        <w:rPr>
          <w:spacing w:val="-2"/>
          <w:sz w:val="24"/>
        </w:rPr>
        <w:t>operation.</w:t>
      </w:r>
    </w:p>
    <w:p w14:paraId="205ACA7C">
      <w:pPr>
        <w:pStyle w:val="11"/>
        <w:numPr>
          <w:ilvl w:val="4"/>
          <w:numId w:val="28"/>
        </w:numPr>
        <w:tabs>
          <w:tab w:val="left" w:pos="1800"/>
        </w:tabs>
        <w:spacing w:before="0" w:after="0" w:line="274" w:lineRule="exact"/>
        <w:ind w:left="1800" w:right="0" w:hanging="359"/>
        <w:jc w:val="left"/>
        <w:rPr>
          <w:sz w:val="24"/>
        </w:rPr>
      </w:pPr>
      <w:r>
        <w:rPr>
          <w:sz w:val="24"/>
        </w:rPr>
        <w:t>Implement backup</w:t>
      </w:r>
      <w:r>
        <w:rPr>
          <w:spacing w:val="-2"/>
          <w:sz w:val="24"/>
        </w:rPr>
        <w:t xml:space="preserve"> </w:t>
      </w:r>
      <w:r>
        <w:rPr>
          <w:sz w:val="24"/>
        </w:rPr>
        <w:t>and</w:t>
      </w:r>
      <w:r>
        <w:rPr>
          <w:spacing w:val="-3"/>
          <w:sz w:val="24"/>
        </w:rPr>
        <w:t xml:space="preserve"> </w:t>
      </w:r>
      <w:r>
        <w:rPr>
          <w:sz w:val="24"/>
        </w:rPr>
        <w:t>recovery</w:t>
      </w:r>
      <w:r>
        <w:rPr>
          <w:spacing w:val="-7"/>
          <w:sz w:val="24"/>
        </w:rPr>
        <w:t xml:space="preserve"> </w:t>
      </w:r>
      <w:r>
        <w:rPr>
          <w:sz w:val="24"/>
        </w:rPr>
        <w:t>mechanisms</w:t>
      </w:r>
      <w:r>
        <w:rPr>
          <w:spacing w:val="-4"/>
          <w:sz w:val="24"/>
        </w:rPr>
        <w:t xml:space="preserve"> </w:t>
      </w:r>
      <w:r>
        <w:rPr>
          <w:sz w:val="24"/>
        </w:rPr>
        <w:t>to</w:t>
      </w:r>
      <w:r>
        <w:rPr>
          <w:spacing w:val="2"/>
          <w:sz w:val="24"/>
        </w:rPr>
        <w:t xml:space="preserve"> </w:t>
      </w:r>
      <w:r>
        <w:rPr>
          <w:sz w:val="24"/>
        </w:rPr>
        <w:t>prevent</w:t>
      </w:r>
      <w:r>
        <w:rPr>
          <w:spacing w:val="3"/>
          <w:sz w:val="24"/>
        </w:rPr>
        <w:t xml:space="preserve"> </w:t>
      </w:r>
      <w:r>
        <w:rPr>
          <w:sz w:val="24"/>
        </w:rPr>
        <w:t>data</w:t>
      </w:r>
      <w:r>
        <w:rPr>
          <w:spacing w:val="-3"/>
          <w:sz w:val="24"/>
        </w:rPr>
        <w:t xml:space="preserve"> </w:t>
      </w:r>
      <w:r>
        <w:rPr>
          <w:spacing w:val="-2"/>
          <w:sz w:val="24"/>
        </w:rPr>
        <w:t>loss.</w:t>
      </w:r>
    </w:p>
    <w:p w14:paraId="2ABF222F">
      <w:pPr>
        <w:pStyle w:val="11"/>
        <w:spacing w:after="0" w:line="274" w:lineRule="exact"/>
        <w:jc w:val="left"/>
        <w:rPr>
          <w:sz w:val="24"/>
        </w:rPr>
        <w:sectPr>
          <w:pgSz w:w="12240" w:h="15840"/>
          <w:pgMar w:top="1360" w:right="360" w:bottom="1360" w:left="1080" w:header="0" w:footer="1166" w:gutter="0"/>
          <w:cols w:space="720" w:num="1"/>
        </w:sectPr>
      </w:pPr>
    </w:p>
    <w:p w14:paraId="54717131">
      <w:pPr>
        <w:pStyle w:val="9"/>
        <w:spacing w:before="11"/>
        <w:rPr>
          <w:sz w:val="28"/>
        </w:rPr>
      </w:pPr>
    </w:p>
    <w:p w14:paraId="3A08648F">
      <w:pPr>
        <w:pStyle w:val="4"/>
        <w:numPr>
          <w:ilvl w:val="1"/>
          <w:numId w:val="28"/>
        </w:numPr>
        <w:tabs>
          <w:tab w:val="left" w:pos="781"/>
        </w:tabs>
        <w:spacing w:before="0" w:after="0" w:line="240" w:lineRule="auto"/>
        <w:ind w:left="781" w:right="0" w:hanging="421"/>
        <w:jc w:val="left"/>
      </w:pPr>
      <w:r>
        <w:t>Hardware</w:t>
      </w:r>
      <w:r>
        <w:rPr>
          <w:spacing w:val="-9"/>
        </w:rPr>
        <w:t xml:space="preserve"> </w:t>
      </w:r>
      <w:r>
        <w:t>and</w:t>
      </w:r>
      <w:r>
        <w:rPr>
          <w:spacing w:val="-10"/>
        </w:rPr>
        <w:t xml:space="preserve"> </w:t>
      </w:r>
      <w:r>
        <w:t>Software</w:t>
      </w:r>
      <w:r>
        <w:rPr>
          <w:spacing w:val="-9"/>
        </w:rPr>
        <w:t xml:space="preserve"> </w:t>
      </w:r>
      <w:r>
        <w:rPr>
          <w:spacing w:val="-2"/>
        </w:rPr>
        <w:t>Requirements</w:t>
      </w:r>
    </w:p>
    <w:p w14:paraId="0B65ABCF">
      <w:pPr>
        <w:pStyle w:val="9"/>
        <w:spacing w:before="81"/>
        <w:rPr>
          <w:b/>
          <w:sz w:val="28"/>
        </w:rPr>
      </w:pPr>
    </w:p>
    <w:p w14:paraId="3B0305AA">
      <w:pPr>
        <w:pStyle w:val="11"/>
        <w:numPr>
          <w:ilvl w:val="2"/>
          <w:numId w:val="28"/>
        </w:numPr>
        <w:tabs>
          <w:tab w:val="left" w:pos="991"/>
        </w:tabs>
        <w:spacing w:before="1" w:after="0" w:line="240" w:lineRule="auto"/>
        <w:ind w:left="991" w:right="0" w:hanging="631"/>
        <w:jc w:val="left"/>
        <w:rPr>
          <w:b/>
          <w:sz w:val="28"/>
        </w:rPr>
      </w:pPr>
      <w:r>
        <w:rPr>
          <w:b/>
          <w:sz w:val="28"/>
        </w:rPr>
        <w:t>Hardware</w:t>
      </w:r>
      <w:r>
        <w:rPr>
          <w:b/>
          <w:spacing w:val="-13"/>
          <w:sz w:val="28"/>
        </w:rPr>
        <w:t xml:space="preserve"> </w:t>
      </w:r>
      <w:r>
        <w:rPr>
          <w:b/>
          <w:spacing w:val="-2"/>
          <w:sz w:val="28"/>
        </w:rPr>
        <w:t>Requirements</w:t>
      </w:r>
    </w:p>
    <w:p w14:paraId="3488326B">
      <w:pPr>
        <w:pStyle w:val="9"/>
        <w:spacing w:before="74"/>
        <w:rPr>
          <w:b/>
          <w:sz w:val="28"/>
        </w:rPr>
      </w:pPr>
    </w:p>
    <w:p w14:paraId="60C71E03">
      <w:pPr>
        <w:pStyle w:val="9"/>
        <w:spacing w:before="1"/>
        <w:ind w:left="3375"/>
      </w:pPr>
      <w:r>
        <w:t>TABLE</w:t>
      </w:r>
      <w:r>
        <w:rPr>
          <w:spacing w:val="-1"/>
        </w:rPr>
        <w:t xml:space="preserve"> </w:t>
      </w:r>
      <w:r>
        <w:t>1. Hardware</w:t>
      </w:r>
      <w:r>
        <w:rPr>
          <w:spacing w:val="-3"/>
        </w:rPr>
        <w:t xml:space="preserve"> </w:t>
      </w:r>
      <w:r>
        <w:rPr>
          <w:spacing w:val="-2"/>
        </w:rPr>
        <w:t>requirements</w:t>
      </w:r>
    </w:p>
    <w:p w14:paraId="219E51CF">
      <w:pPr>
        <w:pStyle w:val="9"/>
        <w:spacing w:before="7" w:after="1"/>
        <w:rPr>
          <w:sz w:val="19"/>
        </w:rPr>
      </w:pPr>
    </w:p>
    <w:tbl>
      <w:tblPr>
        <w:tblStyle w:val="8"/>
        <w:tblW w:w="0" w:type="auto"/>
        <w:tblInd w:w="92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819"/>
        <w:gridCol w:w="2867"/>
        <w:gridCol w:w="2776"/>
      </w:tblGrid>
      <w:tr w14:paraId="78DE7B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60" w:hRule="atLeast"/>
        </w:trPr>
        <w:tc>
          <w:tcPr>
            <w:tcW w:w="2819" w:type="dxa"/>
            <w:shd w:val="clear" w:color="auto" w:fill="D0CECE"/>
          </w:tcPr>
          <w:p w14:paraId="3825A775">
            <w:pPr>
              <w:pStyle w:val="12"/>
              <w:spacing w:before="237"/>
              <w:ind w:left="25" w:right="16"/>
              <w:jc w:val="center"/>
              <w:rPr>
                <w:b/>
                <w:sz w:val="24"/>
              </w:rPr>
            </w:pPr>
            <w:r>
              <w:rPr>
                <w:b/>
                <w:spacing w:val="-2"/>
                <w:sz w:val="24"/>
              </w:rPr>
              <w:t>Components</w:t>
            </w:r>
          </w:p>
        </w:tc>
        <w:tc>
          <w:tcPr>
            <w:tcW w:w="2867" w:type="dxa"/>
            <w:shd w:val="clear" w:color="auto" w:fill="D0CECE"/>
          </w:tcPr>
          <w:p w14:paraId="4EAE0CA0">
            <w:pPr>
              <w:pStyle w:val="12"/>
              <w:spacing w:before="237"/>
              <w:ind w:left="157" w:right="156"/>
              <w:jc w:val="center"/>
              <w:rPr>
                <w:b/>
                <w:sz w:val="24"/>
              </w:rPr>
            </w:pPr>
            <w:r>
              <w:rPr>
                <w:b/>
                <w:spacing w:val="-2"/>
                <w:sz w:val="24"/>
              </w:rPr>
              <w:t>Function</w:t>
            </w:r>
          </w:p>
        </w:tc>
        <w:tc>
          <w:tcPr>
            <w:tcW w:w="2776" w:type="dxa"/>
            <w:shd w:val="clear" w:color="auto" w:fill="D0CECE"/>
          </w:tcPr>
          <w:p w14:paraId="676A82B1">
            <w:pPr>
              <w:pStyle w:val="12"/>
              <w:spacing w:before="237"/>
              <w:ind w:left="136" w:right="137"/>
              <w:jc w:val="center"/>
              <w:rPr>
                <w:b/>
                <w:sz w:val="24"/>
              </w:rPr>
            </w:pPr>
            <w:r>
              <w:rPr>
                <w:b/>
                <w:spacing w:val="-2"/>
                <w:sz w:val="24"/>
              </w:rPr>
              <w:t>Purpose</w:t>
            </w:r>
          </w:p>
        </w:tc>
      </w:tr>
      <w:tr w14:paraId="67634A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97" w:hRule="atLeast"/>
        </w:trPr>
        <w:tc>
          <w:tcPr>
            <w:tcW w:w="2819" w:type="dxa"/>
          </w:tcPr>
          <w:p w14:paraId="315F04F2">
            <w:pPr>
              <w:pStyle w:val="12"/>
              <w:spacing w:before="242"/>
              <w:ind w:left="25" w:right="24"/>
              <w:jc w:val="center"/>
              <w:rPr>
                <w:b/>
                <w:sz w:val="24"/>
              </w:rPr>
            </w:pPr>
            <w:r>
              <w:rPr>
                <w:b/>
                <w:sz w:val="24"/>
              </w:rPr>
              <w:t>Processor</w:t>
            </w:r>
            <w:r>
              <w:rPr>
                <w:b/>
                <w:spacing w:val="-9"/>
                <w:sz w:val="24"/>
              </w:rPr>
              <w:t xml:space="preserve"> </w:t>
            </w:r>
            <w:r>
              <w:rPr>
                <w:b/>
                <w:spacing w:val="-4"/>
                <w:sz w:val="24"/>
              </w:rPr>
              <w:t>(CPU)</w:t>
            </w:r>
          </w:p>
        </w:tc>
        <w:tc>
          <w:tcPr>
            <w:tcW w:w="2867" w:type="dxa"/>
          </w:tcPr>
          <w:p w14:paraId="3E5F823A">
            <w:pPr>
              <w:pStyle w:val="12"/>
              <w:spacing w:before="237" w:line="360" w:lineRule="auto"/>
              <w:ind w:left="157" w:right="153"/>
              <w:jc w:val="center"/>
              <w:rPr>
                <w:sz w:val="24"/>
              </w:rPr>
            </w:pPr>
            <w:r>
              <w:rPr>
                <w:sz w:val="24"/>
              </w:rPr>
              <w:t>Training</w:t>
            </w:r>
            <w:r>
              <w:rPr>
                <w:spacing w:val="-15"/>
                <w:sz w:val="24"/>
              </w:rPr>
              <w:t xml:space="preserve"> </w:t>
            </w:r>
            <w:r>
              <w:rPr>
                <w:sz w:val="24"/>
              </w:rPr>
              <w:t>the</w:t>
            </w:r>
            <w:r>
              <w:rPr>
                <w:spacing w:val="-15"/>
                <w:sz w:val="24"/>
              </w:rPr>
              <w:t xml:space="preserve"> </w:t>
            </w:r>
            <w:r>
              <w:rPr>
                <w:sz w:val="24"/>
              </w:rPr>
              <w:t>machine learning models (XGBoost, DNN)</w:t>
            </w:r>
          </w:p>
          <w:p w14:paraId="0BC5E9A1">
            <w:pPr>
              <w:pStyle w:val="12"/>
              <w:spacing w:before="237" w:line="360" w:lineRule="auto"/>
              <w:ind w:left="273" w:right="256" w:hanging="13"/>
              <w:jc w:val="center"/>
              <w:rPr>
                <w:sz w:val="24"/>
              </w:rPr>
            </w:pPr>
            <w:r>
              <w:rPr>
                <w:sz w:val="24"/>
              </w:rPr>
              <w:t>Running the Whale Optimization</w:t>
            </w:r>
            <w:r>
              <w:rPr>
                <w:spacing w:val="-15"/>
                <w:sz w:val="24"/>
              </w:rPr>
              <w:t xml:space="preserve"> </w:t>
            </w:r>
            <w:r>
              <w:rPr>
                <w:sz w:val="24"/>
              </w:rPr>
              <w:t xml:space="preserve">Algorithm </w:t>
            </w:r>
            <w:r>
              <w:rPr>
                <w:spacing w:val="-2"/>
                <w:sz w:val="24"/>
              </w:rPr>
              <w:t>(WOA)</w:t>
            </w:r>
          </w:p>
        </w:tc>
        <w:tc>
          <w:tcPr>
            <w:tcW w:w="2776" w:type="dxa"/>
          </w:tcPr>
          <w:p w14:paraId="4A15B8FA">
            <w:pPr>
              <w:pStyle w:val="12"/>
              <w:spacing w:before="237" w:line="360" w:lineRule="auto"/>
              <w:ind w:left="873" w:hanging="534"/>
              <w:rPr>
                <w:sz w:val="24"/>
              </w:rPr>
            </w:pPr>
            <w:r>
              <w:rPr>
                <w:sz w:val="24"/>
              </w:rPr>
              <w:t>Ensures</w:t>
            </w:r>
            <w:r>
              <w:rPr>
                <w:spacing w:val="-15"/>
                <w:sz w:val="24"/>
              </w:rPr>
              <w:t xml:space="preserve"> </w:t>
            </w:r>
            <w:r>
              <w:rPr>
                <w:sz w:val="24"/>
              </w:rPr>
              <w:t>fast</w:t>
            </w:r>
            <w:r>
              <w:rPr>
                <w:spacing w:val="-15"/>
                <w:sz w:val="24"/>
              </w:rPr>
              <w:t xml:space="preserve"> </w:t>
            </w:r>
            <w:r>
              <w:rPr>
                <w:sz w:val="24"/>
              </w:rPr>
              <w:t xml:space="preserve">real-time </w:t>
            </w:r>
            <w:r>
              <w:rPr>
                <w:spacing w:val="-2"/>
                <w:sz w:val="24"/>
              </w:rPr>
              <w:t>processing</w:t>
            </w:r>
          </w:p>
        </w:tc>
      </w:tr>
      <w:tr w14:paraId="69C055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65" w:hRule="atLeast"/>
        </w:trPr>
        <w:tc>
          <w:tcPr>
            <w:tcW w:w="2819" w:type="dxa"/>
          </w:tcPr>
          <w:p w14:paraId="66ACA6E2">
            <w:pPr>
              <w:pStyle w:val="12"/>
              <w:spacing w:before="236"/>
              <w:ind w:left="25" w:right="25"/>
              <w:jc w:val="center"/>
              <w:rPr>
                <w:b/>
                <w:sz w:val="24"/>
              </w:rPr>
            </w:pPr>
            <w:r>
              <w:rPr>
                <w:b/>
                <w:sz w:val="24"/>
              </w:rPr>
              <w:t>8</w:t>
            </w:r>
            <w:r>
              <w:rPr>
                <w:b/>
                <w:spacing w:val="1"/>
                <w:sz w:val="24"/>
              </w:rPr>
              <w:t xml:space="preserve"> </w:t>
            </w:r>
            <w:r>
              <w:rPr>
                <w:b/>
                <w:sz w:val="24"/>
              </w:rPr>
              <w:t>GB RAM</w:t>
            </w:r>
            <w:r>
              <w:rPr>
                <w:b/>
                <w:spacing w:val="1"/>
                <w:sz w:val="24"/>
              </w:rPr>
              <w:t xml:space="preserve"> </w:t>
            </w:r>
            <w:r>
              <w:rPr>
                <w:b/>
                <w:spacing w:val="-2"/>
                <w:sz w:val="24"/>
              </w:rPr>
              <w:t>(Server)</w:t>
            </w:r>
          </w:p>
        </w:tc>
        <w:tc>
          <w:tcPr>
            <w:tcW w:w="2867" w:type="dxa"/>
          </w:tcPr>
          <w:p w14:paraId="2DCFF6A6">
            <w:pPr>
              <w:pStyle w:val="12"/>
              <w:spacing w:before="231" w:line="360" w:lineRule="auto"/>
              <w:ind w:left="1036" w:right="469" w:hanging="553"/>
              <w:rPr>
                <w:sz w:val="24"/>
              </w:rPr>
            </w:pPr>
            <w:r>
              <w:rPr>
                <w:sz w:val="24"/>
              </w:rPr>
              <w:t>Supports</w:t>
            </w:r>
            <w:r>
              <w:rPr>
                <w:spacing w:val="-15"/>
                <w:sz w:val="24"/>
              </w:rPr>
              <w:t xml:space="preserve"> </w:t>
            </w:r>
            <w:r>
              <w:rPr>
                <w:sz w:val="24"/>
              </w:rPr>
              <w:t xml:space="preserve">multi-user </w:t>
            </w:r>
            <w:r>
              <w:rPr>
                <w:spacing w:val="-2"/>
                <w:sz w:val="24"/>
              </w:rPr>
              <w:t>requests</w:t>
            </w:r>
          </w:p>
        </w:tc>
        <w:tc>
          <w:tcPr>
            <w:tcW w:w="2776" w:type="dxa"/>
          </w:tcPr>
          <w:p w14:paraId="476A8A54">
            <w:pPr>
              <w:pStyle w:val="12"/>
              <w:rPr>
                <w:sz w:val="24"/>
              </w:rPr>
            </w:pPr>
          </w:p>
          <w:p w14:paraId="5A47B88B">
            <w:pPr>
              <w:pStyle w:val="12"/>
              <w:spacing w:before="15"/>
              <w:rPr>
                <w:sz w:val="24"/>
              </w:rPr>
            </w:pPr>
          </w:p>
          <w:p w14:paraId="58503872">
            <w:pPr>
              <w:pStyle w:val="12"/>
              <w:ind w:right="137"/>
              <w:jc w:val="center"/>
              <w:rPr>
                <w:sz w:val="24"/>
              </w:rPr>
            </w:pPr>
            <w:r>
              <w:rPr>
                <w:sz w:val="24"/>
              </w:rPr>
              <w:t>Reduces</w:t>
            </w:r>
            <w:r>
              <w:rPr>
                <w:spacing w:val="-9"/>
                <w:sz w:val="24"/>
              </w:rPr>
              <w:t xml:space="preserve"> </w:t>
            </w:r>
            <w:r>
              <w:rPr>
                <w:sz w:val="24"/>
              </w:rPr>
              <w:t xml:space="preserve">processing </w:t>
            </w:r>
            <w:r>
              <w:rPr>
                <w:spacing w:val="-5"/>
                <w:sz w:val="24"/>
              </w:rPr>
              <w:t>lag</w:t>
            </w:r>
          </w:p>
        </w:tc>
      </w:tr>
      <w:tr w14:paraId="2FDC02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60" w:hRule="atLeast"/>
        </w:trPr>
        <w:tc>
          <w:tcPr>
            <w:tcW w:w="2819" w:type="dxa"/>
          </w:tcPr>
          <w:p w14:paraId="2264FDA1">
            <w:pPr>
              <w:pStyle w:val="12"/>
              <w:spacing w:before="236"/>
              <w:ind w:left="25" w:right="13"/>
              <w:jc w:val="center"/>
              <w:rPr>
                <w:b/>
                <w:sz w:val="24"/>
              </w:rPr>
            </w:pPr>
            <w:r>
              <w:rPr>
                <w:b/>
                <w:sz w:val="24"/>
              </w:rPr>
              <w:t>SSD</w:t>
            </w:r>
            <w:r>
              <w:rPr>
                <w:b/>
                <w:spacing w:val="-1"/>
                <w:sz w:val="24"/>
              </w:rPr>
              <w:t xml:space="preserve"> </w:t>
            </w:r>
            <w:r>
              <w:rPr>
                <w:b/>
                <w:spacing w:val="-2"/>
                <w:sz w:val="24"/>
              </w:rPr>
              <w:t>Storage</w:t>
            </w:r>
          </w:p>
        </w:tc>
        <w:tc>
          <w:tcPr>
            <w:tcW w:w="2867" w:type="dxa"/>
          </w:tcPr>
          <w:p w14:paraId="084812C6">
            <w:pPr>
              <w:pStyle w:val="12"/>
              <w:spacing w:before="231"/>
              <w:ind w:left="157" w:right="155"/>
              <w:jc w:val="center"/>
              <w:rPr>
                <w:sz w:val="24"/>
              </w:rPr>
            </w:pPr>
            <w:r>
              <w:rPr>
                <w:sz w:val="24"/>
              </w:rPr>
              <w:t>Stores</w:t>
            </w:r>
            <w:r>
              <w:rPr>
                <w:spacing w:val="-4"/>
                <w:sz w:val="24"/>
              </w:rPr>
              <w:t xml:space="preserve"> </w:t>
            </w:r>
            <w:r>
              <w:rPr>
                <w:sz w:val="24"/>
              </w:rPr>
              <w:t>dataset</w:t>
            </w:r>
            <w:r>
              <w:rPr>
                <w:spacing w:val="2"/>
                <w:sz w:val="24"/>
              </w:rPr>
              <w:t xml:space="preserve"> </w:t>
            </w:r>
            <w:r>
              <w:rPr>
                <w:sz w:val="24"/>
              </w:rPr>
              <w:t>and</w:t>
            </w:r>
            <w:r>
              <w:rPr>
                <w:spacing w:val="-1"/>
                <w:sz w:val="24"/>
              </w:rPr>
              <w:t xml:space="preserve"> </w:t>
            </w:r>
            <w:r>
              <w:rPr>
                <w:spacing w:val="-4"/>
                <w:sz w:val="24"/>
              </w:rPr>
              <w:t>logs</w:t>
            </w:r>
          </w:p>
        </w:tc>
        <w:tc>
          <w:tcPr>
            <w:tcW w:w="2776" w:type="dxa"/>
          </w:tcPr>
          <w:p w14:paraId="532B9F7E">
            <w:pPr>
              <w:pStyle w:val="12"/>
              <w:spacing w:before="231" w:line="360" w:lineRule="auto"/>
              <w:ind w:left="964" w:hanging="572"/>
              <w:rPr>
                <w:sz w:val="24"/>
              </w:rPr>
            </w:pPr>
            <w:r>
              <w:rPr>
                <w:sz w:val="24"/>
              </w:rPr>
              <w:t>Ensures</w:t>
            </w:r>
            <w:r>
              <w:rPr>
                <w:spacing w:val="-15"/>
                <w:sz w:val="24"/>
              </w:rPr>
              <w:t xml:space="preserve"> </w:t>
            </w:r>
            <w:r>
              <w:rPr>
                <w:sz w:val="24"/>
              </w:rPr>
              <w:t>smooth</w:t>
            </w:r>
            <w:r>
              <w:rPr>
                <w:spacing w:val="-15"/>
                <w:sz w:val="24"/>
              </w:rPr>
              <w:t xml:space="preserve"> </w:t>
            </w:r>
            <w:r>
              <w:rPr>
                <w:sz w:val="24"/>
              </w:rPr>
              <w:t xml:space="preserve">data </w:t>
            </w:r>
            <w:r>
              <w:rPr>
                <w:spacing w:val="-2"/>
                <w:sz w:val="24"/>
              </w:rPr>
              <w:t>handling</w:t>
            </w:r>
          </w:p>
        </w:tc>
      </w:tr>
    </w:tbl>
    <w:p w14:paraId="569A3991">
      <w:pPr>
        <w:pStyle w:val="12"/>
        <w:spacing w:after="0" w:line="360" w:lineRule="auto"/>
        <w:rPr>
          <w:sz w:val="24"/>
        </w:rPr>
        <w:sectPr>
          <w:pgSz w:w="12240" w:h="15840"/>
          <w:pgMar w:top="1820" w:right="360" w:bottom="1360" w:left="1080" w:header="0" w:footer="1166" w:gutter="0"/>
          <w:cols w:space="720" w:num="1"/>
        </w:sectPr>
      </w:pPr>
    </w:p>
    <w:p w14:paraId="1D81BA47">
      <w:pPr>
        <w:pStyle w:val="4"/>
        <w:numPr>
          <w:ilvl w:val="2"/>
          <w:numId w:val="28"/>
        </w:numPr>
        <w:tabs>
          <w:tab w:val="left" w:pos="991"/>
        </w:tabs>
        <w:spacing w:before="73" w:after="0" w:line="240" w:lineRule="auto"/>
        <w:ind w:left="991" w:right="0" w:hanging="631"/>
        <w:jc w:val="left"/>
      </w:pPr>
      <w:r>
        <w:t>Software</w:t>
      </w:r>
      <w:r>
        <w:rPr>
          <w:spacing w:val="-15"/>
        </w:rPr>
        <w:t xml:space="preserve"> </w:t>
      </w:r>
      <w:r>
        <w:rPr>
          <w:spacing w:val="-2"/>
        </w:rPr>
        <w:t>Requirements</w:t>
      </w:r>
    </w:p>
    <w:p w14:paraId="342EAF1B">
      <w:pPr>
        <w:pStyle w:val="9"/>
        <w:spacing w:before="75"/>
        <w:rPr>
          <w:b/>
          <w:sz w:val="28"/>
        </w:rPr>
      </w:pPr>
    </w:p>
    <w:p w14:paraId="2279EE26">
      <w:pPr>
        <w:pStyle w:val="9"/>
        <w:ind w:left="3375"/>
      </w:pPr>
      <w:r>
        <w:t>TABLE 2.</w:t>
      </w:r>
      <w:r>
        <w:rPr>
          <w:spacing w:val="-4"/>
        </w:rPr>
        <w:t xml:space="preserve"> </w:t>
      </w:r>
      <w:r>
        <w:t>Software</w:t>
      </w:r>
      <w:r>
        <w:rPr>
          <w:spacing w:val="-2"/>
        </w:rPr>
        <w:t xml:space="preserve"> Requirements</w:t>
      </w:r>
    </w:p>
    <w:p w14:paraId="242E5FBA">
      <w:pPr>
        <w:pStyle w:val="9"/>
        <w:spacing w:before="9"/>
        <w:rPr>
          <w:sz w:val="19"/>
        </w:rPr>
      </w:pPr>
    </w:p>
    <w:tbl>
      <w:tblPr>
        <w:tblStyle w:val="8"/>
        <w:tblW w:w="0" w:type="auto"/>
        <w:tblInd w:w="370" w:type="dxa"/>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Layout w:type="fixed"/>
        <w:tblCellMar>
          <w:top w:w="0" w:type="dxa"/>
          <w:left w:w="0" w:type="dxa"/>
          <w:bottom w:w="0" w:type="dxa"/>
          <w:right w:w="0" w:type="dxa"/>
        </w:tblCellMar>
      </w:tblPr>
      <w:tblGrid>
        <w:gridCol w:w="4509"/>
        <w:gridCol w:w="4508"/>
      </w:tblGrid>
      <w:tr w14:paraId="43C2706B">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0" w:type="dxa"/>
            <w:bottom w:w="0" w:type="dxa"/>
            <w:right w:w="0" w:type="dxa"/>
          </w:tblCellMar>
        </w:tblPrEx>
        <w:trPr>
          <w:trHeight w:val="1328" w:hRule="atLeast"/>
        </w:trPr>
        <w:tc>
          <w:tcPr>
            <w:tcW w:w="4509" w:type="dxa"/>
            <w:tcBorders>
              <w:bottom w:val="single" w:color="666666" w:sz="12" w:space="0"/>
            </w:tcBorders>
            <w:shd w:val="clear" w:color="auto" w:fill="D0CECE"/>
          </w:tcPr>
          <w:p w14:paraId="061B7537">
            <w:pPr>
              <w:pStyle w:val="12"/>
              <w:spacing w:before="236"/>
              <w:ind w:left="110"/>
              <w:rPr>
                <w:b/>
                <w:sz w:val="24"/>
              </w:rPr>
            </w:pPr>
            <w:r>
              <w:rPr>
                <w:b/>
                <w:spacing w:val="-2"/>
                <w:sz w:val="24"/>
              </w:rPr>
              <w:t>Software</w:t>
            </w:r>
          </w:p>
        </w:tc>
        <w:tc>
          <w:tcPr>
            <w:tcW w:w="4508" w:type="dxa"/>
            <w:tcBorders>
              <w:bottom w:val="single" w:color="666666" w:sz="12" w:space="0"/>
            </w:tcBorders>
            <w:shd w:val="clear" w:color="auto" w:fill="D0CECE"/>
          </w:tcPr>
          <w:p w14:paraId="5C414ECF">
            <w:pPr>
              <w:pStyle w:val="12"/>
              <w:spacing w:before="236"/>
              <w:ind w:left="110"/>
              <w:rPr>
                <w:b/>
                <w:sz w:val="24"/>
              </w:rPr>
            </w:pPr>
            <w:r>
              <w:rPr>
                <w:b/>
                <w:spacing w:val="-2"/>
                <w:sz w:val="24"/>
              </w:rPr>
              <w:t>Purpose</w:t>
            </w:r>
          </w:p>
        </w:tc>
      </w:tr>
      <w:tr w14:paraId="563838BF">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0" w:type="dxa"/>
            <w:bottom w:w="0" w:type="dxa"/>
            <w:right w:w="0" w:type="dxa"/>
          </w:tblCellMar>
        </w:tblPrEx>
        <w:trPr>
          <w:trHeight w:val="1559" w:hRule="atLeast"/>
        </w:trPr>
        <w:tc>
          <w:tcPr>
            <w:tcW w:w="4509" w:type="dxa"/>
            <w:tcBorders>
              <w:top w:val="single" w:color="666666" w:sz="12" w:space="0"/>
            </w:tcBorders>
          </w:tcPr>
          <w:p w14:paraId="44306413">
            <w:pPr>
              <w:pStyle w:val="12"/>
              <w:spacing w:before="236" w:line="360" w:lineRule="auto"/>
              <w:ind w:left="110"/>
              <w:rPr>
                <w:b/>
                <w:sz w:val="24"/>
              </w:rPr>
            </w:pPr>
            <w:r>
              <w:rPr>
                <w:b/>
                <w:sz w:val="24"/>
              </w:rPr>
              <w:t>Operating</w:t>
            </w:r>
            <w:r>
              <w:rPr>
                <w:b/>
                <w:spacing w:val="-9"/>
                <w:sz w:val="24"/>
              </w:rPr>
              <w:t xml:space="preserve"> </w:t>
            </w:r>
            <w:r>
              <w:rPr>
                <w:b/>
                <w:sz w:val="24"/>
              </w:rPr>
              <w:t>System</w:t>
            </w:r>
            <w:r>
              <w:rPr>
                <w:b/>
                <w:spacing w:val="-11"/>
                <w:sz w:val="24"/>
              </w:rPr>
              <w:t xml:space="preserve"> </w:t>
            </w:r>
            <w:r>
              <w:rPr>
                <w:b/>
                <w:sz w:val="24"/>
              </w:rPr>
              <w:t>(Server):</w:t>
            </w:r>
            <w:r>
              <w:rPr>
                <w:b/>
                <w:spacing w:val="-8"/>
                <w:sz w:val="24"/>
              </w:rPr>
              <w:t xml:space="preserve"> </w:t>
            </w:r>
            <w:r>
              <w:rPr>
                <w:b/>
                <w:sz w:val="24"/>
              </w:rPr>
              <w:t>Linux</w:t>
            </w:r>
            <w:r>
              <w:rPr>
                <w:b/>
                <w:spacing w:val="-13"/>
                <w:sz w:val="24"/>
              </w:rPr>
              <w:t xml:space="preserve"> </w:t>
            </w:r>
            <w:r>
              <w:rPr>
                <w:b/>
                <w:sz w:val="24"/>
              </w:rPr>
              <w:t xml:space="preserve">or </w:t>
            </w:r>
            <w:r>
              <w:rPr>
                <w:b/>
                <w:spacing w:val="-2"/>
                <w:sz w:val="24"/>
              </w:rPr>
              <w:t>Windows</w:t>
            </w:r>
          </w:p>
        </w:tc>
        <w:tc>
          <w:tcPr>
            <w:tcW w:w="4508" w:type="dxa"/>
            <w:tcBorders>
              <w:top w:val="single" w:color="666666" w:sz="12" w:space="0"/>
            </w:tcBorders>
          </w:tcPr>
          <w:p w14:paraId="48A0FF14">
            <w:pPr>
              <w:pStyle w:val="12"/>
              <w:spacing w:before="231" w:line="360" w:lineRule="auto"/>
              <w:ind w:left="110" w:right="56"/>
              <w:rPr>
                <w:sz w:val="24"/>
              </w:rPr>
            </w:pPr>
            <w:r>
              <w:rPr>
                <w:sz w:val="24"/>
              </w:rPr>
              <w:t>context of fraud detection, a compatible OS is</w:t>
            </w:r>
            <w:r>
              <w:rPr>
                <w:spacing w:val="-3"/>
                <w:sz w:val="24"/>
              </w:rPr>
              <w:t xml:space="preserve"> </w:t>
            </w:r>
            <w:r>
              <w:rPr>
                <w:sz w:val="24"/>
              </w:rPr>
              <w:t>necessary</w:t>
            </w:r>
            <w:r>
              <w:rPr>
                <w:spacing w:val="-13"/>
                <w:sz w:val="24"/>
              </w:rPr>
              <w:t xml:space="preserve"> </w:t>
            </w:r>
            <w:r>
              <w:rPr>
                <w:sz w:val="24"/>
              </w:rPr>
              <w:t>to</w:t>
            </w:r>
            <w:r>
              <w:rPr>
                <w:spacing w:val="-4"/>
                <w:sz w:val="24"/>
              </w:rPr>
              <w:t xml:space="preserve"> </w:t>
            </w:r>
            <w:r>
              <w:rPr>
                <w:sz w:val="24"/>
              </w:rPr>
              <w:t>run</w:t>
            </w:r>
            <w:r>
              <w:rPr>
                <w:spacing w:val="-13"/>
                <w:sz w:val="24"/>
              </w:rPr>
              <w:t xml:space="preserve"> </w:t>
            </w:r>
            <w:r>
              <w:rPr>
                <w:sz w:val="24"/>
              </w:rPr>
              <w:t>the</w:t>
            </w:r>
            <w:r>
              <w:rPr>
                <w:spacing w:val="-5"/>
                <w:sz w:val="24"/>
              </w:rPr>
              <w:t xml:space="preserve"> </w:t>
            </w:r>
            <w:r>
              <w:rPr>
                <w:sz w:val="24"/>
              </w:rPr>
              <w:t>required</w:t>
            </w:r>
            <w:r>
              <w:rPr>
                <w:spacing w:val="-4"/>
                <w:sz w:val="24"/>
              </w:rPr>
              <w:t xml:space="preserve"> </w:t>
            </w:r>
            <w:r>
              <w:rPr>
                <w:sz w:val="24"/>
              </w:rPr>
              <w:t>software</w:t>
            </w:r>
            <w:r>
              <w:rPr>
                <w:spacing w:val="-5"/>
                <w:sz w:val="24"/>
              </w:rPr>
              <w:t xml:space="preserve"> </w:t>
            </w:r>
            <w:r>
              <w:rPr>
                <w:sz w:val="24"/>
              </w:rPr>
              <w:t>and tools efficiently.</w:t>
            </w:r>
          </w:p>
        </w:tc>
      </w:tr>
      <w:tr w14:paraId="10003693">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0" w:type="dxa"/>
            <w:bottom w:w="0" w:type="dxa"/>
            <w:right w:w="0" w:type="dxa"/>
          </w:tblCellMar>
        </w:tblPrEx>
        <w:trPr>
          <w:trHeight w:val="1329" w:hRule="atLeast"/>
        </w:trPr>
        <w:tc>
          <w:tcPr>
            <w:tcW w:w="4509" w:type="dxa"/>
          </w:tcPr>
          <w:p w14:paraId="2F0EEF32">
            <w:pPr>
              <w:pStyle w:val="12"/>
              <w:spacing w:before="237"/>
              <w:ind w:left="110"/>
              <w:rPr>
                <w:b/>
                <w:sz w:val="24"/>
              </w:rPr>
            </w:pPr>
            <w:r>
              <w:rPr>
                <w:b/>
                <w:sz w:val="24"/>
              </w:rPr>
              <w:t>Programming</w:t>
            </w:r>
            <w:r>
              <w:rPr>
                <w:b/>
                <w:spacing w:val="-8"/>
                <w:sz w:val="24"/>
              </w:rPr>
              <w:t xml:space="preserve"> </w:t>
            </w:r>
            <w:r>
              <w:rPr>
                <w:b/>
                <w:spacing w:val="-2"/>
                <w:sz w:val="24"/>
              </w:rPr>
              <w:t>Languages</w:t>
            </w:r>
          </w:p>
        </w:tc>
        <w:tc>
          <w:tcPr>
            <w:tcW w:w="4508" w:type="dxa"/>
          </w:tcPr>
          <w:p w14:paraId="1BDFAFE7">
            <w:pPr>
              <w:pStyle w:val="12"/>
              <w:spacing w:before="232"/>
              <w:ind w:left="110"/>
              <w:rPr>
                <w:sz w:val="24"/>
              </w:rPr>
            </w:pPr>
            <w:r>
              <w:rPr>
                <w:sz w:val="24"/>
              </w:rPr>
              <w:t>Python</w:t>
            </w:r>
            <w:r>
              <w:rPr>
                <w:spacing w:val="-2"/>
                <w:sz w:val="24"/>
              </w:rPr>
              <w:t xml:space="preserve"> </w:t>
            </w:r>
            <w:r>
              <w:rPr>
                <w:sz w:val="24"/>
              </w:rPr>
              <w:t>3.7</w:t>
            </w:r>
            <w:r>
              <w:rPr>
                <w:spacing w:val="-1"/>
                <w:sz w:val="24"/>
              </w:rPr>
              <w:t xml:space="preserve"> </w:t>
            </w:r>
            <w:r>
              <w:rPr>
                <w:sz w:val="24"/>
              </w:rPr>
              <w:t>or</w:t>
            </w:r>
            <w:r>
              <w:rPr>
                <w:spacing w:val="1"/>
                <w:sz w:val="24"/>
              </w:rPr>
              <w:t xml:space="preserve"> </w:t>
            </w:r>
            <w:r>
              <w:rPr>
                <w:spacing w:val="-2"/>
                <w:sz w:val="24"/>
              </w:rPr>
              <w:t>higher</w:t>
            </w:r>
          </w:p>
        </w:tc>
      </w:tr>
      <w:tr w14:paraId="1264C562">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0" w:type="dxa"/>
            <w:bottom w:w="0" w:type="dxa"/>
            <w:right w:w="0" w:type="dxa"/>
          </w:tblCellMar>
        </w:tblPrEx>
        <w:trPr>
          <w:trHeight w:val="1324" w:hRule="atLeast"/>
        </w:trPr>
        <w:tc>
          <w:tcPr>
            <w:tcW w:w="4509" w:type="dxa"/>
          </w:tcPr>
          <w:p w14:paraId="7368CB97">
            <w:pPr>
              <w:pStyle w:val="12"/>
              <w:spacing w:before="236"/>
              <w:ind w:left="110"/>
              <w:rPr>
                <w:b/>
                <w:sz w:val="24"/>
              </w:rPr>
            </w:pPr>
            <w:r>
              <w:rPr>
                <w:b/>
                <w:sz w:val="24"/>
              </w:rPr>
              <w:t>HTML, CSS,</w:t>
            </w:r>
            <w:r>
              <w:rPr>
                <w:b/>
                <w:spacing w:val="-3"/>
                <w:sz w:val="24"/>
              </w:rPr>
              <w:t xml:space="preserve"> </w:t>
            </w:r>
            <w:r>
              <w:rPr>
                <w:b/>
                <w:spacing w:val="-2"/>
                <w:sz w:val="24"/>
              </w:rPr>
              <w:t>JavaScript</w:t>
            </w:r>
          </w:p>
        </w:tc>
        <w:tc>
          <w:tcPr>
            <w:tcW w:w="4508" w:type="dxa"/>
          </w:tcPr>
          <w:p w14:paraId="192A6361">
            <w:pPr>
              <w:pStyle w:val="12"/>
              <w:spacing w:before="231"/>
              <w:ind w:left="110"/>
              <w:rPr>
                <w:sz w:val="24"/>
              </w:rPr>
            </w:pPr>
            <w:r>
              <w:rPr>
                <w:sz w:val="24"/>
              </w:rPr>
              <w:t>Builds</w:t>
            </w:r>
            <w:r>
              <w:rPr>
                <w:spacing w:val="-4"/>
                <w:sz w:val="24"/>
              </w:rPr>
              <w:t xml:space="preserve"> </w:t>
            </w:r>
            <w:r>
              <w:rPr>
                <w:sz w:val="24"/>
              </w:rPr>
              <w:t>a</w:t>
            </w:r>
            <w:r>
              <w:rPr>
                <w:spacing w:val="-3"/>
                <w:sz w:val="24"/>
              </w:rPr>
              <w:t xml:space="preserve"> </w:t>
            </w:r>
            <w:r>
              <w:rPr>
                <w:sz w:val="24"/>
              </w:rPr>
              <w:t>responsive</w:t>
            </w:r>
            <w:r>
              <w:rPr>
                <w:spacing w:val="-2"/>
                <w:sz w:val="24"/>
              </w:rPr>
              <w:t xml:space="preserve"> </w:t>
            </w:r>
            <w:r>
              <w:rPr>
                <w:sz w:val="24"/>
              </w:rPr>
              <w:t>user</w:t>
            </w:r>
            <w:r>
              <w:rPr>
                <w:spacing w:val="4"/>
                <w:sz w:val="24"/>
              </w:rPr>
              <w:t xml:space="preserve"> </w:t>
            </w:r>
            <w:r>
              <w:rPr>
                <w:spacing w:val="-2"/>
                <w:sz w:val="24"/>
              </w:rPr>
              <w:t>interface</w:t>
            </w:r>
          </w:p>
        </w:tc>
      </w:tr>
      <w:tr w14:paraId="308C31A3">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0" w:type="dxa"/>
            <w:bottom w:w="0" w:type="dxa"/>
            <w:right w:w="0" w:type="dxa"/>
          </w:tblCellMar>
        </w:tblPrEx>
        <w:trPr>
          <w:trHeight w:val="1329" w:hRule="atLeast"/>
        </w:trPr>
        <w:tc>
          <w:tcPr>
            <w:tcW w:w="4509" w:type="dxa"/>
          </w:tcPr>
          <w:p w14:paraId="1E6DD4EC">
            <w:pPr>
              <w:pStyle w:val="12"/>
              <w:spacing w:before="236"/>
              <w:ind w:left="110"/>
              <w:rPr>
                <w:b/>
                <w:sz w:val="24"/>
              </w:rPr>
            </w:pPr>
            <w:r>
              <w:rPr>
                <w:b/>
                <w:spacing w:val="-2"/>
                <w:sz w:val="24"/>
              </w:rPr>
              <w:t>pandas</w:t>
            </w:r>
          </w:p>
        </w:tc>
        <w:tc>
          <w:tcPr>
            <w:tcW w:w="4508" w:type="dxa"/>
          </w:tcPr>
          <w:p w14:paraId="517BEDE3">
            <w:pPr>
              <w:pStyle w:val="12"/>
              <w:spacing w:before="231"/>
              <w:ind w:left="110"/>
              <w:rPr>
                <w:sz w:val="24"/>
              </w:rPr>
            </w:pPr>
            <w:r>
              <w:rPr>
                <w:sz w:val="24"/>
              </w:rPr>
              <w:t>Processes</w:t>
            </w:r>
            <w:r>
              <w:rPr>
                <w:spacing w:val="-5"/>
                <w:sz w:val="24"/>
              </w:rPr>
              <w:t xml:space="preserve"> </w:t>
            </w:r>
            <w:r>
              <w:rPr>
                <w:sz w:val="24"/>
              </w:rPr>
              <w:t>and</w:t>
            </w:r>
            <w:r>
              <w:rPr>
                <w:spacing w:val="-4"/>
                <w:sz w:val="24"/>
              </w:rPr>
              <w:t xml:space="preserve"> </w:t>
            </w:r>
            <w:r>
              <w:rPr>
                <w:sz w:val="24"/>
              </w:rPr>
              <w:t>cleans</w:t>
            </w:r>
            <w:r>
              <w:rPr>
                <w:spacing w:val="-1"/>
                <w:sz w:val="24"/>
              </w:rPr>
              <w:t xml:space="preserve"> </w:t>
            </w:r>
            <w:r>
              <w:rPr>
                <w:sz w:val="24"/>
              </w:rPr>
              <w:t>input</w:t>
            </w:r>
            <w:r>
              <w:rPr>
                <w:spacing w:val="2"/>
                <w:sz w:val="24"/>
              </w:rPr>
              <w:t xml:space="preserve"> </w:t>
            </w:r>
            <w:r>
              <w:rPr>
                <w:spacing w:val="-4"/>
                <w:sz w:val="24"/>
              </w:rPr>
              <w:t>data</w:t>
            </w:r>
          </w:p>
        </w:tc>
      </w:tr>
      <w:tr w14:paraId="19516830">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0" w:type="dxa"/>
            <w:bottom w:w="0" w:type="dxa"/>
            <w:right w:w="0" w:type="dxa"/>
          </w:tblCellMar>
        </w:tblPrEx>
        <w:trPr>
          <w:trHeight w:val="1325" w:hRule="atLeast"/>
        </w:trPr>
        <w:tc>
          <w:tcPr>
            <w:tcW w:w="4509" w:type="dxa"/>
          </w:tcPr>
          <w:p w14:paraId="13B19C43">
            <w:pPr>
              <w:pStyle w:val="12"/>
              <w:spacing w:before="236"/>
              <w:ind w:left="110"/>
              <w:rPr>
                <w:b/>
                <w:sz w:val="24"/>
              </w:rPr>
            </w:pPr>
            <w:r>
              <w:rPr>
                <w:b/>
                <w:spacing w:val="-2"/>
                <w:sz w:val="24"/>
              </w:rPr>
              <w:t>scikit-learn</w:t>
            </w:r>
          </w:p>
        </w:tc>
        <w:tc>
          <w:tcPr>
            <w:tcW w:w="4508" w:type="dxa"/>
          </w:tcPr>
          <w:p w14:paraId="1427BDB8">
            <w:pPr>
              <w:pStyle w:val="12"/>
              <w:spacing w:before="231" w:line="360" w:lineRule="auto"/>
              <w:ind w:left="110"/>
              <w:rPr>
                <w:sz w:val="24"/>
              </w:rPr>
            </w:pPr>
            <w:r>
              <w:rPr>
                <w:sz w:val="24"/>
              </w:rPr>
              <w:t>Implements</w:t>
            </w:r>
            <w:r>
              <w:rPr>
                <w:spacing w:val="-9"/>
                <w:sz w:val="24"/>
              </w:rPr>
              <w:t xml:space="preserve"> </w:t>
            </w:r>
            <w:r>
              <w:rPr>
                <w:sz w:val="24"/>
              </w:rPr>
              <w:t>Decision</w:t>
            </w:r>
            <w:r>
              <w:rPr>
                <w:spacing w:val="-12"/>
                <w:sz w:val="24"/>
              </w:rPr>
              <w:t xml:space="preserve"> </w:t>
            </w:r>
            <w:r>
              <w:rPr>
                <w:sz w:val="24"/>
              </w:rPr>
              <w:t>Tree,</w:t>
            </w:r>
            <w:r>
              <w:rPr>
                <w:spacing w:val="-6"/>
                <w:sz w:val="24"/>
              </w:rPr>
              <w:t xml:space="preserve"> </w:t>
            </w:r>
            <w:r>
              <w:rPr>
                <w:sz w:val="24"/>
              </w:rPr>
              <w:t>Random</w:t>
            </w:r>
            <w:r>
              <w:rPr>
                <w:spacing w:val="-15"/>
                <w:sz w:val="24"/>
              </w:rPr>
              <w:t xml:space="preserve"> </w:t>
            </w:r>
            <w:r>
              <w:rPr>
                <w:sz w:val="24"/>
              </w:rPr>
              <w:t>Forest, and SVM models</w:t>
            </w:r>
          </w:p>
        </w:tc>
      </w:tr>
      <w:tr w14:paraId="51936BB3">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0" w:type="dxa"/>
            <w:bottom w:w="0" w:type="dxa"/>
            <w:right w:w="0" w:type="dxa"/>
          </w:tblCellMar>
        </w:tblPrEx>
        <w:trPr>
          <w:trHeight w:val="1329" w:hRule="atLeast"/>
        </w:trPr>
        <w:tc>
          <w:tcPr>
            <w:tcW w:w="4509" w:type="dxa"/>
          </w:tcPr>
          <w:p w14:paraId="67832251">
            <w:pPr>
              <w:pStyle w:val="12"/>
              <w:spacing w:before="241"/>
              <w:ind w:left="110"/>
              <w:rPr>
                <w:b/>
                <w:sz w:val="24"/>
              </w:rPr>
            </w:pPr>
            <w:r>
              <w:rPr>
                <w:b/>
                <w:spacing w:val="-2"/>
                <w:sz w:val="24"/>
              </w:rPr>
              <w:t>imblearn</w:t>
            </w:r>
          </w:p>
        </w:tc>
        <w:tc>
          <w:tcPr>
            <w:tcW w:w="4508" w:type="dxa"/>
          </w:tcPr>
          <w:p w14:paraId="2AE6636B">
            <w:pPr>
              <w:pStyle w:val="12"/>
              <w:spacing w:before="236"/>
              <w:ind w:left="110"/>
              <w:rPr>
                <w:sz w:val="24"/>
              </w:rPr>
            </w:pPr>
            <w:r>
              <w:rPr>
                <w:sz w:val="24"/>
              </w:rPr>
              <w:t>Balances</w:t>
            </w:r>
            <w:r>
              <w:rPr>
                <w:spacing w:val="-4"/>
                <w:sz w:val="24"/>
              </w:rPr>
              <w:t xml:space="preserve"> </w:t>
            </w:r>
            <w:r>
              <w:rPr>
                <w:sz w:val="24"/>
              </w:rPr>
              <w:t>dataset</w:t>
            </w:r>
            <w:r>
              <w:rPr>
                <w:spacing w:val="2"/>
                <w:sz w:val="24"/>
              </w:rPr>
              <w:t xml:space="preserve"> </w:t>
            </w:r>
            <w:r>
              <w:rPr>
                <w:sz w:val="24"/>
              </w:rPr>
              <w:t>for</w:t>
            </w:r>
            <w:r>
              <w:rPr>
                <w:spacing w:val="-1"/>
                <w:sz w:val="24"/>
              </w:rPr>
              <w:t xml:space="preserve"> </w:t>
            </w:r>
            <w:r>
              <w:rPr>
                <w:sz w:val="24"/>
              </w:rPr>
              <w:t>accurate</w:t>
            </w:r>
            <w:r>
              <w:rPr>
                <w:spacing w:val="-2"/>
                <w:sz w:val="24"/>
              </w:rPr>
              <w:t xml:space="preserve"> predictions</w:t>
            </w:r>
          </w:p>
        </w:tc>
      </w:tr>
      <w:tr w14:paraId="4EF086BA">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0" w:type="dxa"/>
            <w:bottom w:w="0" w:type="dxa"/>
            <w:right w:w="0" w:type="dxa"/>
          </w:tblCellMar>
        </w:tblPrEx>
        <w:trPr>
          <w:trHeight w:val="1415" w:hRule="atLeast"/>
        </w:trPr>
        <w:tc>
          <w:tcPr>
            <w:tcW w:w="4509" w:type="dxa"/>
          </w:tcPr>
          <w:p w14:paraId="35542AF6">
            <w:pPr>
              <w:pStyle w:val="12"/>
              <w:spacing w:before="237"/>
              <w:ind w:left="110"/>
              <w:rPr>
                <w:b/>
                <w:sz w:val="24"/>
              </w:rPr>
            </w:pPr>
            <w:r>
              <w:rPr>
                <w:b/>
                <w:sz w:val="24"/>
              </w:rPr>
              <w:t>Matplotlib &amp;</w:t>
            </w:r>
            <w:r>
              <w:rPr>
                <w:b/>
                <w:spacing w:val="-3"/>
                <w:sz w:val="24"/>
              </w:rPr>
              <w:t xml:space="preserve"> </w:t>
            </w:r>
            <w:r>
              <w:rPr>
                <w:b/>
                <w:spacing w:val="-2"/>
                <w:sz w:val="24"/>
              </w:rPr>
              <w:t>Seaborn</w:t>
            </w:r>
          </w:p>
        </w:tc>
        <w:tc>
          <w:tcPr>
            <w:tcW w:w="4508" w:type="dxa"/>
          </w:tcPr>
          <w:p w14:paraId="2AF541B4">
            <w:pPr>
              <w:pStyle w:val="12"/>
              <w:rPr>
                <w:sz w:val="24"/>
              </w:rPr>
            </w:pPr>
          </w:p>
          <w:p w14:paraId="2D1BE73D">
            <w:pPr>
              <w:pStyle w:val="12"/>
              <w:spacing w:before="11"/>
              <w:rPr>
                <w:sz w:val="24"/>
              </w:rPr>
            </w:pPr>
          </w:p>
          <w:p w14:paraId="03DDBDC6">
            <w:pPr>
              <w:pStyle w:val="12"/>
              <w:spacing w:line="360" w:lineRule="auto"/>
              <w:ind w:left="124" w:right="272"/>
              <w:rPr>
                <w:sz w:val="24"/>
              </w:rPr>
            </w:pPr>
            <w:r>
              <w:rPr>
                <w:sz w:val="24"/>
              </w:rPr>
              <w:t>Visualizes</w:t>
            </w:r>
            <w:r>
              <w:rPr>
                <w:spacing w:val="-15"/>
                <w:sz w:val="24"/>
              </w:rPr>
              <w:t xml:space="preserve"> </w:t>
            </w:r>
            <w:r>
              <w:rPr>
                <w:sz w:val="24"/>
              </w:rPr>
              <w:t>model</w:t>
            </w:r>
            <w:r>
              <w:rPr>
                <w:spacing w:val="-15"/>
                <w:sz w:val="24"/>
              </w:rPr>
              <w:t xml:space="preserve"> </w:t>
            </w:r>
            <w:r>
              <w:rPr>
                <w:sz w:val="24"/>
              </w:rPr>
              <w:t>performance</w:t>
            </w:r>
            <w:r>
              <w:rPr>
                <w:spacing w:val="-15"/>
                <w:sz w:val="24"/>
              </w:rPr>
              <w:t xml:space="preserve"> </w:t>
            </w:r>
            <w:r>
              <w:rPr>
                <w:sz w:val="24"/>
              </w:rPr>
              <w:t>and feedback trends</w:t>
            </w:r>
          </w:p>
        </w:tc>
      </w:tr>
    </w:tbl>
    <w:p w14:paraId="47E504FE">
      <w:pPr>
        <w:pStyle w:val="12"/>
        <w:spacing w:after="0" w:line="360" w:lineRule="auto"/>
        <w:rPr>
          <w:sz w:val="24"/>
        </w:rPr>
        <w:sectPr>
          <w:pgSz w:w="12240" w:h="15840"/>
          <w:pgMar w:top="1360" w:right="360" w:bottom="1360" w:left="1080" w:header="0" w:footer="1166" w:gutter="0"/>
          <w:cols w:space="720" w:num="1"/>
        </w:sectPr>
      </w:pPr>
    </w:p>
    <w:tbl>
      <w:tblPr>
        <w:tblStyle w:val="8"/>
        <w:tblW w:w="0" w:type="auto"/>
        <w:tblInd w:w="370" w:type="dxa"/>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Layout w:type="fixed"/>
        <w:tblCellMar>
          <w:top w:w="0" w:type="dxa"/>
          <w:left w:w="0" w:type="dxa"/>
          <w:bottom w:w="0" w:type="dxa"/>
          <w:right w:w="0" w:type="dxa"/>
        </w:tblCellMar>
      </w:tblPr>
      <w:tblGrid>
        <w:gridCol w:w="4509"/>
        <w:gridCol w:w="4508"/>
      </w:tblGrid>
      <w:tr w14:paraId="5B9564E4">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0" w:type="dxa"/>
            <w:bottom w:w="0" w:type="dxa"/>
            <w:right w:w="0" w:type="dxa"/>
          </w:tblCellMar>
        </w:tblPrEx>
        <w:trPr>
          <w:trHeight w:val="1329" w:hRule="atLeast"/>
        </w:trPr>
        <w:tc>
          <w:tcPr>
            <w:tcW w:w="4509" w:type="dxa"/>
          </w:tcPr>
          <w:p w14:paraId="5431C4C1">
            <w:pPr>
              <w:pStyle w:val="12"/>
              <w:spacing w:before="236"/>
              <w:ind w:left="110"/>
              <w:rPr>
                <w:b/>
                <w:sz w:val="24"/>
              </w:rPr>
            </w:pPr>
            <w:r>
              <w:rPr>
                <w:b/>
                <w:sz w:val="24"/>
              </w:rPr>
              <w:t>Google</w:t>
            </w:r>
            <w:r>
              <w:rPr>
                <w:b/>
                <w:spacing w:val="-3"/>
                <w:sz w:val="24"/>
              </w:rPr>
              <w:t xml:space="preserve"> </w:t>
            </w:r>
            <w:r>
              <w:rPr>
                <w:b/>
                <w:sz w:val="24"/>
              </w:rPr>
              <w:t>Colab</w:t>
            </w:r>
            <w:r>
              <w:rPr>
                <w:b/>
                <w:spacing w:val="1"/>
                <w:sz w:val="24"/>
              </w:rPr>
              <w:t xml:space="preserve"> </w:t>
            </w:r>
            <w:r>
              <w:rPr>
                <w:b/>
                <w:sz w:val="24"/>
              </w:rPr>
              <w:t>or</w:t>
            </w:r>
            <w:r>
              <w:rPr>
                <w:b/>
                <w:spacing w:val="-5"/>
                <w:sz w:val="24"/>
              </w:rPr>
              <w:t xml:space="preserve"> </w:t>
            </w:r>
            <w:r>
              <w:rPr>
                <w:b/>
                <w:sz w:val="24"/>
              </w:rPr>
              <w:t>VS</w:t>
            </w:r>
            <w:r>
              <w:rPr>
                <w:b/>
                <w:spacing w:val="1"/>
                <w:sz w:val="24"/>
              </w:rPr>
              <w:t xml:space="preserve"> </w:t>
            </w:r>
            <w:r>
              <w:rPr>
                <w:b/>
                <w:spacing w:val="-4"/>
                <w:sz w:val="24"/>
              </w:rPr>
              <w:t>Code</w:t>
            </w:r>
          </w:p>
        </w:tc>
        <w:tc>
          <w:tcPr>
            <w:tcW w:w="4508" w:type="dxa"/>
          </w:tcPr>
          <w:p w14:paraId="13B5A553">
            <w:pPr>
              <w:pStyle w:val="12"/>
              <w:spacing w:before="231"/>
              <w:ind w:left="110"/>
              <w:rPr>
                <w:sz w:val="24"/>
              </w:rPr>
            </w:pPr>
            <w:r>
              <w:rPr>
                <w:sz w:val="24"/>
              </w:rPr>
              <w:t>Used</w:t>
            </w:r>
            <w:r>
              <w:rPr>
                <w:spacing w:val="3"/>
                <w:sz w:val="24"/>
              </w:rPr>
              <w:t xml:space="preserve"> </w:t>
            </w:r>
            <w:r>
              <w:rPr>
                <w:sz w:val="24"/>
              </w:rPr>
              <w:t>for model</w:t>
            </w:r>
            <w:r>
              <w:rPr>
                <w:spacing w:val="-9"/>
                <w:sz w:val="24"/>
              </w:rPr>
              <w:t xml:space="preserve"> </w:t>
            </w:r>
            <w:r>
              <w:rPr>
                <w:sz w:val="24"/>
              </w:rPr>
              <w:t>training and</w:t>
            </w:r>
            <w:r>
              <w:rPr>
                <w:spacing w:val="-1"/>
                <w:sz w:val="24"/>
              </w:rPr>
              <w:t xml:space="preserve"> </w:t>
            </w:r>
            <w:r>
              <w:rPr>
                <w:sz w:val="24"/>
              </w:rPr>
              <w:t>code</w:t>
            </w:r>
            <w:r>
              <w:rPr>
                <w:spacing w:val="-1"/>
                <w:sz w:val="24"/>
              </w:rPr>
              <w:t xml:space="preserve"> </w:t>
            </w:r>
            <w:r>
              <w:rPr>
                <w:spacing w:val="-2"/>
                <w:sz w:val="24"/>
              </w:rPr>
              <w:t>execution</w:t>
            </w:r>
          </w:p>
        </w:tc>
      </w:tr>
    </w:tbl>
    <w:p w14:paraId="47D61A9B">
      <w:pPr>
        <w:pStyle w:val="9"/>
        <w:rPr>
          <w:sz w:val="28"/>
        </w:rPr>
      </w:pPr>
    </w:p>
    <w:p w14:paraId="00326167">
      <w:pPr>
        <w:pStyle w:val="9"/>
        <w:spacing w:before="66"/>
        <w:rPr>
          <w:sz w:val="28"/>
        </w:rPr>
      </w:pPr>
    </w:p>
    <w:p w14:paraId="6DEC8697">
      <w:pPr>
        <w:pStyle w:val="3"/>
        <w:spacing w:before="1"/>
        <w:ind w:right="1205"/>
        <w:rPr>
          <w:sz w:val="32"/>
        </w:rPr>
      </w:pPr>
      <w:r>
        <w:t>CHAPTER</w:t>
      </w:r>
      <w:r>
        <w:rPr>
          <w:spacing w:val="4"/>
        </w:rPr>
        <w:t xml:space="preserve"> </w:t>
      </w:r>
      <w:r>
        <w:rPr>
          <w:spacing w:val="-10"/>
          <w:sz w:val="32"/>
        </w:rPr>
        <w:t>4</w:t>
      </w:r>
    </w:p>
    <w:p w14:paraId="40ADCF04">
      <w:pPr>
        <w:spacing w:before="260"/>
        <w:ind w:left="360" w:right="0" w:firstLine="0"/>
        <w:jc w:val="left"/>
        <w:rPr>
          <w:b/>
          <w:sz w:val="28"/>
        </w:rPr>
      </w:pPr>
      <w:r>
        <w:rPr>
          <w:b/>
          <w:sz w:val="28"/>
        </w:rPr>
        <w:t>PROBLEM</w:t>
      </w:r>
      <w:r>
        <w:rPr>
          <w:b/>
          <w:spacing w:val="-8"/>
          <w:sz w:val="28"/>
        </w:rPr>
        <w:t xml:space="preserve"> </w:t>
      </w:r>
      <w:r>
        <w:rPr>
          <w:b/>
          <w:spacing w:val="-2"/>
          <w:sz w:val="28"/>
        </w:rPr>
        <w:t>STATEMENT</w:t>
      </w:r>
    </w:p>
    <w:p w14:paraId="7D68EA20">
      <w:pPr>
        <w:spacing w:before="243" w:line="360" w:lineRule="auto"/>
        <w:ind w:left="360" w:right="1563" w:firstLine="0"/>
        <w:jc w:val="both"/>
        <w:rPr>
          <w:sz w:val="22"/>
        </w:rPr>
      </w:pPr>
      <w:r>
        <w:rPr>
          <w:sz w:val="22"/>
        </w:rPr>
        <w:t>“As online transactions continue to grow in prevalence and complexity, the incidence of payment fraud has become a significant concern for businesses and consumers alike. Traditional fraud detection methods often struggle to keep pace with the evolving tactics employed by fraudsters, leading</w:t>
      </w:r>
      <w:r>
        <w:rPr>
          <w:spacing w:val="-5"/>
          <w:sz w:val="22"/>
        </w:rPr>
        <w:t xml:space="preserve"> </w:t>
      </w:r>
      <w:r>
        <w:rPr>
          <w:sz w:val="22"/>
        </w:rPr>
        <w:t>to</w:t>
      </w:r>
      <w:r>
        <w:rPr>
          <w:spacing w:val="-5"/>
          <w:sz w:val="22"/>
        </w:rPr>
        <w:t xml:space="preserve"> </w:t>
      </w:r>
      <w:r>
        <w:rPr>
          <w:sz w:val="22"/>
        </w:rPr>
        <w:t>increased</w:t>
      </w:r>
      <w:r>
        <w:rPr>
          <w:spacing w:val="-5"/>
          <w:sz w:val="22"/>
        </w:rPr>
        <w:t xml:space="preserve"> </w:t>
      </w:r>
      <w:r>
        <w:rPr>
          <w:sz w:val="22"/>
        </w:rPr>
        <w:t>financial</w:t>
      </w:r>
      <w:r>
        <w:rPr>
          <w:spacing w:val="-4"/>
          <w:sz w:val="22"/>
        </w:rPr>
        <w:t xml:space="preserve"> </w:t>
      </w:r>
      <w:r>
        <w:rPr>
          <w:sz w:val="22"/>
        </w:rPr>
        <w:t>losses and</w:t>
      </w:r>
      <w:r>
        <w:rPr>
          <w:spacing w:val="-5"/>
          <w:sz w:val="22"/>
        </w:rPr>
        <w:t xml:space="preserve"> </w:t>
      </w:r>
      <w:r>
        <w:rPr>
          <w:sz w:val="22"/>
        </w:rPr>
        <w:t>a decline</w:t>
      </w:r>
      <w:r>
        <w:rPr>
          <w:spacing w:val="-7"/>
          <w:sz w:val="22"/>
        </w:rPr>
        <w:t xml:space="preserve"> </w:t>
      </w:r>
      <w:r>
        <w:rPr>
          <w:sz w:val="22"/>
        </w:rPr>
        <w:t>in</w:t>
      </w:r>
      <w:r>
        <w:rPr>
          <w:spacing w:val="-5"/>
          <w:sz w:val="22"/>
        </w:rPr>
        <w:t xml:space="preserve"> </w:t>
      </w:r>
      <w:r>
        <w:rPr>
          <w:sz w:val="22"/>
        </w:rPr>
        <w:t>consumer trust.</w:t>
      </w:r>
      <w:r>
        <w:rPr>
          <w:spacing w:val="-3"/>
          <w:sz w:val="22"/>
        </w:rPr>
        <w:t xml:space="preserve"> </w:t>
      </w:r>
      <w:r>
        <w:rPr>
          <w:sz w:val="22"/>
        </w:rPr>
        <w:t>This project aims to</w:t>
      </w:r>
      <w:r>
        <w:rPr>
          <w:spacing w:val="-5"/>
          <w:sz w:val="22"/>
        </w:rPr>
        <w:t xml:space="preserve"> </w:t>
      </w:r>
      <w:r>
        <w:rPr>
          <w:sz w:val="22"/>
        </w:rPr>
        <w:t>address the urgent need for more robust and effective online payment fraud detection systems. By leveraging advanced machine learning techniques, specifically XGBoost and Deep Neural Networks (DNN), combined</w:t>
      </w:r>
      <w:r>
        <w:rPr>
          <w:spacing w:val="-14"/>
          <w:sz w:val="22"/>
        </w:rPr>
        <w:t xml:space="preserve"> </w:t>
      </w:r>
      <w:r>
        <w:rPr>
          <w:sz w:val="22"/>
        </w:rPr>
        <w:t>with</w:t>
      </w:r>
      <w:r>
        <w:rPr>
          <w:spacing w:val="-13"/>
          <w:sz w:val="22"/>
        </w:rPr>
        <w:t xml:space="preserve"> </w:t>
      </w:r>
      <w:r>
        <w:rPr>
          <w:sz w:val="22"/>
        </w:rPr>
        <w:t>the</w:t>
      </w:r>
      <w:r>
        <w:rPr>
          <w:spacing w:val="-14"/>
          <w:sz w:val="22"/>
        </w:rPr>
        <w:t xml:space="preserve"> </w:t>
      </w:r>
      <w:r>
        <w:rPr>
          <w:sz w:val="22"/>
        </w:rPr>
        <w:t>Whale</w:t>
      </w:r>
      <w:r>
        <w:rPr>
          <w:spacing w:val="-12"/>
          <w:sz w:val="22"/>
        </w:rPr>
        <w:t xml:space="preserve"> </w:t>
      </w:r>
      <w:r>
        <w:rPr>
          <w:sz w:val="22"/>
        </w:rPr>
        <w:t>Optimization</w:t>
      </w:r>
      <w:r>
        <w:rPr>
          <w:spacing w:val="-10"/>
          <w:sz w:val="22"/>
        </w:rPr>
        <w:t xml:space="preserve"> </w:t>
      </w:r>
      <w:r>
        <w:rPr>
          <w:sz w:val="22"/>
        </w:rPr>
        <w:t>Algorithm</w:t>
      </w:r>
      <w:r>
        <w:rPr>
          <w:spacing w:val="-13"/>
          <w:sz w:val="22"/>
        </w:rPr>
        <w:t xml:space="preserve"> </w:t>
      </w:r>
      <w:r>
        <w:rPr>
          <w:sz w:val="22"/>
        </w:rPr>
        <w:t>(WOA)</w:t>
      </w:r>
      <w:r>
        <w:rPr>
          <w:spacing w:val="-11"/>
          <w:sz w:val="22"/>
        </w:rPr>
        <w:t xml:space="preserve"> </w:t>
      </w:r>
      <w:r>
        <w:rPr>
          <w:sz w:val="22"/>
        </w:rPr>
        <w:t>for</w:t>
      </w:r>
      <w:r>
        <w:rPr>
          <w:spacing w:val="-6"/>
          <w:sz w:val="22"/>
        </w:rPr>
        <w:t xml:space="preserve"> </w:t>
      </w:r>
      <w:r>
        <w:rPr>
          <w:sz w:val="22"/>
        </w:rPr>
        <w:t>feature</w:t>
      </w:r>
      <w:r>
        <w:rPr>
          <w:spacing w:val="-14"/>
          <w:sz w:val="22"/>
        </w:rPr>
        <w:t xml:space="preserve"> </w:t>
      </w:r>
      <w:r>
        <w:rPr>
          <w:sz w:val="22"/>
        </w:rPr>
        <w:t>selection</w:t>
      </w:r>
      <w:r>
        <w:rPr>
          <w:spacing w:val="-14"/>
          <w:sz w:val="22"/>
        </w:rPr>
        <w:t xml:space="preserve"> </w:t>
      </w:r>
      <w:r>
        <w:rPr>
          <w:sz w:val="22"/>
        </w:rPr>
        <w:t>and</w:t>
      </w:r>
      <w:r>
        <w:rPr>
          <w:spacing w:val="-14"/>
          <w:sz w:val="22"/>
        </w:rPr>
        <w:t xml:space="preserve"> </w:t>
      </w:r>
      <w:r>
        <w:rPr>
          <w:sz w:val="22"/>
        </w:rPr>
        <w:t>parameter</w:t>
      </w:r>
      <w:r>
        <w:rPr>
          <w:spacing w:val="-6"/>
          <w:sz w:val="22"/>
        </w:rPr>
        <w:t xml:space="preserve"> </w:t>
      </w:r>
      <w:r>
        <w:rPr>
          <w:sz w:val="22"/>
        </w:rPr>
        <w:t>tuning, this</w:t>
      </w:r>
      <w:r>
        <w:rPr>
          <w:spacing w:val="-8"/>
          <w:sz w:val="22"/>
        </w:rPr>
        <w:t xml:space="preserve"> </w:t>
      </w:r>
      <w:r>
        <w:rPr>
          <w:sz w:val="22"/>
        </w:rPr>
        <w:t>project</w:t>
      </w:r>
      <w:r>
        <w:rPr>
          <w:spacing w:val="-5"/>
          <w:sz w:val="22"/>
        </w:rPr>
        <w:t xml:space="preserve"> </w:t>
      </w:r>
      <w:r>
        <w:rPr>
          <w:sz w:val="22"/>
        </w:rPr>
        <w:t>seeks</w:t>
      </w:r>
      <w:r>
        <w:rPr>
          <w:spacing w:val="-6"/>
          <w:sz w:val="22"/>
        </w:rPr>
        <w:t xml:space="preserve"> </w:t>
      </w:r>
      <w:r>
        <w:rPr>
          <w:sz w:val="22"/>
        </w:rPr>
        <w:t>to</w:t>
      </w:r>
      <w:r>
        <w:rPr>
          <w:spacing w:val="-6"/>
          <w:sz w:val="22"/>
        </w:rPr>
        <w:t xml:space="preserve"> </w:t>
      </w:r>
      <w:r>
        <w:rPr>
          <w:sz w:val="22"/>
        </w:rPr>
        <w:t>enhance</w:t>
      </w:r>
      <w:r>
        <w:rPr>
          <w:spacing w:val="-13"/>
          <w:sz w:val="22"/>
        </w:rPr>
        <w:t xml:space="preserve"> </w:t>
      </w:r>
      <w:r>
        <w:rPr>
          <w:sz w:val="22"/>
        </w:rPr>
        <w:t>the</w:t>
      </w:r>
      <w:r>
        <w:rPr>
          <w:spacing w:val="-13"/>
          <w:sz w:val="22"/>
        </w:rPr>
        <w:t xml:space="preserve"> </w:t>
      </w:r>
      <w:r>
        <w:rPr>
          <w:sz w:val="22"/>
        </w:rPr>
        <w:t>accuracy</w:t>
      </w:r>
      <w:r>
        <w:rPr>
          <w:spacing w:val="-11"/>
          <w:sz w:val="22"/>
        </w:rPr>
        <w:t xml:space="preserve"> </w:t>
      </w:r>
      <w:r>
        <w:rPr>
          <w:sz w:val="22"/>
        </w:rPr>
        <w:t>and</w:t>
      </w:r>
      <w:r>
        <w:rPr>
          <w:spacing w:val="-6"/>
          <w:sz w:val="22"/>
        </w:rPr>
        <w:t xml:space="preserve"> </w:t>
      </w:r>
      <w:r>
        <w:rPr>
          <w:sz w:val="22"/>
        </w:rPr>
        <w:t>efficiency</w:t>
      </w:r>
      <w:r>
        <w:rPr>
          <w:spacing w:val="-11"/>
          <w:sz w:val="22"/>
        </w:rPr>
        <w:t xml:space="preserve"> </w:t>
      </w:r>
      <w:r>
        <w:rPr>
          <w:sz w:val="22"/>
        </w:rPr>
        <w:t>of</w:t>
      </w:r>
      <w:r>
        <w:rPr>
          <w:spacing w:val="-8"/>
          <w:sz w:val="22"/>
        </w:rPr>
        <w:t xml:space="preserve"> </w:t>
      </w:r>
      <w:r>
        <w:rPr>
          <w:sz w:val="22"/>
        </w:rPr>
        <w:t>fraud</w:t>
      </w:r>
      <w:r>
        <w:rPr>
          <w:spacing w:val="-4"/>
          <w:sz w:val="22"/>
        </w:rPr>
        <w:t xml:space="preserve"> </w:t>
      </w:r>
      <w:r>
        <w:rPr>
          <w:sz w:val="22"/>
        </w:rPr>
        <w:t>detection</w:t>
      </w:r>
      <w:r>
        <w:rPr>
          <w:spacing w:val="-11"/>
          <w:sz w:val="22"/>
        </w:rPr>
        <w:t xml:space="preserve"> </w:t>
      </w:r>
      <w:r>
        <w:rPr>
          <w:sz w:val="22"/>
        </w:rPr>
        <w:t>in</w:t>
      </w:r>
      <w:r>
        <w:rPr>
          <w:spacing w:val="-11"/>
          <w:sz w:val="22"/>
        </w:rPr>
        <w:t xml:space="preserve"> </w:t>
      </w:r>
      <w:r>
        <w:rPr>
          <w:sz w:val="22"/>
        </w:rPr>
        <w:t>real-time</w:t>
      </w:r>
      <w:r>
        <w:rPr>
          <w:spacing w:val="-8"/>
          <w:sz w:val="22"/>
        </w:rPr>
        <w:t xml:space="preserve"> </w:t>
      </w:r>
      <w:r>
        <w:rPr>
          <w:spacing w:val="-2"/>
          <w:sz w:val="22"/>
        </w:rPr>
        <w:t>transactions.”</w:t>
      </w:r>
    </w:p>
    <w:p w14:paraId="7A558DB4">
      <w:pPr>
        <w:pStyle w:val="4"/>
        <w:numPr>
          <w:ilvl w:val="1"/>
          <w:numId w:val="29"/>
        </w:numPr>
        <w:tabs>
          <w:tab w:val="left" w:pos="781"/>
        </w:tabs>
        <w:spacing w:before="77" w:after="0" w:line="240" w:lineRule="auto"/>
        <w:ind w:left="781" w:right="0" w:hanging="421"/>
        <w:jc w:val="left"/>
      </w:pPr>
      <w:r>
        <w:rPr>
          <w:spacing w:val="-2"/>
        </w:rPr>
        <w:t>Objectives</w:t>
      </w:r>
    </w:p>
    <w:p w14:paraId="3183D1A8">
      <w:pPr>
        <w:pStyle w:val="9"/>
        <w:spacing w:before="84"/>
        <w:rPr>
          <w:b/>
          <w:sz w:val="28"/>
        </w:rPr>
      </w:pPr>
    </w:p>
    <w:p w14:paraId="542E695C">
      <w:pPr>
        <w:pStyle w:val="6"/>
        <w:numPr>
          <w:ilvl w:val="0"/>
          <w:numId w:val="33"/>
        </w:numPr>
        <w:tabs>
          <w:tab w:val="left" w:pos="604"/>
        </w:tabs>
        <w:spacing w:before="0" w:after="0" w:line="240" w:lineRule="auto"/>
        <w:ind w:left="604" w:right="0" w:hanging="244"/>
        <w:jc w:val="left"/>
      </w:pPr>
      <w:r>
        <w:t>Collecting</w:t>
      </w:r>
      <w:r>
        <w:rPr>
          <w:spacing w:val="-4"/>
        </w:rPr>
        <w:t xml:space="preserve"> </w:t>
      </w:r>
      <w:r>
        <w:t>and</w:t>
      </w:r>
      <w:r>
        <w:rPr>
          <w:spacing w:val="-4"/>
        </w:rPr>
        <w:t xml:space="preserve"> </w:t>
      </w:r>
      <w:r>
        <w:t>Preprocessing</w:t>
      </w:r>
      <w:r>
        <w:rPr>
          <w:spacing w:val="-4"/>
        </w:rPr>
        <w:t xml:space="preserve"> </w:t>
      </w:r>
      <w:r>
        <w:t>the</w:t>
      </w:r>
      <w:r>
        <w:rPr>
          <w:spacing w:val="-4"/>
        </w:rPr>
        <w:t xml:space="preserve"> </w:t>
      </w:r>
      <w:r>
        <w:rPr>
          <w:spacing w:val="-2"/>
        </w:rPr>
        <w:t>Dataset</w:t>
      </w:r>
    </w:p>
    <w:p w14:paraId="368D276C">
      <w:pPr>
        <w:pStyle w:val="9"/>
        <w:spacing w:before="97"/>
        <w:rPr>
          <w:b/>
        </w:rPr>
      </w:pPr>
    </w:p>
    <w:p w14:paraId="50689760">
      <w:pPr>
        <w:pStyle w:val="9"/>
        <w:spacing w:line="360" w:lineRule="auto"/>
        <w:ind w:left="360" w:right="1074"/>
        <w:jc w:val="both"/>
      </w:pPr>
      <w:r>
        <w:t>The first objective centers on gathering a reliable and representative dataset of online payment transactions that includes both legitimate and fraudulent cases. Data collection may involve sourcing from</w:t>
      </w:r>
      <w:r>
        <w:rPr>
          <w:spacing w:val="-7"/>
        </w:rPr>
        <w:t xml:space="preserve"> </w:t>
      </w:r>
      <w:r>
        <w:t>publicly</w:t>
      </w:r>
      <w:r>
        <w:rPr>
          <w:spacing w:val="-2"/>
        </w:rPr>
        <w:t xml:space="preserve"> </w:t>
      </w:r>
      <w:r>
        <w:t>available repositories or</w:t>
      </w:r>
      <w:r>
        <w:rPr>
          <w:spacing w:val="-1"/>
        </w:rPr>
        <w:t xml:space="preserve"> </w:t>
      </w:r>
      <w:r>
        <w:t>collaborating with financial institutions to obtain real-world</w:t>
      </w:r>
      <w:r>
        <w:rPr>
          <w:spacing w:val="-15"/>
        </w:rPr>
        <w:t xml:space="preserve"> </w:t>
      </w:r>
      <w:r>
        <w:t>transaction</w:t>
      </w:r>
      <w:r>
        <w:rPr>
          <w:spacing w:val="-15"/>
        </w:rPr>
        <w:t xml:space="preserve"> </w:t>
      </w:r>
      <w:r>
        <w:t>logs.</w:t>
      </w:r>
      <w:r>
        <w:rPr>
          <w:spacing w:val="-15"/>
        </w:rPr>
        <w:t xml:space="preserve"> </w:t>
      </w:r>
      <w:r>
        <w:t>Once</w:t>
      </w:r>
      <w:r>
        <w:rPr>
          <w:spacing w:val="-15"/>
        </w:rPr>
        <w:t xml:space="preserve"> </w:t>
      </w:r>
      <w:r>
        <w:t>the</w:t>
      </w:r>
      <w:r>
        <w:rPr>
          <w:spacing w:val="-15"/>
        </w:rPr>
        <w:t xml:space="preserve"> </w:t>
      </w:r>
      <w:r>
        <w:t>dataset</w:t>
      </w:r>
      <w:r>
        <w:rPr>
          <w:spacing w:val="-15"/>
        </w:rPr>
        <w:t xml:space="preserve"> </w:t>
      </w:r>
      <w:r>
        <w:t>is</w:t>
      </w:r>
      <w:r>
        <w:rPr>
          <w:spacing w:val="-15"/>
        </w:rPr>
        <w:t xml:space="preserve"> </w:t>
      </w:r>
      <w:r>
        <w:t>acquired,</w:t>
      </w:r>
      <w:r>
        <w:rPr>
          <w:spacing w:val="-15"/>
        </w:rPr>
        <w:t xml:space="preserve"> </w:t>
      </w:r>
      <w:r>
        <w:t>preprocessing</w:t>
      </w:r>
      <w:r>
        <w:rPr>
          <w:spacing w:val="-15"/>
        </w:rPr>
        <w:t xml:space="preserve"> </w:t>
      </w:r>
      <w:r>
        <w:t>steps</w:t>
      </w:r>
      <w:r>
        <w:rPr>
          <w:spacing w:val="-15"/>
        </w:rPr>
        <w:t xml:space="preserve"> </w:t>
      </w:r>
      <w:r>
        <w:t>are</w:t>
      </w:r>
      <w:r>
        <w:rPr>
          <w:spacing w:val="-15"/>
        </w:rPr>
        <w:t xml:space="preserve"> </w:t>
      </w:r>
      <w:r>
        <w:t>essential</w:t>
      </w:r>
      <w:r>
        <w:rPr>
          <w:spacing w:val="-15"/>
        </w:rPr>
        <w:t xml:space="preserve"> </w:t>
      </w:r>
      <w:r>
        <w:t>to</w:t>
      </w:r>
      <w:r>
        <w:rPr>
          <w:spacing w:val="-15"/>
        </w:rPr>
        <w:t xml:space="preserve"> </w:t>
      </w:r>
      <w:r>
        <w:t>ensure data</w:t>
      </w:r>
      <w:r>
        <w:rPr>
          <w:spacing w:val="-15"/>
        </w:rPr>
        <w:t xml:space="preserve"> </w:t>
      </w:r>
      <w:r>
        <w:t>quality</w:t>
      </w:r>
      <w:r>
        <w:rPr>
          <w:spacing w:val="-15"/>
        </w:rPr>
        <w:t xml:space="preserve"> </w:t>
      </w:r>
      <w:r>
        <w:t>and</w:t>
      </w:r>
      <w:r>
        <w:rPr>
          <w:spacing w:val="-13"/>
        </w:rPr>
        <w:t xml:space="preserve"> </w:t>
      </w:r>
      <w:r>
        <w:t>integrity.</w:t>
      </w:r>
      <w:r>
        <w:rPr>
          <w:spacing w:val="-10"/>
        </w:rPr>
        <w:t xml:space="preserve"> </w:t>
      </w:r>
      <w:r>
        <w:t>This</w:t>
      </w:r>
      <w:r>
        <w:rPr>
          <w:spacing w:val="-10"/>
        </w:rPr>
        <w:t xml:space="preserve"> </w:t>
      </w:r>
      <w:r>
        <w:t>involves</w:t>
      </w:r>
      <w:r>
        <w:rPr>
          <w:spacing w:val="-15"/>
        </w:rPr>
        <w:t xml:space="preserve"> </w:t>
      </w:r>
      <w:r>
        <w:t>cleaning</w:t>
      </w:r>
      <w:r>
        <w:rPr>
          <w:spacing w:val="-13"/>
        </w:rPr>
        <w:t xml:space="preserve"> </w:t>
      </w:r>
      <w:r>
        <w:t>the</w:t>
      </w:r>
      <w:r>
        <w:rPr>
          <w:spacing w:val="-14"/>
        </w:rPr>
        <w:t xml:space="preserve"> </w:t>
      </w:r>
      <w:r>
        <w:t>data</w:t>
      </w:r>
      <w:r>
        <w:rPr>
          <w:spacing w:val="-15"/>
        </w:rPr>
        <w:t xml:space="preserve"> </w:t>
      </w:r>
      <w:r>
        <w:t>by</w:t>
      </w:r>
      <w:r>
        <w:rPr>
          <w:spacing w:val="-15"/>
        </w:rPr>
        <w:t xml:space="preserve"> </w:t>
      </w:r>
      <w:r>
        <w:t>handling</w:t>
      </w:r>
      <w:r>
        <w:rPr>
          <w:spacing w:val="-8"/>
        </w:rPr>
        <w:t xml:space="preserve"> </w:t>
      </w:r>
      <w:r>
        <w:t>missing</w:t>
      </w:r>
      <w:r>
        <w:rPr>
          <w:spacing w:val="-13"/>
        </w:rPr>
        <w:t xml:space="preserve"> </w:t>
      </w:r>
      <w:r>
        <w:t>values,</w:t>
      </w:r>
      <w:r>
        <w:rPr>
          <w:spacing w:val="-11"/>
        </w:rPr>
        <w:t xml:space="preserve"> </w:t>
      </w:r>
      <w:r>
        <w:t>outliers,</w:t>
      </w:r>
      <w:r>
        <w:rPr>
          <w:spacing w:val="-11"/>
        </w:rPr>
        <w:t xml:space="preserve"> </w:t>
      </w:r>
      <w:r>
        <w:t>and inconsistencies. Feature engineering techniques—such as normalization, encoding categorical variables,</w:t>
      </w:r>
      <w:r>
        <w:rPr>
          <w:spacing w:val="-15"/>
        </w:rPr>
        <w:t xml:space="preserve"> </w:t>
      </w:r>
      <w:r>
        <w:t>and</w:t>
      </w:r>
      <w:r>
        <w:rPr>
          <w:spacing w:val="-15"/>
        </w:rPr>
        <w:t xml:space="preserve"> </w:t>
      </w:r>
      <w:r>
        <w:t>generating</w:t>
      </w:r>
      <w:r>
        <w:rPr>
          <w:spacing w:val="-15"/>
        </w:rPr>
        <w:t xml:space="preserve"> </w:t>
      </w:r>
      <w:r>
        <w:t>new</w:t>
      </w:r>
      <w:r>
        <w:rPr>
          <w:spacing w:val="-15"/>
        </w:rPr>
        <w:t xml:space="preserve"> </w:t>
      </w:r>
      <w:r>
        <w:t>derived</w:t>
      </w:r>
      <w:r>
        <w:rPr>
          <w:spacing w:val="-15"/>
        </w:rPr>
        <w:t xml:space="preserve"> </w:t>
      </w:r>
      <w:r>
        <w:t>features—further</w:t>
      </w:r>
      <w:r>
        <w:rPr>
          <w:spacing w:val="-15"/>
        </w:rPr>
        <w:t xml:space="preserve"> </w:t>
      </w:r>
      <w:r>
        <w:t>refine</w:t>
      </w:r>
      <w:r>
        <w:rPr>
          <w:spacing w:val="-15"/>
        </w:rPr>
        <w:t xml:space="preserve"> </w:t>
      </w:r>
      <w:r>
        <w:t>the</w:t>
      </w:r>
      <w:r>
        <w:rPr>
          <w:spacing w:val="-15"/>
        </w:rPr>
        <w:t xml:space="preserve"> </w:t>
      </w:r>
      <w:r>
        <w:t>dataset.</w:t>
      </w:r>
      <w:r>
        <w:rPr>
          <w:spacing w:val="-15"/>
        </w:rPr>
        <w:t xml:space="preserve"> </w:t>
      </w:r>
      <w:r>
        <w:t>These</w:t>
      </w:r>
      <w:r>
        <w:rPr>
          <w:spacing w:val="-15"/>
        </w:rPr>
        <w:t xml:space="preserve"> </w:t>
      </w:r>
      <w:r>
        <w:t>steps</w:t>
      </w:r>
      <w:r>
        <w:rPr>
          <w:spacing w:val="-15"/>
        </w:rPr>
        <w:t xml:space="preserve"> </w:t>
      </w:r>
      <w:r>
        <w:t>help</w:t>
      </w:r>
      <w:r>
        <w:rPr>
          <w:spacing w:val="-15"/>
        </w:rPr>
        <w:t xml:space="preserve"> </w:t>
      </w:r>
      <w:r>
        <w:t xml:space="preserve">capture the underlying patterns in transaction behavior, setting a solid foundation for accurate model </w:t>
      </w:r>
      <w:r>
        <w:rPr>
          <w:spacing w:val="-2"/>
        </w:rPr>
        <w:t>training.</w:t>
      </w:r>
    </w:p>
    <w:p w14:paraId="6CB89F43">
      <w:pPr>
        <w:pStyle w:val="9"/>
        <w:spacing w:after="0" w:line="360" w:lineRule="auto"/>
        <w:jc w:val="both"/>
        <w:sectPr>
          <w:type w:val="continuous"/>
          <w:pgSz w:w="12240" w:h="15840"/>
          <w:pgMar w:top="1420" w:right="360" w:bottom="1360" w:left="1080" w:header="0" w:footer="1166" w:gutter="0"/>
          <w:cols w:space="720" w:num="1"/>
        </w:sectPr>
      </w:pPr>
    </w:p>
    <w:p w14:paraId="79091056">
      <w:pPr>
        <w:pStyle w:val="11"/>
        <w:numPr>
          <w:ilvl w:val="0"/>
          <w:numId w:val="33"/>
        </w:numPr>
        <w:tabs>
          <w:tab w:val="left" w:pos="579"/>
        </w:tabs>
        <w:spacing w:before="61" w:after="0" w:line="240" w:lineRule="auto"/>
        <w:ind w:left="579" w:right="0" w:hanging="219"/>
        <w:jc w:val="left"/>
        <w:rPr>
          <w:b/>
          <w:sz w:val="22"/>
        </w:rPr>
      </w:pPr>
      <w:r>
        <w:rPr>
          <w:b/>
          <w:sz w:val="22"/>
        </w:rPr>
        <w:t>Training</w:t>
      </w:r>
      <w:r>
        <w:rPr>
          <w:b/>
          <w:spacing w:val="-7"/>
          <w:sz w:val="22"/>
        </w:rPr>
        <w:t xml:space="preserve"> </w:t>
      </w:r>
      <w:r>
        <w:rPr>
          <w:b/>
          <w:sz w:val="22"/>
        </w:rPr>
        <w:t>the</w:t>
      </w:r>
      <w:r>
        <w:rPr>
          <w:b/>
          <w:spacing w:val="-6"/>
          <w:sz w:val="22"/>
        </w:rPr>
        <w:t xml:space="preserve"> </w:t>
      </w:r>
      <w:r>
        <w:rPr>
          <w:b/>
          <w:sz w:val="22"/>
        </w:rPr>
        <w:t>Model</w:t>
      </w:r>
      <w:r>
        <w:rPr>
          <w:b/>
          <w:spacing w:val="-8"/>
          <w:sz w:val="22"/>
        </w:rPr>
        <w:t xml:space="preserve"> </w:t>
      </w:r>
      <w:r>
        <w:rPr>
          <w:b/>
          <w:sz w:val="22"/>
        </w:rPr>
        <w:t>(XGBoost,</w:t>
      </w:r>
      <w:r>
        <w:rPr>
          <w:b/>
          <w:spacing w:val="-3"/>
          <w:sz w:val="22"/>
        </w:rPr>
        <w:t xml:space="preserve"> </w:t>
      </w:r>
      <w:r>
        <w:rPr>
          <w:b/>
          <w:sz w:val="22"/>
        </w:rPr>
        <w:t>DNN,</w:t>
      </w:r>
      <w:r>
        <w:rPr>
          <w:b/>
          <w:spacing w:val="-2"/>
          <w:sz w:val="22"/>
        </w:rPr>
        <w:t xml:space="preserve"> </w:t>
      </w:r>
      <w:r>
        <w:rPr>
          <w:b/>
          <w:sz w:val="22"/>
        </w:rPr>
        <w:t>and</w:t>
      </w:r>
      <w:r>
        <w:rPr>
          <w:b/>
          <w:spacing w:val="-7"/>
          <w:sz w:val="22"/>
        </w:rPr>
        <w:t xml:space="preserve"> </w:t>
      </w:r>
      <w:r>
        <w:rPr>
          <w:b/>
          <w:spacing w:val="-4"/>
          <w:sz w:val="22"/>
        </w:rPr>
        <w:t>WOA)</w:t>
      </w:r>
    </w:p>
    <w:p w14:paraId="5F7EDFCE">
      <w:pPr>
        <w:pStyle w:val="9"/>
        <w:spacing w:before="104"/>
        <w:rPr>
          <w:b/>
          <w:sz w:val="22"/>
        </w:rPr>
      </w:pPr>
    </w:p>
    <w:p w14:paraId="4CAC08AA">
      <w:pPr>
        <w:pStyle w:val="9"/>
        <w:spacing w:line="360" w:lineRule="auto"/>
        <w:ind w:left="360" w:right="1078"/>
        <w:jc w:val="both"/>
      </w:pPr>
      <w:r>
        <w:t>After</w:t>
      </w:r>
      <w:r>
        <w:rPr>
          <w:spacing w:val="-5"/>
        </w:rPr>
        <w:t xml:space="preserve"> </w:t>
      </w:r>
      <w:r>
        <w:t>the</w:t>
      </w:r>
      <w:r>
        <w:rPr>
          <w:spacing w:val="-8"/>
        </w:rPr>
        <w:t xml:space="preserve"> </w:t>
      </w:r>
      <w:r>
        <w:t>dataset</w:t>
      </w:r>
      <w:r>
        <w:rPr>
          <w:spacing w:val="-3"/>
        </w:rPr>
        <w:t xml:space="preserve"> </w:t>
      </w:r>
      <w:r>
        <w:t>is</w:t>
      </w:r>
      <w:r>
        <w:rPr>
          <w:spacing w:val="-9"/>
        </w:rPr>
        <w:t xml:space="preserve"> </w:t>
      </w:r>
      <w:r>
        <w:t>preprocessed,</w:t>
      </w:r>
      <w:r>
        <w:rPr>
          <w:spacing w:val="-5"/>
        </w:rPr>
        <w:t xml:space="preserve"> </w:t>
      </w:r>
      <w:r>
        <w:t>the</w:t>
      </w:r>
      <w:r>
        <w:rPr>
          <w:spacing w:val="-8"/>
        </w:rPr>
        <w:t xml:space="preserve"> </w:t>
      </w:r>
      <w:r>
        <w:t>second</w:t>
      </w:r>
      <w:r>
        <w:rPr>
          <w:spacing w:val="-7"/>
        </w:rPr>
        <w:t xml:space="preserve"> </w:t>
      </w:r>
      <w:r>
        <w:t>objective</w:t>
      </w:r>
      <w:r>
        <w:rPr>
          <w:spacing w:val="-3"/>
        </w:rPr>
        <w:t xml:space="preserve"> </w:t>
      </w:r>
      <w:r>
        <w:t>focuses</w:t>
      </w:r>
      <w:r>
        <w:rPr>
          <w:spacing w:val="-9"/>
        </w:rPr>
        <w:t xml:space="preserve"> </w:t>
      </w:r>
      <w:r>
        <w:t>on</w:t>
      </w:r>
      <w:r>
        <w:rPr>
          <w:spacing w:val="-12"/>
        </w:rPr>
        <w:t xml:space="preserve"> </w:t>
      </w:r>
      <w:r>
        <w:t>training</w:t>
      </w:r>
      <w:r>
        <w:rPr>
          <w:spacing w:val="-7"/>
        </w:rPr>
        <w:t xml:space="preserve"> </w:t>
      </w:r>
      <w:r>
        <w:t>the</w:t>
      </w:r>
      <w:r>
        <w:rPr>
          <w:spacing w:val="-3"/>
        </w:rPr>
        <w:t xml:space="preserve"> </w:t>
      </w:r>
      <w:r>
        <w:t>hybrid</w:t>
      </w:r>
      <w:r>
        <w:rPr>
          <w:spacing w:val="-3"/>
        </w:rPr>
        <w:t xml:space="preserve"> </w:t>
      </w:r>
      <w:r>
        <w:t>model.</w:t>
      </w:r>
      <w:r>
        <w:rPr>
          <w:spacing w:val="-5"/>
        </w:rPr>
        <w:t xml:space="preserve"> </w:t>
      </w:r>
      <w:r>
        <w:t>First, XGBoost is employed for its efficiency in handling structured data and its ability to deal with imbalanced</w:t>
      </w:r>
      <w:r>
        <w:rPr>
          <w:spacing w:val="-5"/>
        </w:rPr>
        <w:t xml:space="preserve"> </w:t>
      </w:r>
      <w:r>
        <w:t>classes—a</w:t>
      </w:r>
      <w:r>
        <w:rPr>
          <w:spacing w:val="-6"/>
        </w:rPr>
        <w:t xml:space="preserve"> </w:t>
      </w:r>
      <w:r>
        <w:t>frequent scenario in</w:t>
      </w:r>
      <w:r>
        <w:rPr>
          <w:spacing w:val="-5"/>
        </w:rPr>
        <w:t xml:space="preserve"> </w:t>
      </w:r>
      <w:r>
        <w:t>fraud</w:t>
      </w:r>
      <w:r>
        <w:rPr>
          <w:spacing w:val="-5"/>
        </w:rPr>
        <w:t xml:space="preserve"> </w:t>
      </w:r>
      <w:r>
        <w:t>detection.</w:t>
      </w:r>
      <w:r>
        <w:rPr>
          <w:spacing w:val="-3"/>
        </w:rPr>
        <w:t xml:space="preserve"> </w:t>
      </w:r>
      <w:r>
        <w:t>Next,</w:t>
      </w:r>
      <w:r>
        <w:rPr>
          <w:spacing w:val="-3"/>
        </w:rPr>
        <w:t xml:space="preserve"> </w:t>
      </w:r>
      <w:r>
        <w:t>a</w:t>
      </w:r>
      <w:r>
        <w:rPr>
          <w:spacing w:val="-10"/>
        </w:rPr>
        <w:t xml:space="preserve"> </w:t>
      </w:r>
      <w:r>
        <w:t>Deep</w:t>
      </w:r>
      <w:r>
        <w:rPr>
          <w:spacing w:val="-9"/>
        </w:rPr>
        <w:t xml:space="preserve"> </w:t>
      </w:r>
      <w:r>
        <w:t>Neural</w:t>
      </w:r>
      <w:r>
        <w:rPr>
          <w:spacing w:val="-13"/>
        </w:rPr>
        <w:t xml:space="preserve"> </w:t>
      </w:r>
      <w:r>
        <w:t>Network</w:t>
      </w:r>
      <w:r>
        <w:rPr>
          <w:spacing w:val="-14"/>
        </w:rPr>
        <w:t xml:space="preserve"> </w:t>
      </w:r>
      <w:r>
        <w:t>(DNN) is introduced</w:t>
      </w:r>
      <w:r>
        <w:rPr>
          <w:spacing w:val="-4"/>
        </w:rPr>
        <w:t xml:space="preserve"> </w:t>
      </w:r>
      <w:r>
        <w:t>to learn more complex, non-linear relationships that might be missed by tree-based methods alone. Finally, the Whale Optimization Algorithm (WOA) is integrated to fine-tune hyperparameters for both XGBoost and DNN, ensuring that the final model achieves optimal performance. Inspired by the bubble-net hunting strategy of humpback whales, WOA navigates the parameter space systematically, balancing exploration and exploitation to arrive at the best combination of parameters for accurate and robust fraud detection.</w:t>
      </w:r>
    </w:p>
    <w:p w14:paraId="51038A30">
      <w:pPr>
        <w:pStyle w:val="6"/>
        <w:numPr>
          <w:ilvl w:val="0"/>
          <w:numId w:val="33"/>
        </w:numPr>
        <w:tabs>
          <w:tab w:val="left" w:pos="604"/>
        </w:tabs>
        <w:spacing w:before="246" w:after="0" w:line="240" w:lineRule="auto"/>
        <w:ind w:left="604" w:right="0" w:hanging="244"/>
        <w:jc w:val="left"/>
      </w:pPr>
      <w:r>
        <w:t>Evaluating</w:t>
      </w:r>
      <w:r>
        <w:rPr>
          <w:spacing w:val="-5"/>
        </w:rPr>
        <w:t xml:space="preserve"> </w:t>
      </w:r>
      <w:r>
        <w:t>Model</w:t>
      </w:r>
      <w:r>
        <w:rPr>
          <w:spacing w:val="-4"/>
        </w:rPr>
        <w:t xml:space="preserve"> </w:t>
      </w:r>
      <w:r>
        <w:rPr>
          <w:spacing w:val="-2"/>
        </w:rPr>
        <w:t>Performance</w:t>
      </w:r>
    </w:p>
    <w:p w14:paraId="6F9B8F66">
      <w:pPr>
        <w:pStyle w:val="9"/>
        <w:spacing w:before="96"/>
        <w:rPr>
          <w:b/>
        </w:rPr>
      </w:pPr>
    </w:p>
    <w:p w14:paraId="5B13F9E6">
      <w:pPr>
        <w:pStyle w:val="9"/>
        <w:spacing w:line="360" w:lineRule="auto"/>
        <w:ind w:left="360" w:right="1075"/>
        <w:jc w:val="both"/>
      </w:pPr>
      <w:r>
        <w:t>The third objective is to thoroughly assess how well the trained model performs. Standard evaluation metrics</w:t>
      </w:r>
      <w:r>
        <w:rPr>
          <w:spacing w:val="-1"/>
        </w:rPr>
        <w:t xml:space="preserve"> </w:t>
      </w:r>
      <w:r>
        <w:t>such</w:t>
      </w:r>
      <w:r>
        <w:rPr>
          <w:spacing w:val="-2"/>
        </w:rPr>
        <w:t xml:space="preserve"> </w:t>
      </w:r>
      <w:r>
        <w:t>as</w:t>
      </w:r>
      <w:r>
        <w:rPr>
          <w:spacing w:val="-1"/>
        </w:rPr>
        <w:t xml:space="preserve"> </w:t>
      </w:r>
      <w:r>
        <w:t>Confusion</w:t>
      </w:r>
      <w:r>
        <w:rPr>
          <w:spacing w:val="-2"/>
        </w:rPr>
        <w:t xml:space="preserve"> </w:t>
      </w:r>
      <w:r>
        <w:t>Matrix, Precision, Recall, F1-score, and Accuracy</w:t>
      </w:r>
      <w:r>
        <w:rPr>
          <w:spacing w:val="-2"/>
        </w:rPr>
        <w:t xml:space="preserve"> </w:t>
      </w:r>
      <w:r>
        <w:t>are used to gauge the model’s ability to correctly identify fraudulent transactions while minimizing false positives.</w:t>
      </w:r>
      <w:r>
        <w:rPr>
          <w:spacing w:val="-5"/>
        </w:rPr>
        <w:t xml:space="preserve"> </w:t>
      </w:r>
      <w:r>
        <w:t>The</w:t>
      </w:r>
      <w:r>
        <w:rPr>
          <w:spacing w:val="-8"/>
        </w:rPr>
        <w:t xml:space="preserve"> </w:t>
      </w:r>
      <w:r>
        <w:t>confusion</w:t>
      </w:r>
      <w:r>
        <w:rPr>
          <w:spacing w:val="-7"/>
        </w:rPr>
        <w:t xml:space="preserve"> </w:t>
      </w:r>
      <w:r>
        <w:t>matrix</w:t>
      </w:r>
      <w:r>
        <w:rPr>
          <w:spacing w:val="-12"/>
        </w:rPr>
        <w:t xml:space="preserve"> </w:t>
      </w:r>
      <w:r>
        <w:t>provides</w:t>
      </w:r>
      <w:r>
        <w:rPr>
          <w:spacing w:val="-9"/>
        </w:rPr>
        <w:t xml:space="preserve"> </w:t>
      </w:r>
      <w:r>
        <w:t>a</w:t>
      </w:r>
      <w:r>
        <w:rPr>
          <w:spacing w:val="-8"/>
        </w:rPr>
        <w:t xml:space="preserve"> </w:t>
      </w:r>
      <w:r>
        <w:t>detailed</w:t>
      </w:r>
      <w:r>
        <w:rPr>
          <w:spacing w:val="-2"/>
        </w:rPr>
        <w:t xml:space="preserve"> </w:t>
      </w:r>
      <w:r>
        <w:t>breakdown</w:t>
      </w:r>
      <w:r>
        <w:rPr>
          <w:spacing w:val="-12"/>
        </w:rPr>
        <w:t xml:space="preserve"> </w:t>
      </w:r>
      <w:r>
        <w:t>of</w:t>
      </w:r>
      <w:r>
        <w:rPr>
          <w:spacing w:val="-15"/>
        </w:rPr>
        <w:t xml:space="preserve"> </w:t>
      </w:r>
      <w:r>
        <w:t>predictions</w:t>
      </w:r>
      <w:r>
        <w:rPr>
          <w:spacing w:val="-9"/>
        </w:rPr>
        <w:t xml:space="preserve"> </w:t>
      </w:r>
      <w:r>
        <w:t>(true</w:t>
      </w:r>
      <w:r>
        <w:rPr>
          <w:spacing w:val="-13"/>
        </w:rPr>
        <w:t xml:space="preserve"> </w:t>
      </w:r>
      <w:r>
        <w:t>positives,</w:t>
      </w:r>
      <w:r>
        <w:rPr>
          <w:spacing w:val="-5"/>
        </w:rPr>
        <w:t xml:space="preserve"> </w:t>
      </w:r>
      <w:r>
        <w:t>false positives, true negatives, and false negatives), helping pinpoint specific areas for improvement. Metrics like precision</w:t>
      </w:r>
      <w:r>
        <w:rPr>
          <w:spacing w:val="-2"/>
        </w:rPr>
        <w:t xml:space="preserve"> </w:t>
      </w:r>
      <w:r>
        <w:t>and recall</w:t>
      </w:r>
      <w:r>
        <w:rPr>
          <w:spacing w:val="-1"/>
        </w:rPr>
        <w:t xml:space="preserve"> </w:t>
      </w:r>
      <w:r>
        <w:t>offer insights into the</w:t>
      </w:r>
      <w:r>
        <w:rPr>
          <w:spacing w:val="-2"/>
        </w:rPr>
        <w:t xml:space="preserve"> </w:t>
      </w:r>
      <w:r>
        <w:t>trade-offs between</w:t>
      </w:r>
      <w:r>
        <w:rPr>
          <w:spacing w:val="-2"/>
        </w:rPr>
        <w:t xml:space="preserve"> </w:t>
      </w:r>
      <w:r>
        <w:t>catching all fraudulent activities and avoiding excessive false alarms, while the F1-score balances these two concerns. Accuracy</w:t>
      </w:r>
      <w:r>
        <w:rPr>
          <w:spacing w:val="-5"/>
        </w:rPr>
        <w:t xml:space="preserve"> </w:t>
      </w:r>
      <w:r>
        <w:t>indicates</w:t>
      </w:r>
      <w:r>
        <w:rPr>
          <w:spacing w:val="-2"/>
        </w:rPr>
        <w:t xml:space="preserve"> </w:t>
      </w:r>
      <w:r>
        <w:t>the</w:t>
      </w:r>
      <w:r>
        <w:rPr>
          <w:spacing w:val="-1"/>
        </w:rPr>
        <w:t xml:space="preserve"> </w:t>
      </w:r>
      <w:r>
        <w:t>overall</w:t>
      </w:r>
      <w:r>
        <w:rPr>
          <w:spacing w:val="-5"/>
        </w:rPr>
        <w:t xml:space="preserve"> </w:t>
      </w:r>
      <w:r>
        <w:t>percentage</w:t>
      </w:r>
      <w:r>
        <w:rPr>
          <w:spacing w:val="-1"/>
        </w:rPr>
        <w:t xml:space="preserve"> </w:t>
      </w:r>
      <w:r>
        <w:t>of</w:t>
      </w:r>
      <w:r>
        <w:rPr>
          <w:spacing w:val="-8"/>
        </w:rPr>
        <w:t xml:space="preserve"> </w:t>
      </w:r>
      <w:r>
        <w:t>correct predictions, and error rate</w:t>
      </w:r>
      <w:r>
        <w:rPr>
          <w:spacing w:val="-1"/>
        </w:rPr>
        <w:t xml:space="preserve"> </w:t>
      </w:r>
      <w:r>
        <w:t>can</w:t>
      </w:r>
      <w:r>
        <w:rPr>
          <w:spacing w:val="-5"/>
        </w:rPr>
        <w:t xml:space="preserve"> </w:t>
      </w:r>
      <w:r>
        <w:t>highlight how often the model misclassifies transactions. Collectively, these metrics paint a comprehensive picture of the system’s effectiveness.</w:t>
      </w:r>
    </w:p>
    <w:p w14:paraId="7EB9B8CB">
      <w:pPr>
        <w:pStyle w:val="11"/>
        <w:numPr>
          <w:ilvl w:val="0"/>
          <w:numId w:val="33"/>
        </w:numPr>
        <w:tabs>
          <w:tab w:val="left" w:pos="584"/>
        </w:tabs>
        <w:spacing w:before="253" w:after="0" w:line="240" w:lineRule="auto"/>
        <w:ind w:left="584" w:right="0" w:hanging="224"/>
        <w:jc w:val="left"/>
        <w:rPr>
          <w:b/>
          <w:sz w:val="22"/>
        </w:rPr>
      </w:pPr>
      <w:r>
        <w:rPr>
          <w:b/>
          <w:sz w:val="22"/>
        </w:rPr>
        <w:t>Comparing</w:t>
      </w:r>
      <w:r>
        <w:rPr>
          <w:b/>
          <w:spacing w:val="-6"/>
          <w:sz w:val="22"/>
        </w:rPr>
        <w:t xml:space="preserve"> </w:t>
      </w:r>
      <w:r>
        <w:rPr>
          <w:b/>
          <w:sz w:val="22"/>
        </w:rPr>
        <w:t>Model</w:t>
      </w:r>
      <w:r>
        <w:rPr>
          <w:b/>
          <w:spacing w:val="-9"/>
          <w:sz w:val="22"/>
        </w:rPr>
        <w:t xml:space="preserve"> </w:t>
      </w:r>
      <w:r>
        <w:rPr>
          <w:b/>
          <w:sz w:val="22"/>
        </w:rPr>
        <w:t>Accuracy</w:t>
      </w:r>
      <w:r>
        <w:rPr>
          <w:b/>
          <w:spacing w:val="-6"/>
          <w:sz w:val="22"/>
        </w:rPr>
        <w:t xml:space="preserve"> </w:t>
      </w:r>
      <w:r>
        <w:rPr>
          <w:b/>
          <w:sz w:val="22"/>
        </w:rPr>
        <w:t>with</w:t>
      </w:r>
      <w:r>
        <w:rPr>
          <w:b/>
          <w:spacing w:val="-12"/>
          <w:sz w:val="22"/>
        </w:rPr>
        <w:t xml:space="preserve"> </w:t>
      </w:r>
      <w:r>
        <w:rPr>
          <w:b/>
          <w:spacing w:val="-2"/>
          <w:sz w:val="22"/>
        </w:rPr>
        <w:t>Efficiency</w:t>
      </w:r>
    </w:p>
    <w:p w14:paraId="1BF79295">
      <w:pPr>
        <w:pStyle w:val="9"/>
        <w:spacing w:before="104"/>
        <w:rPr>
          <w:b/>
          <w:sz w:val="22"/>
        </w:rPr>
      </w:pPr>
    </w:p>
    <w:p w14:paraId="422A3AA6">
      <w:pPr>
        <w:pStyle w:val="9"/>
        <w:spacing w:line="360" w:lineRule="auto"/>
        <w:ind w:left="360" w:right="1080"/>
        <w:jc w:val="both"/>
      </w:pPr>
      <w:r>
        <w:t>The final</w:t>
      </w:r>
      <w:r>
        <w:rPr>
          <w:spacing w:val="-6"/>
        </w:rPr>
        <w:t xml:space="preserve"> </w:t>
      </w:r>
      <w:r>
        <w:t>objective involves</w:t>
      </w:r>
      <w:r>
        <w:rPr>
          <w:spacing w:val="-4"/>
        </w:rPr>
        <w:t xml:space="preserve"> </w:t>
      </w:r>
      <w:r>
        <w:t>comparing</w:t>
      </w:r>
      <w:r>
        <w:rPr>
          <w:spacing w:val="-2"/>
        </w:rPr>
        <w:t xml:space="preserve"> </w:t>
      </w:r>
      <w:r>
        <w:t>the model’s</w:t>
      </w:r>
      <w:r>
        <w:rPr>
          <w:spacing w:val="-4"/>
        </w:rPr>
        <w:t xml:space="preserve"> </w:t>
      </w:r>
      <w:r>
        <w:t>accuracy</w:t>
      </w:r>
      <w:r>
        <w:rPr>
          <w:spacing w:val="-6"/>
        </w:rPr>
        <w:t xml:space="preserve"> </w:t>
      </w:r>
      <w:r>
        <w:t>with</w:t>
      </w:r>
      <w:r>
        <w:rPr>
          <w:spacing w:val="-2"/>
        </w:rPr>
        <w:t xml:space="preserve"> </w:t>
      </w:r>
      <w:r>
        <w:t>its</w:t>
      </w:r>
      <w:r>
        <w:rPr>
          <w:spacing w:val="-4"/>
        </w:rPr>
        <w:t xml:space="preserve"> </w:t>
      </w:r>
      <w:r>
        <w:t>efficiency, often</w:t>
      </w:r>
      <w:r>
        <w:rPr>
          <w:spacing w:val="-6"/>
        </w:rPr>
        <w:t xml:space="preserve"> </w:t>
      </w:r>
      <w:r>
        <w:t>referred</w:t>
      </w:r>
      <w:r>
        <w:rPr>
          <w:spacing w:val="-2"/>
        </w:rPr>
        <w:t xml:space="preserve"> </w:t>
      </w:r>
      <w:r>
        <w:t>to as</w:t>
      </w:r>
      <w:r>
        <w:rPr>
          <w:spacing w:val="-9"/>
        </w:rPr>
        <w:t xml:space="preserve"> </w:t>
      </w:r>
      <w:r>
        <w:t>the</w:t>
      </w:r>
      <w:r>
        <w:rPr>
          <w:spacing w:val="-12"/>
        </w:rPr>
        <w:t xml:space="preserve"> </w:t>
      </w:r>
      <w:r>
        <w:t>trade-off</w:t>
      </w:r>
      <w:r>
        <w:rPr>
          <w:spacing w:val="-14"/>
        </w:rPr>
        <w:t xml:space="preserve"> </w:t>
      </w:r>
      <w:r>
        <w:t>between</w:t>
      </w:r>
      <w:r>
        <w:rPr>
          <w:spacing w:val="-11"/>
        </w:rPr>
        <w:t xml:space="preserve"> </w:t>
      </w:r>
      <w:r>
        <w:t>performance</w:t>
      </w:r>
      <w:r>
        <w:rPr>
          <w:spacing w:val="-8"/>
        </w:rPr>
        <w:t xml:space="preserve"> </w:t>
      </w:r>
      <w:r>
        <w:t>and</w:t>
      </w:r>
      <w:r>
        <w:rPr>
          <w:spacing w:val="-7"/>
        </w:rPr>
        <w:t xml:space="preserve"> </w:t>
      </w:r>
      <w:r>
        <w:t>computational</w:t>
      </w:r>
      <w:r>
        <w:rPr>
          <w:spacing w:val="-15"/>
        </w:rPr>
        <w:t xml:space="preserve"> </w:t>
      </w:r>
      <w:r>
        <w:t>cost.</w:t>
      </w:r>
      <w:r>
        <w:rPr>
          <w:spacing w:val="-5"/>
        </w:rPr>
        <w:t xml:space="preserve"> </w:t>
      </w:r>
      <w:r>
        <w:t>While</w:t>
      </w:r>
      <w:r>
        <w:rPr>
          <w:spacing w:val="-8"/>
        </w:rPr>
        <w:t xml:space="preserve"> </w:t>
      </w:r>
      <w:r>
        <w:t>a</w:t>
      </w:r>
      <w:r>
        <w:rPr>
          <w:spacing w:val="-8"/>
        </w:rPr>
        <w:t xml:space="preserve"> </w:t>
      </w:r>
      <w:r>
        <w:t>highly</w:t>
      </w:r>
      <w:r>
        <w:rPr>
          <w:spacing w:val="-10"/>
        </w:rPr>
        <w:t xml:space="preserve"> </w:t>
      </w:r>
      <w:r>
        <w:t>complex</w:t>
      </w:r>
      <w:r>
        <w:rPr>
          <w:spacing w:val="-7"/>
        </w:rPr>
        <w:t xml:space="preserve"> </w:t>
      </w:r>
      <w:r>
        <w:t>model</w:t>
      </w:r>
      <w:r>
        <w:rPr>
          <w:spacing w:val="-10"/>
        </w:rPr>
        <w:t xml:space="preserve"> </w:t>
      </w:r>
      <w:r>
        <w:t>may yield marginally</w:t>
      </w:r>
      <w:r>
        <w:rPr>
          <w:spacing w:val="-3"/>
        </w:rPr>
        <w:t xml:space="preserve"> </w:t>
      </w:r>
      <w:r>
        <w:t>better</w:t>
      </w:r>
      <w:r>
        <w:rPr>
          <w:spacing w:val="-2"/>
        </w:rPr>
        <w:t xml:space="preserve"> </w:t>
      </w:r>
      <w:r>
        <w:t>accuracy, it can</w:t>
      </w:r>
      <w:r>
        <w:rPr>
          <w:spacing w:val="-8"/>
        </w:rPr>
        <w:t xml:space="preserve"> </w:t>
      </w:r>
      <w:r>
        <w:t>also be more</w:t>
      </w:r>
      <w:r>
        <w:rPr>
          <w:spacing w:val="-4"/>
        </w:rPr>
        <w:t xml:space="preserve"> </w:t>
      </w:r>
      <w:r>
        <w:t>resource-intensive</w:t>
      </w:r>
      <w:r>
        <w:rPr>
          <w:spacing w:val="-4"/>
        </w:rPr>
        <w:t xml:space="preserve"> </w:t>
      </w:r>
      <w:r>
        <w:t>and slower</w:t>
      </w:r>
      <w:r>
        <w:rPr>
          <w:spacing w:val="-2"/>
        </w:rPr>
        <w:t xml:space="preserve"> </w:t>
      </w:r>
      <w:r>
        <w:t>to run</w:t>
      </w:r>
      <w:r>
        <w:rPr>
          <w:spacing w:val="-3"/>
        </w:rPr>
        <w:t xml:space="preserve"> </w:t>
      </w:r>
      <w:r>
        <w:t>in</w:t>
      </w:r>
      <w:r>
        <w:rPr>
          <w:spacing w:val="-8"/>
        </w:rPr>
        <w:t xml:space="preserve"> </w:t>
      </w:r>
      <w:r>
        <w:t>real- world environments where rapid transaction approvals are crucial. By benchmarking the hybrid model’s performance against simpler or more conventional methods, developers can evaluate whether</w:t>
      </w:r>
      <w:r>
        <w:rPr>
          <w:spacing w:val="33"/>
        </w:rPr>
        <w:t xml:space="preserve"> </w:t>
      </w:r>
      <w:r>
        <w:t>the</w:t>
      </w:r>
      <w:r>
        <w:rPr>
          <w:spacing w:val="30"/>
        </w:rPr>
        <w:t xml:space="preserve"> </w:t>
      </w:r>
      <w:r>
        <w:t>gains</w:t>
      </w:r>
      <w:r>
        <w:rPr>
          <w:spacing w:val="34"/>
        </w:rPr>
        <w:t xml:space="preserve"> </w:t>
      </w:r>
      <w:r>
        <w:t>in</w:t>
      </w:r>
      <w:r>
        <w:rPr>
          <w:spacing w:val="27"/>
        </w:rPr>
        <w:t xml:space="preserve"> </w:t>
      </w:r>
      <w:r>
        <w:t>accuracy</w:t>
      </w:r>
      <w:r>
        <w:rPr>
          <w:spacing w:val="27"/>
        </w:rPr>
        <w:t xml:space="preserve"> </w:t>
      </w:r>
      <w:r>
        <w:t>justify</w:t>
      </w:r>
      <w:r>
        <w:rPr>
          <w:spacing w:val="23"/>
        </w:rPr>
        <w:t xml:space="preserve"> </w:t>
      </w:r>
      <w:r>
        <w:t>the</w:t>
      </w:r>
      <w:r>
        <w:rPr>
          <w:spacing w:val="30"/>
        </w:rPr>
        <w:t xml:space="preserve"> </w:t>
      </w:r>
      <w:r>
        <w:t>additional</w:t>
      </w:r>
      <w:r>
        <w:rPr>
          <w:spacing w:val="28"/>
        </w:rPr>
        <w:t xml:space="preserve"> </w:t>
      </w:r>
      <w:r>
        <w:t>computational</w:t>
      </w:r>
      <w:r>
        <w:rPr>
          <w:spacing w:val="23"/>
        </w:rPr>
        <w:t xml:space="preserve"> </w:t>
      </w:r>
      <w:r>
        <w:t>overhead.</w:t>
      </w:r>
      <w:r>
        <w:rPr>
          <w:spacing w:val="33"/>
        </w:rPr>
        <w:t xml:space="preserve"> </w:t>
      </w:r>
      <w:r>
        <w:t>This</w:t>
      </w:r>
      <w:r>
        <w:rPr>
          <w:spacing w:val="29"/>
        </w:rPr>
        <w:t xml:space="preserve"> </w:t>
      </w:r>
      <w:r>
        <w:t>comparison</w:t>
      </w:r>
    </w:p>
    <w:p w14:paraId="6DDB513A">
      <w:pPr>
        <w:pStyle w:val="9"/>
        <w:spacing w:after="0" w:line="360" w:lineRule="auto"/>
        <w:jc w:val="both"/>
        <w:sectPr>
          <w:pgSz w:w="12240" w:h="15840"/>
          <w:pgMar w:top="1380" w:right="360" w:bottom="1360" w:left="1080" w:header="0" w:footer="1166" w:gutter="0"/>
          <w:cols w:space="720" w:num="1"/>
        </w:sectPr>
      </w:pPr>
    </w:p>
    <w:p w14:paraId="6A1F93F8">
      <w:pPr>
        <w:pStyle w:val="9"/>
        <w:spacing w:before="72" w:line="360" w:lineRule="auto"/>
        <w:ind w:left="360" w:right="1076"/>
        <w:jc w:val="both"/>
      </w:pPr>
      <w:r>
        <w:t>helps stakeholders decide on the most practical approach for deployment—one that strikes an optimal balance between detection capability and operational feasibility, ensuring that the fraud detection system remains both effective and efficient.</w:t>
      </w:r>
    </w:p>
    <w:p w14:paraId="13E149A8">
      <w:pPr>
        <w:pStyle w:val="2"/>
        <w:spacing w:before="249"/>
        <w:ind w:left="0" w:right="713"/>
        <w:jc w:val="center"/>
      </w:pPr>
      <w:r>
        <w:t>CHAPTER</w:t>
      </w:r>
      <w:r>
        <w:rPr>
          <w:spacing w:val="-9"/>
        </w:rPr>
        <w:t xml:space="preserve"> </w:t>
      </w:r>
      <w:r>
        <w:rPr>
          <w:spacing w:val="-10"/>
        </w:rPr>
        <w:t>5</w:t>
      </w:r>
    </w:p>
    <w:p w14:paraId="691152B5">
      <w:pPr>
        <w:pStyle w:val="9"/>
        <w:spacing w:before="51"/>
        <w:rPr>
          <w:b/>
          <w:sz w:val="32"/>
        </w:rPr>
      </w:pPr>
    </w:p>
    <w:p w14:paraId="1DDE7384">
      <w:pPr>
        <w:spacing w:before="0"/>
        <w:ind w:left="360" w:right="0" w:firstLine="0"/>
        <w:jc w:val="left"/>
        <w:rPr>
          <w:b/>
          <w:sz w:val="32"/>
        </w:rPr>
      </w:pPr>
      <w:r>
        <w:rPr>
          <w:b/>
          <w:spacing w:val="-2"/>
          <w:sz w:val="32"/>
        </w:rPr>
        <w:t>DESIGNING</w:t>
      </w:r>
    </w:p>
    <w:p w14:paraId="39C6C32B">
      <w:pPr>
        <w:pStyle w:val="9"/>
        <w:spacing w:before="172"/>
        <w:rPr>
          <w:b/>
          <w:sz w:val="20"/>
        </w:rPr>
      </w:pPr>
      <w:r>
        <w:rPr>
          <w:b/>
          <w:sz w:val="20"/>
        </w:rPr>
        <w:drawing>
          <wp:anchor distT="0" distB="0" distL="0" distR="0" simplePos="0" relativeHeight="251671552" behindDoc="1" locked="0" layoutInCell="1" allowOverlap="1">
            <wp:simplePos x="0" y="0"/>
            <wp:positionH relativeFrom="page">
              <wp:posOffset>914400</wp:posOffset>
            </wp:positionH>
            <wp:positionV relativeFrom="paragraph">
              <wp:posOffset>269875</wp:posOffset>
            </wp:positionV>
            <wp:extent cx="5928995" cy="3091180"/>
            <wp:effectExtent l="0" t="0" r="0" b="0"/>
            <wp:wrapTopAndBottom/>
            <wp:docPr id="24" name="Image 24"/>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7" cstate="print"/>
                    <a:stretch>
                      <a:fillRect/>
                    </a:stretch>
                  </pic:blipFill>
                  <pic:spPr>
                    <a:xfrm>
                      <a:off x="0" y="0"/>
                      <a:ext cx="5928741" cy="3091053"/>
                    </a:xfrm>
                    <a:prstGeom prst="rect">
                      <a:avLst/>
                    </a:prstGeom>
                  </pic:spPr>
                </pic:pic>
              </a:graphicData>
            </a:graphic>
          </wp:anchor>
        </w:drawing>
      </w:r>
    </w:p>
    <w:p w14:paraId="69082558">
      <w:pPr>
        <w:pStyle w:val="9"/>
        <w:spacing w:before="61"/>
        <w:rPr>
          <w:b/>
          <w:sz w:val="32"/>
        </w:rPr>
      </w:pPr>
    </w:p>
    <w:p w14:paraId="1B3EE414">
      <w:pPr>
        <w:pStyle w:val="9"/>
        <w:ind w:right="724"/>
        <w:jc w:val="center"/>
      </w:pPr>
      <w:r>
        <w:t>FIG-1</w:t>
      </w:r>
      <w:r>
        <w:rPr>
          <w:b/>
        </w:rPr>
        <w:t>:</w:t>
      </w:r>
      <w:r>
        <w:t>Block</w:t>
      </w:r>
      <w:r>
        <w:rPr>
          <w:spacing w:val="-4"/>
        </w:rPr>
        <w:t xml:space="preserve"> </w:t>
      </w:r>
      <w:r>
        <w:t>diagram</w:t>
      </w:r>
      <w:r>
        <w:rPr>
          <w:spacing w:val="-10"/>
        </w:rPr>
        <w:t xml:space="preserve"> </w:t>
      </w:r>
      <w:r>
        <w:t>of</w:t>
      </w:r>
      <w:r>
        <w:rPr>
          <w:spacing w:val="-9"/>
        </w:rPr>
        <w:t xml:space="preserve"> </w:t>
      </w:r>
      <w:r>
        <w:t>Online</w:t>
      </w:r>
      <w:r>
        <w:rPr>
          <w:spacing w:val="-2"/>
        </w:rPr>
        <w:t xml:space="preserve"> </w:t>
      </w:r>
      <w:r>
        <w:t>Payment</w:t>
      </w:r>
      <w:r>
        <w:rPr>
          <w:spacing w:val="3"/>
        </w:rPr>
        <w:t xml:space="preserve"> </w:t>
      </w:r>
      <w:r>
        <w:t>Fraud</w:t>
      </w:r>
      <w:r>
        <w:rPr>
          <w:spacing w:val="-1"/>
        </w:rPr>
        <w:t xml:space="preserve"> </w:t>
      </w:r>
      <w:r>
        <w:t>Detection</w:t>
      </w:r>
      <w:r>
        <w:rPr>
          <w:spacing w:val="-6"/>
        </w:rPr>
        <w:t xml:space="preserve"> </w:t>
      </w:r>
      <w:r>
        <w:rPr>
          <w:spacing w:val="-2"/>
        </w:rPr>
        <w:t>System.</w:t>
      </w:r>
    </w:p>
    <w:p w14:paraId="2B01DE77">
      <w:pPr>
        <w:pStyle w:val="9"/>
        <w:spacing w:before="102"/>
      </w:pPr>
    </w:p>
    <w:p w14:paraId="54DAD5C7">
      <w:pPr>
        <w:pStyle w:val="4"/>
        <w:numPr>
          <w:ilvl w:val="1"/>
          <w:numId w:val="34"/>
        </w:numPr>
        <w:tabs>
          <w:tab w:val="left" w:pos="781"/>
        </w:tabs>
        <w:spacing w:before="0" w:after="0" w:line="240" w:lineRule="auto"/>
        <w:ind w:left="781" w:right="0" w:hanging="421"/>
        <w:jc w:val="left"/>
      </w:pPr>
      <w:r>
        <w:t>System</w:t>
      </w:r>
      <w:r>
        <w:rPr>
          <w:spacing w:val="-12"/>
        </w:rPr>
        <w:t xml:space="preserve"> </w:t>
      </w:r>
      <w:r>
        <w:rPr>
          <w:spacing w:val="-2"/>
        </w:rPr>
        <w:t>Architecture</w:t>
      </w:r>
    </w:p>
    <w:p w14:paraId="3959DCBF">
      <w:pPr>
        <w:pStyle w:val="9"/>
        <w:spacing w:before="76"/>
        <w:rPr>
          <w:b/>
          <w:sz w:val="28"/>
        </w:rPr>
      </w:pPr>
    </w:p>
    <w:p w14:paraId="79B7AD29">
      <w:pPr>
        <w:pStyle w:val="9"/>
        <w:ind w:left="360"/>
        <w:jc w:val="both"/>
      </w:pPr>
      <w:r>
        <w:t>Fig.</w:t>
      </w:r>
      <w:r>
        <w:rPr>
          <w:spacing w:val="-2"/>
        </w:rPr>
        <w:t xml:space="preserve"> </w:t>
      </w:r>
      <w:r>
        <w:t>1.</w:t>
      </w:r>
      <w:r>
        <w:rPr>
          <w:spacing w:val="-1"/>
        </w:rPr>
        <w:t xml:space="preserve"> </w:t>
      </w:r>
      <w:r>
        <w:t>Block</w:t>
      </w:r>
      <w:r>
        <w:rPr>
          <w:spacing w:val="-3"/>
        </w:rPr>
        <w:t xml:space="preserve"> </w:t>
      </w:r>
      <w:r>
        <w:t>diagram</w:t>
      </w:r>
      <w:r>
        <w:rPr>
          <w:spacing w:val="-8"/>
        </w:rPr>
        <w:t xml:space="preserve"> </w:t>
      </w:r>
      <w:r>
        <w:t>for</w:t>
      </w:r>
      <w:r>
        <w:rPr>
          <w:spacing w:val="-2"/>
        </w:rPr>
        <w:t xml:space="preserve"> </w:t>
      </w:r>
      <w:r>
        <w:t>Online</w:t>
      </w:r>
      <w:r>
        <w:rPr>
          <w:spacing w:val="-4"/>
        </w:rPr>
        <w:t xml:space="preserve"> </w:t>
      </w:r>
      <w:r>
        <w:t>payment</w:t>
      </w:r>
      <w:r>
        <w:rPr>
          <w:spacing w:val="6"/>
        </w:rPr>
        <w:t xml:space="preserve"> </w:t>
      </w:r>
      <w:r>
        <w:t>fraud</w:t>
      </w:r>
      <w:r>
        <w:rPr>
          <w:spacing w:val="-3"/>
        </w:rPr>
        <w:t xml:space="preserve"> </w:t>
      </w:r>
      <w:r>
        <w:rPr>
          <w:spacing w:val="-2"/>
        </w:rPr>
        <w:t>detection</w:t>
      </w:r>
    </w:p>
    <w:p w14:paraId="4C98AC0A">
      <w:pPr>
        <w:pStyle w:val="9"/>
        <w:spacing w:before="4"/>
      </w:pPr>
    </w:p>
    <w:p w14:paraId="05A1036D">
      <w:pPr>
        <w:pStyle w:val="9"/>
        <w:spacing w:before="1"/>
        <w:ind w:left="360"/>
        <w:jc w:val="both"/>
      </w:pPr>
      <w:r>
        <w:t>Data</w:t>
      </w:r>
      <w:r>
        <w:rPr>
          <w:spacing w:val="-6"/>
        </w:rPr>
        <w:t xml:space="preserve"> </w:t>
      </w:r>
      <w:r>
        <w:t>Preprocessing:</w:t>
      </w:r>
      <w:r>
        <w:rPr>
          <w:spacing w:val="-3"/>
        </w:rPr>
        <w:t xml:space="preserve"> </w:t>
      </w:r>
      <w:r>
        <w:t>The</w:t>
      </w:r>
      <w:r>
        <w:rPr>
          <w:spacing w:val="-4"/>
        </w:rPr>
        <w:t xml:space="preserve"> </w:t>
      </w:r>
      <w:r>
        <w:t>data is</w:t>
      </w:r>
      <w:r>
        <w:rPr>
          <w:spacing w:val="-5"/>
        </w:rPr>
        <w:t xml:space="preserve"> </w:t>
      </w:r>
      <w:r>
        <w:t>preprocessed</w:t>
      </w:r>
      <w:r>
        <w:rPr>
          <w:spacing w:val="-3"/>
        </w:rPr>
        <w:t xml:space="preserve"> </w:t>
      </w:r>
      <w:r>
        <w:t>by</w:t>
      </w:r>
      <w:r>
        <w:rPr>
          <w:spacing w:val="-7"/>
        </w:rPr>
        <w:t xml:space="preserve"> </w:t>
      </w:r>
      <w:r>
        <w:t>normalizing</w:t>
      </w:r>
      <w:r>
        <w:rPr>
          <w:spacing w:val="-3"/>
        </w:rPr>
        <w:t xml:space="preserve"> </w:t>
      </w:r>
      <w:r>
        <w:t>and</w:t>
      </w:r>
      <w:r>
        <w:rPr>
          <w:spacing w:val="-3"/>
        </w:rPr>
        <w:t xml:space="preserve"> </w:t>
      </w:r>
      <w:r>
        <w:t>scaling</w:t>
      </w:r>
      <w:r>
        <w:rPr>
          <w:spacing w:val="1"/>
        </w:rPr>
        <w:t xml:space="preserve"> </w:t>
      </w:r>
      <w:r>
        <w:rPr>
          <w:spacing w:val="-5"/>
        </w:rPr>
        <w:t>it.</w:t>
      </w:r>
    </w:p>
    <w:p w14:paraId="55F75DC6">
      <w:pPr>
        <w:pStyle w:val="9"/>
        <w:spacing w:before="5"/>
      </w:pPr>
    </w:p>
    <w:p w14:paraId="070D5F75">
      <w:pPr>
        <w:pStyle w:val="9"/>
        <w:spacing w:line="276" w:lineRule="auto"/>
        <w:ind w:left="360" w:right="1273"/>
      </w:pPr>
      <w:r>
        <w:t>Feature</w:t>
      </w:r>
      <w:r>
        <w:rPr>
          <w:spacing w:val="-5"/>
        </w:rPr>
        <w:t xml:space="preserve"> </w:t>
      </w:r>
      <w:r>
        <w:t>Selection:</w:t>
      </w:r>
      <w:r>
        <w:rPr>
          <w:spacing w:val="-4"/>
        </w:rPr>
        <w:t xml:space="preserve"> </w:t>
      </w:r>
      <w:r>
        <w:t>The</w:t>
      </w:r>
      <w:r>
        <w:rPr>
          <w:spacing w:val="-5"/>
        </w:rPr>
        <w:t xml:space="preserve"> </w:t>
      </w:r>
      <w:r>
        <w:t>relevant features</w:t>
      </w:r>
      <w:r>
        <w:rPr>
          <w:spacing w:val="-6"/>
        </w:rPr>
        <w:t xml:space="preserve"> </w:t>
      </w:r>
      <w:r>
        <w:t>are</w:t>
      </w:r>
      <w:r>
        <w:rPr>
          <w:spacing w:val="-5"/>
        </w:rPr>
        <w:t xml:space="preserve"> </w:t>
      </w:r>
      <w:r>
        <w:t>selected</w:t>
      </w:r>
      <w:r>
        <w:rPr>
          <w:spacing w:val="-4"/>
        </w:rPr>
        <w:t xml:space="preserve"> </w:t>
      </w:r>
      <w:r>
        <w:t>using</w:t>
      </w:r>
      <w:r>
        <w:rPr>
          <w:spacing w:val="-4"/>
        </w:rPr>
        <w:t xml:space="preserve"> </w:t>
      </w:r>
      <w:r>
        <w:t>the</w:t>
      </w:r>
      <w:r>
        <w:rPr>
          <w:spacing w:val="-5"/>
        </w:rPr>
        <w:t xml:space="preserve"> </w:t>
      </w:r>
      <w:r>
        <w:t>Whale</w:t>
      </w:r>
      <w:r>
        <w:rPr>
          <w:spacing w:val="-5"/>
        </w:rPr>
        <w:t xml:space="preserve"> </w:t>
      </w:r>
      <w:r>
        <w:t>Optimization</w:t>
      </w:r>
      <w:r>
        <w:rPr>
          <w:spacing w:val="-9"/>
        </w:rPr>
        <w:t xml:space="preserve"> </w:t>
      </w:r>
      <w:r>
        <w:t xml:space="preserve">Algorithm </w:t>
      </w:r>
      <w:r>
        <w:rPr>
          <w:spacing w:val="-2"/>
        </w:rPr>
        <w:t>(WOA).</w:t>
      </w:r>
    </w:p>
    <w:p w14:paraId="798CBA83">
      <w:pPr>
        <w:pStyle w:val="9"/>
        <w:spacing w:before="239" w:line="484" w:lineRule="auto"/>
        <w:ind w:left="360" w:right="1903"/>
      </w:pPr>
      <w:r>
        <w:t>Data Visualization: The data is visualized to get a</w:t>
      </w:r>
      <w:r>
        <w:rPr>
          <w:spacing w:val="-1"/>
        </w:rPr>
        <w:t xml:space="preserve"> </w:t>
      </w:r>
      <w:r>
        <w:t>better understanding of the data. Model</w:t>
      </w:r>
      <w:r>
        <w:rPr>
          <w:spacing w:val="-11"/>
        </w:rPr>
        <w:t xml:space="preserve"> </w:t>
      </w:r>
      <w:r>
        <w:t>Training:</w:t>
      </w:r>
      <w:r>
        <w:rPr>
          <w:spacing w:val="-2"/>
        </w:rPr>
        <w:t xml:space="preserve"> </w:t>
      </w:r>
      <w:r>
        <w:t>The</w:t>
      </w:r>
      <w:r>
        <w:rPr>
          <w:spacing w:val="-3"/>
        </w:rPr>
        <w:t xml:space="preserve"> </w:t>
      </w:r>
      <w:r>
        <w:t>data</w:t>
      </w:r>
      <w:r>
        <w:rPr>
          <w:spacing w:val="-3"/>
        </w:rPr>
        <w:t xml:space="preserve"> </w:t>
      </w:r>
      <w:r>
        <w:t>is</w:t>
      </w:r>
      <w:r>
        <w:rPr>
          <w:spacing w:val="-4"/>
        </w:rPr>
        <w:t xml:space="preserve"> </w:t>
      </w:r>
      <w:r>
        <w:t>trained</w:t>
      </w:r>
      <w:r>
        <w:rPr>
          <w:spacing w:val="-2"/>
        </w:rPr>
        <w:t xml:space="preserve"> </w:t>
      </w:r>
      <w:r>
        <w:t>using</w:t>
      </w:r>
      <w:r>
        <w:rPr>
          <w:spacing w:val="-2"/>
        </w:rPr>
        <w:t xml:space="preserve"> </w:t>
      </w:r>
      <w:r>
        <w:t>XGBoost</w:t>
      </w:r>
      <w:r>
        <w:rPr>
          <w:spacing w:val="-2"/>
        </w:rPr>
        <w:t xml:space="preserve"> </w:t>
      </w:r>
      <w:r>
        <w:t>and</w:t>
      </w:r>
      <w:r>
        <w:rPr>
          <w:spacing w:val="-2"/>
        </w:rPr>
        <w:t xml:space="preserve"> </w:t>
      </w:r>
      <w:r>
        <w:t>Deep</w:t>
      </w:r>
      <w:r>
        <w:rPr>
          <w:spacing w:val="-2"/>
        </w:rPr>
        <w:t xml:space="preserve"> </w:t>
      </w:r>
      <w:r>
        <w:t>Neural</w:t>
      </w:r>
      <w:r>
        <w:rPr>
          <w:spacing w:val="-11"/>
        </w:rPr>
        <w:t xml:space="preserve"> </w:t>
      </w:r>
      <w:r>
        <w:t>Networks</w:t>
      </w:r>
      <w:r>
        <w:rPr>
          <w:spacing w:val="-4"/>
        </w:rPr>
        <w:t xml:space="preserve"> </w:t>
      </w:r>
      <w:r>
        <w:t>(DNN).</w:t>
      </w:r>
    </w:p>
    <w:p w14:paraId="3302676E">
      <w:pPr>
        <w:pStyle w:val="9"/>
        <w:spacing w:after="0" w:line="484" w:lineRule="auto"/>
        <w:sectPr>
          <w:pgSz w:w="12240" w:h="15840"/>
          <w:pgMar w:top="1360" w:right="360" w:bottom="1360" w:left="1080" w:header="0" w:footer="1166" w:gutter="0"/>
          <w:cols w:space="720" w:num="1"/>
        </w:sectPr>
      </w:pPr>
    </w:p>
    <w:p w14:paraId="73A6B291">
      <w:pPr>
        <w:pStyle w:val="9"/>
        <w:spacing w:before="72" w:line="360" w:lineRule="auto"/>
        <w:ind w:left="360" w:right="1273"/>
      </w:pPr>
      <w:r>
        <w:t>Model</w:t>
      </w:r>
      <w:r>
        <w:rPr>
          <w:spacing w:val="40"/>
        </w:rPr>
        <w:t xml:space="preserve"> </w:t>
      </w:r>
      <w:r>
        <w:t>Evaluation:</w:t>
      </w:r>
      <w:r>
        <w:rPr>
          <w:spacing w:val="40"/>
        </w:rPr>
        <w:t xml:space="preserve"> </w:t>
      </w:r>
      <w:r>
        <w:t>The</w:t>
      </w:r>
      <w:r>
        <w:rPr>
          <w:spacing w:val="40"/>
        </w:rPr>
        <w:t xml:space="preserve"> </w:t>
      </w:r>
      <w:r>
        <w:t>model</w:t>
      </w:r>
      <w:r>
        <w:rPr>
          <w:spacing w:val="40"/>
        </w:rPr>
        <w:t xml:space="preserve"> </w:t>
      </w:r>
      <w:r>
        <w:t>is</w:t>
      </w:r>
      <w:r>
        <w:rPr>
          <w:spacing w:val="40"/>
        </w:rPr>
        <w:t xml:space="preserve"> </w:t>
      </w:r>
      <w:r>
        <w:t>evaluated</w:t>
      </w:r>
      <w:r>
        <w:rPr>
          <w:spacing w:val="40"/>
        </w:rPr>
        <w:t xml:space="preserve"> </w:t>
      </w:r>
      <w:r>
        <w:t>using</w:t>
      </w:r>
      <w:r>
        <w:rPr>
          <w:spacing w:val="40"/>
        </w:rPr>
        <w:t xml:space="preserve"> </w:t>
      </w:r>
      <w:r>
        <w:t>various</w:t>
      </w:r>
      <w:r>
        <w:rPr>
          <w:spacing w:val="40"/>
        </w:rPr>
        <w:t xml:space="preserve"> </w:t>
      </w:r>
      <w:r>
        <w:t>metrics</w:t>
      </w:r>
      <w:r>
        <w:rPr>
          <w:spacing w:val="40"/>
        </w:rPr>
        <w:t xml:space="preserve"> </w:t>
      </w:r>
      <w:r>
        <w:t>such</w:t>
      </w:r>
      <w:r>
        <w:rPr>
          <w:spacing w:val="40"/>
        </w:rPr>
        <w:t xml:space="preserve"> </w:t>
      </w:r>
      <w:r>
        <w:t>as</w:t>
      </w:r>
      <w:r>
        <w:rPr>
          <w:spacing w:val="40"/>
        </w:rPr>
        <w:t xml:space="preserve"> </w:t>
      </w:r>
      <w:r>
        <w:t>precision,</w:t>
      </w:r>
      <w:r>
        <w:rPr>
          <w:spacing w:val="40"/>
        </w:rPr>
        <w:t xml:space="preserve"> </w:t>
      </w:r>
      <w:r>
        <w:t>recall,</w:t>
      </w:r>
      <w:r>
        <w:rPr>
          <w:spacing w:val="40"/>
        </w:rPr>
        <w:t xml:space="preserve"> </w:t>
      </w:r>
      <w:r>
        <w:t>accuracy, and F1-score.</w:t>
      </w:r>
    </w:p>
    <w:p w14:paraId="359E8EC8">
      <w:pPr>
        <w:pStyle w:val="9"/>
        <w:rPr>
          <w:sz w:val="20"/>
        </w:rPr>
      </w:pPr>
    </w:p>
    <w:p w14:paraId="515555B4">
      <w:pPr>
        <w:pStyle w:val="9"/>
        <w:rPr>
          <w:sz w:val="20"/>
        </w:rPr>
      </w:pPr>
    </w:p>
    <w:p w14:paraId="734B19A2">
      <w:pPr>
        <w:pStyle w:val="9"/>
        <w:spacing w:before="185"/>
        <w:rPr>
          <w:sz w:val="20"/>
        </w:rPr>
      </w:pPr>
      <w:r>
        <w:rPr>
          <w:sz w:val="20"/>
        </w:rPr>
        <w:drawing>
          <wp:anchor distT="0" distB="0" distL="0" distR="0" simplePos="0" relativeHeight="251671552" behindDoc="1" locked="0" layoutInCell="1" allowOverlap="1">
            <wp:simplePos x="0" y="0"/>
            <wp:positionH relativeFrom="page">
              <wp:posOffset>914400</wp:posOffset>
            </wp:positionH>
            <wp:positionV relativeFrom="paragraph">
              <wp:posOffset>278765</wp:posOffset>
            </wp:positionV>
            <wp:extent cx="5939155" cy="4098925"/>
            <wp:effectExtent l="0" t="0" r="0" b="0"/>
            <wp:wrapTopAndBottom/>
            <wp:docPr id="25" name="Image 25"/>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28" cstate="print"/>
                    <a:stretch>
                      <a:fillRect/>
                    </a:stretch>
                  </pic:blipFill>
                  <pic:spPr>
                    <a:xfrm>
                      <a:off x="0" y="0"/>
                      <a:ext cx="5939367" cy="4099179"/>
                    </a:xfrm>
                    <a:prstGeom prst="rect">
                      <a:avLst/>
                    </a:prstGeom>
                  </pic:spPr>
                </pic:pic>
              </a:graphicData>
            </a:graphic>
          </wp:anchor>
        </w:drawing>
      </w:r>
    </w:p>
    <w:p w14:paraId="0E50ACEA">
      <w:pPr>
        <w:pStyle w:val="9"/>
        <w:spacing w:before="138"/>
        <w:ind w:left="2084"/>
      </w:pPr>
      <w:r>
        <w:t>Fig.</w:t>
      </w:r>
      <w:r>
        <w:rPr>
          <w:spacing w:val="-1"/>
        </w:rPr>
        <w:t xml:space="preserve"> </w:t>
      </w:r>
      <w:r>
        <w:t>2.</w:t>
      </w:r>
      <w:r>
        <w:rPr>
          <w:spacing w:val="1"/>
        </w:rPr>
        <w:t xml:space="preserve"> </w:t>
      </w:r>
      <w:r>
        <w:t>Usecase</w:t>
      </w:r>
      <w:r>
        <w:rPr>
          <w:spacing w:val="-2"/>
        </w:rPr>
        <w:t xml:space="preserve"> </w:t>
      </w:r>
      <w:r>
        <w:t>Diagram</w:t>
      </w:r>
      <w:r>
        <w:rPr>
          <w:spacing w:val="-9"/>
        </w:rPr>
        <w:t xml:space="preserve"> </w:t>
      </w:r>
      <w:r>
        <w:t>of</w:t>
      </w:r>
      <w:r>
        <w:rPr>
          <w:spacing w:val="-9"/>
        </w:rPr>
        <w:t xml:space="preserve"> </w:t>
      </w:r>
      <w:r>
        <w:t>Online</w:t>
      </w:r>
      <w:r>
        <w:rPr>
          <w:spacing w:val="-2"/>
        </w:rPr>
        <w:t xml:space="preserve"> </w:t>
      </w:r>
      <w:r>
        <w:t>Payment</w:t>
      </w:r>
      <w:r>
        <w:rPr>
          <w:spacing w:val="4"/>
        </w:rPr>
        <w:t xml:space="preserve"> </w:t>
      </w:r>
      <w:r>
        <w:t xml:space="preserve">Fraud </w:t>
      </w:r>
      <w:r>
        <w:rPr>
          <w:spacing w:val="-2"/>
        </w:rPr>
        <w:t>Detection.</w:t>
      </w:r>
    </w:p>
    <w:p w14:paraId="1E240FAD">
      <w:pPr>
        <w:pStyle w:val="9"/>
        <w:spacing w:before="100"/>
      </w:pPr>
    </w:p>
    <w:p w14:paraId="579FD545">
      <w:pPr>
        <w:pStyle w:val="9"/>
        <w:spacing w:line="360" w:lineRule="auto"/>
        <w:ind w:left="360" w:right="962"/>
      </w:pPr>
      <w:r>
        <w:t>Fig.2. This diagram is a Use Case Diagram representing the flow of an Online Payment Fraud Detection System using XGBoost, Deep Neural Networks (DNN), and Whale Optimization Algorithm</w:t>
      </w:r>
      <w:r>
        <w:rPr>
          <w:spacing w:val="-13"/>
        </w:rPr>
        <w:t xml:space="preserve"> </w:t>
      </w:r>
      <w:r>
        <w:t>(WOA).</w:t>
      </w:r>
      <w:r>
        <w:rPr>
          <w:spacing w:val="-3"/>
        </w:rPr>
        <w:t xml:space="preserve"> </w:t>
      </w:r>
      <w:r>
        <w:t>It showcases</w:t>
      </w:r>
      <w:r>
        <w:rPr>
          <w:spacing w:val="-3"/>
        </w:rPr>
        <w:t xml:space="preserve"> </w:t>
      </w:r>
      <w:r>
        <w:t>interactions</w:t>
      </w:r>
      <w:r>
        <w:rPr>
          <w:spacing w:val="-3"/>
        </w:rPr>
        <w:t xml:space="preserve"> </w:t>
      </w:r>
      <w:r>
        <w:t>between</w:t>
      </w:r>
      <w:r>
        <w:rPr>
          <w:spacing w:val="-9"/>
        </w:rPr>
        <w:t xml:space="preserve"> </w:t>
      </w:r>
      <w:r>
        <w:t>different entities</w:t>
      </w:r>
      <w:r>
        <w:rPr>
          <w:spacing w:val="-7"/>
        </w:rPr>
        <w:t xml:space="preserve"> </w:t>
      </w:r>
      <w:r>
        <w:t>(actors)</w:t>
      </w:r>
      <w:r>
        <w:rPr>
          <w:spacing w:val="-4"/>
        </w:rPr>
        <w:t xml:space="preserve"> </w:t>
      </w:r>
      <w:r>
        <w:t>and</w:t>
      </w:r>
      <w:r>
        <w:rPr>
          <w:spacing w:val="-9"/>
        </w:rPr>
        <w:t xml:space="preserve"> </w:t>
      </w:r>
      <w:r>
        <w:t>the</w:t>
      </w:r>
      <w:r>
        <w:rPr>
          <w:spacing w:val="-6"/>
        </w:rPr>
        <w:t xml:space="preserve"> </w:t>
      </w:r>
      <w:r>
        <w:t>processes involved in detecting fraudulent transactions.This diagram</w:t>
      </w:r>
      <w:r>
        <w:rPr>
          <w:spacing w:val="-3"/>
        </w:rPr>
        <w:t xml:space="preserve"> </w:t>
      </w:r>
      <w:r>
        <w:t>effectively shows the fraud detection workflow in an online payment system</w:t>
      </w:r>
      <w:r>
        <w:rPr>
          <w:spacing w:val="-2"/>
        </w:rPr>
        <w:t xml:space="preserve"> </w:t>
      </w:r>
      <w:r>
        <w:t>and how machine learning models assist in identifying fraudulent transactions.</w:t>
      </w:r>
    </w:p>
    <w:p w14:paraId="58A9A6CB">
      <w:pPr>
        <w:pStyle w:val="4"/>
        <w:numPr>
          <w:ilvl w:val="1"/>
          <w:numId w:val="34"/>
        </w:numPr>
        <w:tabs>
          <w:tab w:val="left" w:pos="781"/>
        </w:tabs>
        <w:spacing w:before="240" w:after="0" w:line="240" w:lineRule="auto"/>
        <w:ind w:left="781" w:right="0" w:hanging="421"/>
        <w:jc w:val="left"/>
      </w:pPr>
      <w:r>
        <w:rPr>
          <w:spacing w:val="-2"/>
        </w:rPr>
        <w:t>Methodology</w:t>
      </w:r>
    </w:p>
    <w:p w14:paraId="5E1EA4FA">
      <w:pPr>
        <w:pStyle w:val="9"/>
        <w:spacing w:before="80"/>
        <w:rPr>
          <w:b/>
          <w:sz w:val="28"/>
        </w:rPr>
      </w:pPr>
    </w:p>
    <w:p w14:paraId="3C3FBFBB">
      <w:pPr>
        <w:pStyle w:val="6"/>
        <w:numPr>
          <w:ilvl w:val="2"/>
          <w:numId w:val="34"/>
        </w:numPr>
        <w:tabs>
          <w:tab w:val="left" w:pos="901"/>
        </w:tabs>
        <w:spacing w:before="0" w:after="0" w:line="240" w:lineRule="auto"/>
        <w:ind w:left="901" w:right="0" w:hanging="541"/>
        <w:jc w:val="left"/>
      </w:pPr>
      <w:r>
        <w:rPr>
          <w:spacing w:val="-2"/>
        </w:rPr>
        <w:t>XGBoost</w:t>
      </w:r>
    </w:p>
    <w:p w14:paraId="1FFCCFB7">
      <w:pPr>
        <w:pStyle w:val="6"/>
        <w:spacing w:after="0" w:line="240" w:lineRule="auto"/>
        <w:jc w:val="left"/>
        <w:sectPr>
          <w:pgSz w:w="12240" w:h="15840"/>
          <w:pgMar w:top="1360" w:right="360" w:bottom="1360" w:left="1080" w:header="0" w:footer="1166" w:gutter="0"/>
          <w:cols w:space="720" w:num="1"/>
        </w:sectPr>
      </w:pPr>
    </w:p>
    <w:p w14:paraId="32A7B91E">
      <w:pPr>
        <w:pStyle w:val="11"/>
        <w:numPr>
          <w:ilvl w:val="3"/>
          <w:numId w:val="34"/>
        </w:numPr>
        <w:tabs>
          <w:tab w:val="left" w:pos="1081"/>
        </w:tabs>
        <w:spacing w:before="77" w:after="0" w:line="355" w:lineRule="auto"/>
        <w:ind w:left="1081" w:right="1226" w:hanging="361"/>
        <w:jc w:val="left"/>
        <w:rPr>
          <w:sz w:val="24"/>
        </w:rPr>
      </w:pPr>
      <w:r>
        <w:rPr>
          <w:sz w:val="24"/>
        </w:rPr>
        <w:t>Constructs</w:t>
      </w:r>
      <w:r>
        <w:rPr>
          <w:spacing w:val="-4"/>
          <w:sz w:val="24"/>
        </w:rPr>
        <w:t xml:space="preserve"> </w:t>
      </w:r>
      <w:r>
        <w:rPr>
          <w:sz w:val="24"/>
        </w:rPr>
        <w:t>multiple</w:t>
      </w:r>
      <w:r>
        <w:rPr>
          <w:spacing w:val="-3"/>
          <w:sz w:val="24"/>
        </w:rPr>
        <w:t xml:space="preserve"> </w:t>
      </w:r>
      <w:r>
        <w:rPr>
          <w:sz w:val="24"/>
        </w:rPr>
        <w:t>decision</w:t>
      </w:r>
      <w:r>
        <w:rPr>
          <w:spacing w:val="-7"/>
          <w:sz w:val="24"/>
        </w:rPr>
        <w:t xml:space="preserve"> </w:t>
      </w:r>
      <w:r>
        <w:rPr>
          <w:sz w:val="24"/>
        </w:rPr>
        <w:t>trees</w:t>
      </w:r>
      <w:r>
        <w:rPr>
          <w:spacing w:val="-4"/>
          <w:sz w:val="24"/>
        </w:rPr>
        <w:t xml:space="preserve"> </w:t>
      </w:r>
      <w:r>
        <w:rPr>
          <w:sz w:val="24"/>
        </w:rPr>
        <w:t>in</w:t>
      </w:r>
      <w:r>
        <w:rPr>
          <w:spacing w:val="-7"/>
          <w:sz w:val="24"/>
        </w:rPr>
        <w:t xml:space="preserve"> </w:t>
      </w:r>
      <w:r>
        <w:rPr>
          <w:sz w:val="24"/>
        </w:rPr>
        <w:t>sequence, where</w:t>
      </w:r>
      <w:r>
        <w:rPr>
          <w:spacing w:val="-3"/>
          <w:sz w:val="24"/>
        </w:rPr>
        <w:t xml:space="preserve"> </w:t>
      </w:r>
      <w:r>
        <w:rPr>
          <w:sz w:val="24"/>
        </w:rPr>
        <w:t>each</w:t>
      </w:r>
      <w:r>
        <w:rPr>
          <w:spacing w:val="-2"/>
          <w:sz w:val="24"/>
        </w:rPr>
        <w:t xml:space="preserve"> </w:t>
      </w:r>
      <w:r>
        <w:rPr>
          <w:sz w:val="24"/>
        </w:rPr>
        <w:t>new</w:t>
      </w:r>
      <w:r>
        <w:rPr>
          <w:spacing w:val="-3"/>
          <w:sz w:val="24"/>
        </w:rPr>
        <w:t xml:space="preserve"> </w:t>
      </w:r>
      <w:r>
        <w:rPr>
          <w:sz w:val="24"/>
        </w:rPr>
        <w:t>tree</w:t>
      </w:r>
      <w:r>
        <w:rPr>
          <w:spacing w:val="-3"/>
          <w:sz w:val="24"/>
        </w:rPr>
        <w:t xml:space="preserve"> </w:t>
      </w:r>
      <w:r>
        <w:rPr>
          <w:sz w:val="24"/>
        </w:rPr>
        <w:t>corrects</w:t>
      </w:r>
      <w:r>
        <w:rPr>
          <w:spacing w:val="-9"/>
          <w:sz w:val="24"/>
        </w:rPr>
        <w:t xml:space="preserve"> </w:t>
      </w:r>
      <w:r>
        <w:rPr>
          <w:sz w:val="24"/>
        </w:rPr>
        <w:t>errors</w:t>
      </w:r>
      <w:r>
        <w:rPr>
          <w:spacing w:val="-4"/>
          <w:sz w:val="24"/>
        </w:rPr>
        <w:t xml:space="preserve"> </w:t>
      </w:r>
      <w:r>
        <w:rPr>
          <w:sz w:val="24"/>
        </w:rPr>
        <w:t>from the previous ones.</w:t>
      </w:r>
    </w:p>
    <w:p w14:paraId="588A0DD2">
      <w:pPr>
        <w:pStyle w:val="11"/>
        <w:numPr>
          <w:ilvl w:val="3"/>
          <w:numId w:val="34"/>
        </w:numPr>
        <w:tabs>
          <w:tab w:val="left" w:pos="1080"/>
        </w:tabs>
        <w:spacing w:before="4" w:after="0" w:line="240" w:lineRule="auto"/>
        <w:ind w:left="1080" w:right="0" w:hanging="360"/>
        <w:jc w:val="left"/>
        <w:rPr>
          <w:sz w:val="24"/>
        </w:rPr>
      </w:pPr>
      <w:r>
        <w:rPr>
          <w:sz w:val="24"/>
        </w:rPr>
        <w:t>Excels</w:t>
      </w:r>
      <w:r>
        <w:rPr>
          <w:spacing w:val="-7"/>
          <w:sz w:val="24"/>
        </w:rPr>
        <w:t xml:space="preserve"> </w:t>
      </w:r>
      <w:r>
        <w:rPr>
          <w:sz w:val="24"/>
        </w:rPr>
        <w:t>at</w:t>
      </w:r>
      <w:r>
        <w:rPr>
          <w:spacing w:val="2"/>
          <w:sz w:val="24"/>
        </w:rPr>
        <w:t xml:space="preserve"> </w:t>
      </w:r>
      <w:r>
        <w:rPr>
          <w:sz w:val="24"/>
        </w:rPr>
        <w:t>handling</w:t>
      </w:r>
      <w:r>
        <w:rPr>
          <w:spacing w:val="-3"/>
          <w:sz w:val="24"/>
        </w:rPr>
        <w:t xml:space="preserve"> </w:t>
      </w:r>
      <w:r>
        <w:rPr>
          <w:sz w:val="24"/>
        </w:rPr>
        <w:t>structured, imbalanced</w:t>
      </w:r>
      <w:r>
        <w:rPr>
          <w:spacing w:val="-3"/>
          <w:sz w:val="24"/>
        </w:rPr>
        <w:t xml:space="preserve"> </w:t>
      </w:r>
      <w:r>
        <w:rPr>
          <w:sz w:val="24"/>
        </w:rPr>
        <w:t>datasets</w:t>
      </w:r>
      <w:r>
        <w:rPr>
          <w:spacing w:val="-9"/>
          <w:sz w:val="24"/>
        </w:rPr>
        <w:t xml:space="preserve"> </w:t>
      </w:r>
      <w:r>
        <w:rPr>
          <w:sz w:val="24"/>
        </w:rPr>
        <w:t>common</w:t>
      </w:r>
      <w:r>
        <w:rPr>
          <w:spacing w:val="-3"/>
          <w:sz w:val="24"/>
        </w:rPr>
        <w:t xml:space="preserve"> </w:t>
      </w:r>
      <w:r>
        <w:rPr>
          <w:sz w:val="24"/>
        </w:rPr>
        <w:t>in</w:t>
      </w:r>
      <w:r>
        <w:rPr>
          <w:spacing w:val="-3"/>
          <w:sz w:val="24"/>
        </w:rPr>
        <w:t xml:space="preserve"> </w:t>
      </w:r>
      <w:r>
        <w:rPr>
          <w:sz w:val="24"/>
        </w:rPr>
        <w:t>fraud</w:t>
      </w:r>
      <w:r>
        <w:rPr>
          <w:spacing w:val="-2"/>
          <w:sz w:val="24"/>
        </w:rPr>
        <w:t xml:space="preserve"> </w:t>
      </w:r>
      <w:r>
        <w:rPr>
          <w:sz w:val="24"/>
        </w:rPr>
        <w:t>detection</w:t>
      </w:r>
      <w:r>
        <w:rPr>
          <w:spacing w:val="-7"/>
          <w:sz w:val="24"/>
        </w:rPr>
        <w:t xml:space="preserve"> </w:t>
      </w:r>
      <w:r>
        <w:rPr>
          <w:spacing w:val="-2"/>
          <w:sz w:val="24"/>
        </w:rPr>
        <w:t>scenarios.</w:t>
      </w:r>
    </w:p>
    <w:p w14:paraId="7AA7856C">
      <w:pPr>
        <w:pStyle w:val="11"/>
        <w:numPr>
          <w:ilvl w:val="3"/>
          <w:numId w:val="34"/>
        </w:numPr>
        <w:tabs>
          <w:tab w:val="left" w:pos="1081"/>
        </w:tabs>
        <w:spacing w:before="142" w:after="0" w:line="360" w:lineRule="auto"/>
        <w:ind w:left="1081" w:right="1363" w:hanging="361"/>
        <w:jc w:val="left"/>
        <w:rPr>
          <w:sz w:val="24"/>
        </w:rPr>
      </w:pPr>
      <w:r>
        <w:rPr>
          <w:sz w:val="24"/>
        </w:rPr>
        <w:t>Features</w:t>
      </w:r>
      <w:r>
        <w:rPr>
          <w:spacing w:val="-5"/>
          <w:sz w:val="24"/>
        </w:rPr>
        <w:t xml:space="preserve"> </w:t>
      </w:r>
      <w:r>
        <w:rPr>
          <w:sz w:val="24"/>
        </w:rPr>
        <w:t>built-in</w:t>
      </w:r>
      <w:r>
        <w:rPr>
          <w:spacing w:val="-8"/>
          <w:sz w:val="24"/>
        </w:rPr>
        <w:t xml:space="preserve"> </w:t>
      </w:r>
      <w:r>
        <w:rPr>
          <w:sz w:val="24"/>
        </w:rPr>
        <w:t>regularization</w:t>
      </w:r>
      <w:r>
        <w:rPr>
          <w:spacing w:val="-8"/>
          <w:sz w:val="24"/>
        </w:rPr>
        <w:t xml:space="preserve"> </w:t>
      </w:r>
      <w:r>
        <w:rPr>
          <w:sz w:val="24"/>
        </w:rPr>
        <w:t>to</w:t>
      </w:r>
      <w:r>
        <w:rPr>
          <w:spacing w:val="-3"/>
          <w:sz w:val="24"/>
        </w:rPr>
        <w:t xml:space="preserve"> </w:t>
      </w:r>
      <w:r>
        <w:rPr>
          <w:sz w:val="24"/>
        </w:rPr>
        <w:t>minimize</w:t>
      </w:r>
      <w:r>
        <w:rPr>
          <w:spacing w:val="-4"/>
          <w:sz w:val="24"/>
        </w:rPr>
        <w:t xml:space="preserve"> </w:t>
      </w:r>
      <w:r>
        <w:rPr>
          <w:sz w:val="24"/>
        </w:rPr>
        <w:t>overfitting,</w:t>
      </w:r>
      <w:r>
        <w:rPr>
          <w:spacing w:val="-2"/>
          <w:sz w:val="24"/>
        </w:rPr>
        <w:t xml:space="preserve"> </w:t>
      </w:r>
      <w:r>
        <w:rPr>
          <w:sz w:val="24"/>
        </w:rPr>
        <w:t>a</w:t>
      </w:r>
      <w:r>
        <w:rPr>
          <w:spacing w:val="-4"/>
          <w:sz w:val="24"/>
        </w:rPr>
        <w:t xml:space="preserve"> </w:t>
      </w:r>
      <w:r>
        <w:rPr>
          <w:sz w:val="24"/>
        </w:rPr>
        <w:t>crucial</w:t>
      </w:r>
      <w:r>
        <w:rPr>
          <w:spacing w:val="-8"/>
          <w:sz w:val="24"/>
        </w:rPr>
        <w:t xml:space="preserve"> </w:t>
      </w:r>
      <w:r>
        <w:rPr>
          <w:sz w:val="24"/>
        </w:rPr>
        <w:t>factor</w:t>
      </w:r>
      <w:r>
        <w:rPr>
          <w:spacing w:val="-6"/>
          <w:sz w:val="24"/>
        </w:rPr>
        <w:t xml:space="preserve"> </w:t>
      </w:r>
      <w:r>
        <w:rPr>
          <w:sz w:val="24"/>
        </w:rPr>
        <w:t>when</w:t>
      </w:r>
      <w:r>
        <w:rPr>
          <w:spacing w:val="-3"/>
          <w:sz w:val="24"/>
        </w:rPr>
        <w:t xml:space="preserve"> </w:t>
      </w:r>
      <w:r>
        <w:rPr>
          <w:sz w:val="24"/>
        </w:rPr>
        <w:t>modeling rare events like fraud.</w:t>
      </w:r>
    </w:p>
    <w:p w14:paraId="5F1A22AE">
      <w:pPr>
        <w:pStyle w:val="6"/>
        <w:numPr>
          <w:ilvl w:val="2"/>
          <w:numId w:val="34"/>
        </w:numPr>
        <w:tabs>
          <w:tab w:val="left" w:pos="901"/>
        </w:tabs>
        <w:spacing w:before="242" w:after="0" w:line="240" w:lineRule="auto"/>
        <w:ind w:left="901" w:right="0" w:hanging="541"/>
        <w:jc w:val="left"/>
      </w:pPr>
      <w:r>
        <w:t>Deep</w:t>
      </w:r>
      <w:r>
        <w:rPr>
          <w:spacing w:val="-4"/>
        </w:rPr>
        <w:t xml:space="preserve"> </w:t>
      </w:r>
      <w:r>
        <w:t>Neural</w:t>
      </w:r>
      <w:r>
        <w:rPr>
          <w:spacing w:val="-8"/>
        </w:rPr>
        <w:t xml:space="preserve"> </w:t>
      </w:r>
      <w:r>
        <w:rPr>
          <w:spacing w:val="-2"/>
        </w:rPr>
        <w:t>Network</w:t>
      </w:r>
    </w:p>
    <w:p w14:paraId="15FE119C">
      <w:pPr>
        <w:pStyle w:val="9"/>
        <w:spacing w:before="97"/>
        <w:rPr>
          <w:b/>
        </w:rPr>
      </w:pPr>
    </w:p>
    <w:p w14:paraId="66B7F09D">
      <w:pPr>
        <w:pStyle w:val="11"/>
        <w:numPr>
          <w:ilvl w:val="3"/>
          <w:numId w:val="34"/>
        </w:numPr>
        <w:tabs>
          <w:tab w:val="left" w:pos="1080"/>
        </w:tabs>
        <w:spacing w:before="0" w:after="0" w:line="240" w:lineRule="auto"/>
        <w:ind w:left="1080" w:right="0" w:hanging="360"/>
        <w:jc w:val="left"/>
        <w:rPr>
          <w:sz w:val="24"/>
        </w:rPr>
      </w:pPr>
      <w:r>
        <w:rPr>
          <w:sz w:val="24"/>
        </w:rPr>
        <w:t>Adds</w:t>
      </w:r>
      <w:r>
        <w:rPr>
          <w:spacing w:val="-6"/>
          <w:sz w:val="24"/>
        </w:rPr>
        <w:t xml:space="preserve"> </w:t>
      </w:r>
      <w:r>
        <w:rPr>
          <w:sz w:val="24"/>
        </w:rPr>
        <w:t>a</w:t>
      </w:r>
      <w:r>
        <w:rPr>
          <w:spacing w:val="2"/>
          <w:sz w:val="24"/>
        </w:rPr>
        <w:t xml:space="preserve"> </w:t>
      </w:r>
      <w:r>
        <w:rPr>
          <w:sz w:val="24"/>
        </w:rPr>
        <w:t>layer</w:t>
      </w:r>
      <w:r>
        <w:rPr>
          <w:spacing w:val="-1"/>
          <w:sz w:val="24"/>
        </w:rPr>
        <w:t xml:space="preserve"> </w:t>
      </w:r>
      <w:r>
        <w:rPr>
          <w:sz w:val="24"/>
        </w:rPr>
        <w:t>of</w:t>
      </w:r>
      <w:r>
        <w:rPr>
          <w:spacing w:val="-8"/>
          <w:sz w:val="24"/>
        </w:rPr>
        <w:t xml:space="preserve"> </w:t>
      </w:r>
      <w:r>
        <w:rPr>
          <w:sz w:val="24"/>
        </w:rPr>
        <w:t>complexity</w:t>
      </w:r>
      <w:r>
        <w:rPr>
          <w:spacing w:val="-2"/>
          <w:sz w:val="24"/>
        </w:rPr>
        <w:t xml:space="preserve"> </w:t>
      </w:r>
      <w:r>
        <w:rPr>
          <w:sz w:val="24"/>
        </w:rPr>
        <w:t>by</w:t>
      </w:r>
      <w:r>
        <w:rPr>
          <w:spacing w:val="-6"/>
          <w:sz w:val="24"/>
        </w:rPr>
        <w:t xml:space="preserve"> </w:t>
      </w:r>
      <w:r>
        <w:rPr>
          <w:sz w:val="24"/>
        </w:rPr>
        <w:t>learning</w:t>
      </w:r>
      <w:r>
        <w:rPr>
          <w:spacing w:val="-2"/>
          <w:sz w:val="24"/>
        </w:rPr>
        <w:t xml:space="preserve"> </w:t>
      </w:r>
      <w:r>
        <w:rPr>
          <w:sz w:val="24"/>
        </w:rPr>
        <w:t>deeper, non-linear</w:t>
      </w:r>
      <w:r>
        <w:rPr>
          <w:spacing w:val="-1"/>
          <w:sz w:val="24"/>
        </w:rPr>
        <w:t xml:space="preserve"> </w:t>
      </w:r>
      <w:r>
        <w:rPr>
          <w:sz w:val="24"/>
        </w:rPr>
        <w:t>relationships in</w:t>
      </w:r>
      <w:r>
        <w:rPr>
          <w:spacing w:val="-7"/>
          <w:sz w:val="24"/>
        </w:rPr>
        <w:t xml:space="preserve"> </w:t>
      </w:r>
      <w:r>
        <w:rPr>
          <w:sz w:val="24"/>
        </w:rPr>
        <w:t>the</w:t>
      </w:r>
      <w:r>
        <w:rPr>
          <w:spacing w:val="-2"/>
          <w:sz w:val="24"/>
        </w:rPr>
        <w:t xml:space="preserve"> data.</w:t>
      </w:r>
    </w:p>
    <w:p w14:paraId="3DE468E9">
      <w:pPr>
        <w:pStyle w:val="11"/>
        <w:numPr>
          <w:ilvl w:val="3"/>
          <w:numId w:val="34"/>
        </w:numPr>
        <w:tabs>
          <w:tab w:val="left" w:pos="1081"/>
        </w:tabs>
        <w:spacing w:before="142" w:after="0" w:line="360" w:lineRule="auto"/>
        <w:ind w:left="1081" w:right="1349" w:hanging="361"/>
        <w:jc w:val="left"/>
        <w:rPr>
          <w:sz w:val="24"/>
        </w:rPr>
      </w:pPr>
      <w:r>
        <w:rPr>
          <w:sz w:val="24"/>
        </w:rPr>
        <w:t>Processes</w:t>
      </w:r>
      <w:r>
        <w:rPr>
          <w:spacing w:val="-5"/>
          <w:sz w:val="24"/>
        </w:rPr>
        <w:t xml:space="preserve"> </w:t>
      </w:r>
      <w:r>
        <w:rPr>
          <w:sz w:val="24"/>
        </w:rPr>
        <w:t>the</w:t>
      </w:r>
      <w:r>
        <w:rPr>
          <w:spacing w:val="-4"/>
          <w:sz w:val="24"/>
        </w:rPr>
        <w:t xml:space="preserve"> </w:t>
      </w:r>
      <w:r>
        <w:rPr>
          <w:sz w:val="24"/>
        </w:rPr>
        <w:t>outputs</w:t>
      </w:r>
      <w:r>
        <w:rPr>
          <w:spacing w:val="-9"/>
          <w:sz w:val="24"/>
        </w:rPr>
        <w:t xml:space="preserve"> </w:t>
      </w:r>
      <w:r>
        <w:rPr>
          <w:sz w:val="24"/>
        </w:rPr>
        <w:t>of</w:t>
      </w:r>
      <w:r>
        <w:rPr>
          <w:spacing w:val="-10"/>
          <w:sz w:val="24"/>
        </w:rPr>
        <w:t xml:space="preserve"> </w:t>
      </w:r>
      <w:r>
        <w:rPr>
          <w:sz w:val="24"/>
        </w:rPr>
        <w:t>XGBoost and</w:t>
      </w:r>
      <w:r>
        <w:rPr>
          <w:spacing w:val="-3"/>
          <w:sz w:val="24"/>
        </w:rPr>
        <w:t xml:space="preserve"> </w:t>
      </w:r>
      <w:r>
        <w:rPr>
          <w:sz w:val="24"/>
        </w:rPr>
        <w:t>raw</w:t>
      </w:r>
      <w:r>
        <w:rPr>
          <w:spacing w:val="-4"/>
          <w:sz w:val="24"/>
        </w:rPr>
        <w:t xml:space="preserve"> </w:t>
      </w:r>
      <w:r>
        <w:rPr>
          <w:sz w:val="24"/>
        </w:rPr>
        <w:t>features</w:t>
      </w:r>
      <w:r>
        <w:rPr>
          <w:spacing w:val="-5"/>
          <w:sz w:val="24"/>
        </w:rPr>
        <w:t xml:space="preserve"> </w:t>
      </w:r>
      <w:r>
        <w:rPr>
          <w:sz w:val="24"/>
        </w:rPr>
        <w:t>to</w:t>
      </w:r>
      <w:r>
        <w:rPr>
          <w:spacing w:val="-3"/>
          <w:sz w:val="24"/>
        </w:rPr>
        <w:t xml:space="preserve"> </w:t>
      </w:r>
      <w:r>
        <w:rPr>
          <w:sz w:val="24"/>
        </w:rPr>
        <w:t>capture</w:t>
      </w:r>
      <w:r>
        <w:rPr>
          <w:spacing w:val="-4"/>
          <w:sz w:val="24"/>
        </w:rPr>
        <w:t xml:space="preserve"> </w:t>
      </w:r>
      <w:r>
        <w:rPr>
          <w:sz w:val="24"/>
        </w:rPr>
        <w:t>subtle fraud</w:t>
      </w:r>
      <w:r>
        <w:rPr>
          <w:spacing w:val="-3"/>
          <w:sz w:val="24"/>
        </w:rPr>
        <w:t xml:space="preserve"> </w:t>
      </w:r>
      <w:r>
        <w:rPr>
          <w:sz w:val="24"/>
        </w:rPr>
        <w:t>patterns</w:t>
      </w:r>
      <w:r>
        <w:rPr>
          <w:spacing w:val="-9"/>
          <w:sz w:val="24"/>
        </w:rPr>
        <w:t xml:space="preserve"> </w:t>
      </w:r>
      <w:r>
        <w:rPr>
          <w:sz w:val="24"/>
        </w:rPr>
        <w:t>that may not be apparent to tree-based methods alone.</w:t>
      </w:r>
    </w:p>
    <w:p w14:paraId="4D66C579">
      <w:pPr>
        <w:pStyle w:val="6"/>
        <w:numPr>
          <w:ilvl w:val="2"/>
          <w:numId w:val="34"/>
        </w:numPr>
        <w:tabs>
          <w:tab w:val="left" w:pos="901"/>
        </w:tabs>
        <w:spacing w:before="243" w:after="0" w:line="240" w:lineRule="auto"/>
        <w:ind w:left="901" w:right="0" w:hanging="541"/>
        <w:jc w:val="left"/>
      </w:pPr>
      <w:r>
        <w:t>Whale</w:t>
      </w:r>
      <w:r>
        <w:rPr>
          <w:spacing w:val="-5"/>
        </w:rPr>
        <w:t xml:space="preserve"> </w:t>
      </w:r>
      <w:r>
        <w:t>Optimization</w:t>
      </w:r>
      <w:r>
        <w:rPr>
          <w:spacing w:val="-2"/>
        </w:rPr>
        <w:t xml:space="preserve"> Algorithm</w:t>
      </w:r>
    </w:p>
    <w:p w14:paraId="297F28F3">
      <w:pPr>
        <w:pStyle w:val="9"/>
        <w:spacing w:before="95"/>
        <w:rPr>
          <w:b/>
        </w:rPr>
      </w:pPr>
    </w:p>
    <w:p w14:paraId="7B792E8D">
      <w:pPr>
        <w:pStyle w:val="11"/>
        <w:numPr>
          <w:ilvl w:val="3"/>
          <w:numId w:val="34"/>
        </w:numPr>
        <w:tabs>
          <w:tab w:val="left" w:pos="1081"/>
        </w:tabs>
        <w:spacing w:before="1" w:after="0" w:line="362" w:lineRule="auto"/>
        <w:ind w:left="1081" w:right="1467" w:hanging="361"/>
        <w:jc w:val="left"/>
        <w:rPr>
          <w:sz w:val="24"/>
        </w:rPr>
      </w:pPr>
      <w:r>
        <w:rPr>
          <w:sz w:val="24"/>
        </w:rPr>
        <w:t>A</w:t>
      </w:r>
      <w:r>
        <w:rPr>
          <w:spacing w:val="-6"/>
          <w:sz w:val="24"/>
        </w:rPr>
        <w:t xml:space="preserve"> </w:t>
      </w:r>
      <w:r>
        <w:rPr>
          <w:sz w:val="24"/>
        </w:rPr>
        <w:t>nature-inspired</w:t>
      </w:r>
      <w:r>
        <w:rPr>
          <w:spacing w:val="-1"/>
          <w:sz w:val="24"/>
        </w:rPr>
        <w:t xml:space="preserve"> </w:t>
      </w:r>
      <w:r>
        <w:rPr>
          <w:sz w:val="24"/>
        </w:rPr>
        <w:t>metaheuristic</w:t>
      </w:r>
      <w:r>
        <w:rPr>
          <w:spacing w:val="-6"/>
          <w:sz w:val="24"/>
        </w:rPr>
        <w:t xml:space="preserve"> </w:t>
      </w:r>
      <w:r>
        <w:rPr>
          <w:sz w:val="24"/>
        </w:rPr>
        <w:t>that</w:t>
      </w:r>
      <w:r>
        <w:rPr>
          <w:spacing w:val="-5"/>
          <w:sz w:val="24"/>
        </w:rPr>
        <w:t xml:space="preserve"> </w:t>
      </w:r>
      <w:r>
        <w:rPr>
          <w:sz w:val="24"/>
        </w:rPr>
        <w:t>optimizes</w:t>
      </w:r>
      <w:r>
        <w:rPr>
          <w:spacing w:val="-7"/>
          <w:sz w:val="24"/>
        </w:rPr>
        <w:t xml:space="preserve"> </w:t>
      </w:r>
      <w:r>
        <w:rPr>
          <w:sz w:val="24"/>
        </w:rPr>
        <w:t>the</w:t>
      </w:r>
      <w:r>
        <w:rPr>
          <w:spacing w:val="-6"/>
          <w:sz w:val="24"/>
        </w:rPr>
        <w:t xml:space="preserve"> </w:t>
      </w:r>
      <w:r>
        <w:rPr>
          <w:sz w:val="24"/>
        </w:rPr>
        <w:t>hyperparameters</w:t>
      </w:r>
      <w:r>
        <w:rPr>
          <w:spacing w:val="-7"/>
          <w:sz w:val="24"/>
        </w:rPr>
        <w:t xml:space="preserve"> </w:t>
      </w:r>
      <w:r>
        <w:rPr>
          <w:sz w:val="24"/>
        </w:rPr>
        <w:t>for</w:t>
      </w:r>
      <w:r>
        <w:rPr>
          <w:spacing w:val="-4"/>
          <w:sz w:val="24"/>
        </w:rPr>
        <w:t xml:space="preserve"> </w:t>
      </w:r>
      <w:r>
        <w:rPr>
          <w:sz w:val="24"/>
        </w:rPr>
        <w:t>both</w:t>
      </w:r>
      <w:r>
        <w:rPr>
          <w:spacing w:val="-9"/>
          <w:sz w:val="24"/>
        </w:rPr>
        <w:t xml:space="preserve"> </w:t>
      </w:r>
      <w:r>
        <w:rPr>
          <w:sz w:val="24"/>
        </w:rPr>
        <w:t>XGBoost and the DNN.</w:t>
      </w:r>
    </w:p>
    <w:p w14:paraId="13C20C0B">
      <w:pPr>
        <w:pStyle w:val="11"/>
        <w:numPr>
          <w:ilvl w:val="3"/>
          <w:numId w:val="34"/>
        </w:numPr>
        <w:tabs>
          <w:tab w:val="left" w:pos="1081"/>
        </w:tabs>
        <w:spacing w:before="0" w:after="0" w:line="360" w:lineRule="auto"/>
        <w:ind w:left="1081" w:right="1449" w:hanging="361"/>
        <w:jc w:val="left"/>
        <w:rPr>
          <w:sz w:val="24"/>
        </w:rPr>
      </w:pPr>
      <w:r>
        <w:rPr>
          <w:sz w:val="24"/>
        </w:rPr>
        <w:t>Iteratively</w:t>
      </w:r>
      <w:r>
        <w:rPr>
          <w:spacing w:val="-4"/>
          <w:sz w:val="24"/>
        </w:rPr>
        <w:t xml:space="preserve"> </w:t>
      </w:r>
      <w:r>
        <w:rPr>
          <w:sz w:val="24"/>
        </w:rPr>
        <w:t>fine-tunes</w:t>
      </w:r>
      <w:r>
        <w:rPr>
          <w:spacing w:val="-6"/>
          <w:sz w:val="24"/>
        </w:rPr>
        <w:t xml:space="preserve"> </w:t>
      </w:r>
      <w:r>
        <w:rPr>
          <w:sz w:val="24"/>
        </w:rPr>
        <w:t>parameters</w:t>
      </w:r>
      <w:r>
        <w:rPr>
          <w:spacing w:val="-6"/>
          <w:sz w:val="24"/>
        </w:rPr>
        <w:t xml:space="preserve"> </w:t>
      </w:r>
      <w:r>
        <w:rPr>
          <w:sz w:val="24"/>
        </w:rPr>
        <w:t>(e.g.,</w:t>
      </w:r>
      <w:r>
        <w:rPr>
          <w:spacing w:val="-3"/>
          <w:sz w:val="24"/>
        </w:rPr>
        <w:t xml:space="preserve"> </w:t>
      </w:r>
      <w:r>
        <w:rPr>
          <w:sz w:val="24"/>
        </w:rPr>
        <w:t>learning</w:t>
      </w:r>
      <w:r>
        <w:rPr>
          <w:spacing w:val="-4"/>
          <w:sz w:val="24"/>
        </w:rPr>
        <w:t xml:space="preserve"> </w:t>
      </w:r>
      <w:r>
        <w:rPr>
          <w:sz w:val="24"/>
        </w:rPr>
        <w:t>rates,</w:t>
      </w:r>
      <w:r>
        <w:rPr>
          <w:spacing w:val="-3"/>
          <w:sz w:val="24"/>
        </w:rPr>
        <w:t xml:space="preserve"> </w:t>
      </w:r>
      <w:r>
        <w:rPr>
          <w:sz w:val="24"/>
        </w:rPr>
        <w:t>tree</w:t>
      </w:r>
      <w:r>
        <w:rPr>
          <w:spacing w:val="-5"/>
          <w:sz w:val="24"/>
        </w:rPr>
        <w:t xml:space="preserve"> </w:t>
      </w:r>
      <w:r>
        <w:rPr>
          <w:sz w:val="24"/>
        </w:rPr>
        <w:t>depth,</w:t>
      </w:r>
      <w:r>
        <w:rPr>
          <w:spacing w:val="-3"/>
          <w:sz w:val="24"/>
        </w:rPr>
        <w:t xml:space="preserve"> </w:t>
      </w:r>
      <w:r>
        <w:rPr>
          <w:sz w:val="24"/>
        </w:rPr>
        <w:t>number</w:t>
      </w:r>
      <w:r>
        <w:rPr>
          <w:spacing w:val="-4"/>
          <w:sz w:val="24"/>
        </w:rPr>
        <w:t xml:space="preserve"> </w:t>
      </w:r>
      <w:r>
        <w:rPr>
          <w:sz w:val="24"/>
        </w:rPr>
        <w:t>of</w:t>
      </w:r>
      <w:r>
        <w:rPr>
          <w:spacing w:val="-12"/>
          <w:sz w:val="24"/>
        </w:rPr>
        <w:t xml:space="preserve"> </w:t>
      </w:r>
      <w:r>
        <w:rPr>
          <w:sz w:val="24"/>
        </w:rPr>
        <w:t>neurons</w:t>
      </w:r>
      <w:r>
        <w:rPr>
          <w:spacing w:val="-3"/>
          <w:sz w:val="24"/>
        </w:rPr>
        <w:t xml:space="preserve"> </w:t>
      </w:r>
      <w:r>
        <w:rPr>
          <w:sz w:val="24"/>
        </w:rPr>
        <w:t>in each layer) to enhance model performance and accuracy.</w:t>
      </w:r>
    </w:p>
    <w:p w14:paraId="7B68FC92">
      <w:pPr>
        <w:pStyle w:val="11"/>
        <w:spacing w:after="0" w:line="360" w:lineRule="auto"/>
        <w:jc w:val="left"/>
        <w:rPr>
          <w:sz w:val="24"/>
        </w:rPr>
        <w:sectPr>
          <w:pgSz w:w="12240" w:h="15840"/>
          <w:pgMar w:top="1360" w:right="360" w:bottom="1360" w:left="1080" w:header="0" w:footer="1166" w:gutter="0"/>
          <w:cols w:space="720" w:num="1"/>
        </w:sectPr>
      </w:pPr>
    </w:p>
    <w:p w14:paraId="61C640DC">
      <w:pPr>
        <w:pStyle w:val="3"/>
        <w:spacing w:before="271"/>
        <w:ind w:right="719"/>
      </w:pPr>
      <w:r>
        <w:t>CHAPTER</w:t>
      </w:r>
      <w:r>
        <w:rPr>
          <w:spacing w:val="-7"/>
        </w:rPr>
        <w:t xml:space="preserve"> </w:t>
      </w:r>
      <w:r>
        <w:rPr>
          <w:spacing w:val="-10"/>
        </w:rPr>
        <w:t>6</w:t>
      </w:r>
    </w:p>
    <w:p w14:paraId="386CD52C">
      <w:pPr>
        <w:pStyle w:val="9"/>
        <w:spacing w:before="76"/>
        <w:rPr>
          <w:b/>
          <w:sz w:val="28"/>
        </w:rPr>
      </w:pPr>
    </w:p>
    <w:p w14:paraId="7EA4199E">
      <w:pPr>
        <w:spacing w:before="0"/>
        <w:ind w:left="360" w:right="0" w:firstLine="0"/>
        <w:jc w:val="left"/>
        <w:rPr>
          <w:b/>
          <w:sz w:val="28"/>
        </w:rPr>
      </w:pPr>
      <w:r>
        <w:rPr>
          <w:b/>
          <w:spacing w:val="-2"/>
          <w:sz w:val="28"/>
        </w:rPr>
        <w:t>IMPLEMENTATION</w:t>
      </w:r>
    </w:p>
    <w:p w14:paraId="662BBFD0">
      <w:pPr>
        <w:pStyle w:val="9"/>
        <w:spacing w:before="75"/>
        <w:rPr>
          <w:b/>
          <w:sz w:val="28"/>
        </w:rPr>
      </w:pPr>
    </w:p>
    <w:p w14:paraId="59958714">
      <w:pPr>
        <w:pStyle w:val="9"/>
        <w:spacing w:line="360" w:lineRule="auto"/>
        <w:ind w:left="360" w:right="1075"/>
        <w:jc w:val="both"/>
      </w:pPr>
      <w:r>
        <w:t>The</w:t>
      </w:r>
      <w:r>
        <w:rPr>
          <w:spacing w:val="-3"/>
        </w:rPr>
        <w:t xml:space="preserve"> </w:t>
      </w:r>
      <w:r>
        <w:t>dataset</w:t>
      </w:r>
      <w:r>
        <w:rPr>
          <w:spacing w:val="-2"/>
        </w:rPr>
        <w:t xml:space="preserve"> </w:t>
      </w:r>
      <w:r>
        <w:t>consists</w:t>
      </w:r>
      <w:r>
        <w:rPr>
          <w:spacing w:val="-4"/>
        </w:rPr>
        <w:t xml:space="preserve"> </w:t>
      </w:r>
      <w:r>
        <w:t>of</w:t>
      </w:r>
      <w:r>
        <w:rPr>
          <w:spacing w:val="-10"/>
        </w:rPr>
        <w:t xml:space="preserve"> </w:t>
      </w:r>
      <w:r>
        <w:t>10,010</w:t>
      </w:r>
      <w:r>
        <w:rPr>
          <w:spacing w:val="-7"/>
        </w:rPr>
        <w:t xml:space="preserve"> </w:t>
      </w:r>
      <w:r>
        <w:t>rows</w:t>
      </w:r>
      <w:r>
        <w:rPr>
          <w:spacing w:val="-5"/>
        </w:rPr>
        <w:t xml:space="preserve"> </w:t>
      </w:r>
      <w:r>
        <w:t>and</w:t>
      </w:r>
      <w:r>
        <w:rPr>
          <w:spacing w:val="-2"/>
        </w:rPr>
        <w:t xml:space="preserve"> </w:t>
      </w:r>
      <w:r>
        <w:t>10</w:t>
      </w:r>
      <w:r>
        <w:rPr>
          <w:spacing w:val="-2"/>
        </w:rPr>
        <w:t xml:space="preserve"> </w:t>
      </w:r>
      <w:r>
        <w:t>columns, capturing</w:t>
      </w:r>
      <w:r>
        <w:rPr>
          <w:spacing w:val="-2"/>
        </w:rPr>
        <w:t xml:space="preserve"> </w:t>
      </w:r>
      <w:r>
        <w:t>various</w:t>
      </w:r>
      <w:r>
        <w:rPr>
          <w:spacing w:val="-4"/>
        </w:rPr>
        <w:t xml:space="preserve"> </w:t>
      </w:r>
      <w:r>
        <w:t>attributes</w:t>
      </w:r>
      <w:r>
        <w:rPr>
          <w:spacing w:val="-4"/>
        </w:rPr>
        <w:t xml:space="preserve"> </w:t>
      </w:r>
      <w:r>
        <w:t>related</w:t>
      </w:r>
      <w:r>
        <w:rPr>
          <w:spacing w:val="-7"/>
        </w:rPr>
        <w:t xml:space="preserve"> </w:t>
      </w:r>
      <w:r>
        <w:t>to</w:t>
      </w:r>
      <w:r>
        <w:rPr>
          <w:spacing w:val="-2"/>
        </w:rPr>
        <w:t xml:space="preserve"> </w:t>
      </w:r>
      <w:r>
        <w:t>online payment transactions. Each transaction is uniquely identified by a Transaction ID, which is categorical</w:t>
      </w:r>
      <w:r>
        <w:rPr>
          <w:spacing w:val="-15"/>
        </w:rPr>
        <w:t xml:space="preserve"> </w:t>
      </w:r>
      <w:r>
        <w:t>and</w:t>
      </w:r>
      <w:r>
        <w:rPr>
          <w:spacing w:val="-15"/>
        </w:rPr>
        <w:t xml:space="preserve"> </w:t>
      </w:r>
      <w:r>
        <w:t>will</w:t>
      </w:r>
      <w:r>
        <w:rPr>
          <w:spacing w:val="-14"/>
        </w:rPr>
        <w:t xml:space="preserve"> </w:t>
      </w:r>
      <w:r>
        <w:t>be</w:t>
      </w:r>
      <w:r>
        <w:rPr>
          <w:spacing w:val="-14"/>
        </w:rPr>
        <w:t xml:space="preserve"> </w:t>
      </w:r>
      <w:r>
        <w:t>excluded</w:t>
      </w:r>
      <w:r>
        <w:rPr>
          <w:spacing w:val="-13"/>
        </w:rPr>
        <w:t xml:space="preserve"> </w:t>
      </w:r>
      <w:r>
        <w:t>during</w:t>
      </w:r>
      <w:r>
        <w:rPr>
          <w:spacing w:val="-9"/>
        </w:rPr>
        <w:t xml:space="preserve"> </w:t>
      </w:r>
      <w:r>
        <w:t>modeling.</w:t>
      </w:r>
      <w:r>
        <w:rPr>
          <w:spacing w:val="-6"/>
        </w:rPr>
        <w:t xml:space="preserve"> </w:t>
      </w:r>
      <w:r>
        <w:t>The</w:t>
      </w:r>
      <w:r>
        <w:rPr>
          <w:spacing w:val="-14"/>
        </w:rPr>
        <w:t xml:space="preserve"> </w:t>
      </w:r>
      <w:r>
        <w:t>dataset</w:t>
      </w:r>
      <w:r>
        <w:rPr>
          <w:spacing w:val="-13"/>
        </w:rPr>
        <w:t xml:space="preserve"> </w:t>
      </w:r>
      <w:r>
        <w:t>includes</w:t>
      </w:r>
      <w:r>
        <w:rPr>
          <w:spacing w:val="-15"/>
        </w:rPr>
        <w:t xml:space="preserve"> </w:t>
      </w:r>
      <w:r>
        <w:t>several</w:t>
      </w:r>
      <w:r>
        <w:rPr>
          <w:spacing w:val="-13"/>
        </w:rPr>
        <w:t xml:space="preserve"> </w:t>
      </w:r>
      <w:r>
        <w:t>numerical</w:t>
      </w:r>
      <w:r>
        <w:rPr>
          <w:spacing w:val="-15"/>
        </w:rPr>
        <w:t xml:space="preserve"> </w:t>
      </w:r>
      <w:r>
        <w:t>features, such as Amount (representing the transaction amount), Time Since Last Transaction (indicating the</w:t>
      </w:r>
      <w:r>
        <w:rPr>
          <w:spacing w:val="-9"/>
        </w:rPr>
        <w:t xml:space="preserve"> </w:t>
      </w:r>
      <w:r>
        <w:t>time</w:t>
      </w:r>
      <w:r>
        <w:rPr>
          <w:spacing w:val="-9"/>
        </w:rPr>
        <w:t xml:space="preserve"> </w:t>
      </w:r>
      <w:r>
        <w:t>elapsed</w:t>
      </w:r>
      <w:r>
        <w:rPr>
          <w:spacing w:val="-8"/>
        </w:rPr>
        <w:t xml:space="preserve"> </w:t>
      </w:r>
      <w:r>
        <w:t>since</w:t>
      </w:r>
      <w:r>
        <w:rPr>
          <w:spacing w:val="-9"/>
        </w:rPr>
        <w:t xml:space="preserve"> </w:t>
      </w:r>
      <w:r>
        <w:t>the</w:t>
      </w:r>
      <w:r>
        <w:rPr>
          <w:spacing w:val="-9"/>
        </w:rPr>
        <w:t xml:space="preserve"> </w:t>
      </w:r>
      <w:r>
        <w:t>previous</w:t>
      </w:r>
      <w:r>
        <w:rPr>
          <w:spacing w:val="-10"/>
        </w:rPr>
        <w:t xml:space="preserve"> </w:t>
      </w:r>
      <w:r>
        <w:t>transaction),</w:t>
      </w:r>
      <w:r>
        <w:rPr>
          <w:spacing w:val="-6"/>
        </w:rPr>
        <w:t xml:space="preserve"> </w:t>
      </w:r>
      <w:r>
        <w:t>User</w:t>
      </w:r>
      <w:r>
        <w:rPr>
          <w:spacing w:val="-6"/>
        </w:rPr>
        <w:t xml:space="preserve"> </w:t>
      </w:r>
      <w:r>
        <w:t>Age,</w:t>
      </w:r>
      <w:r>
        <w:rPr>
          <w:spacing w:val="-6"/>
        </w:rPr>
        <w:t xml:space="preserve"> </w:t>
      </w:r>
      <w:r>
        <w:t>and</w:t>
      </w:r>
      <w:r>
        <w:rPr>
          <w:spacing w:val="-3"/>
        </w:rPr>
        <w:t xml:space="preserve"> </w:t>
      </w:r>
      <w:r>
        <w:t>Account</w:t>
      </w:r>
      <w:r>
        <w:rPr>
          <w:spacing w:val="-3"/>
        </w:rPr>
        <w:t xml:space="preserve"> </w:t>
      </w:r>
      <w:r>
        <w:t>Tenure</w:t>
      </w:r>
      <w:r>
        <w:rPr>
          <w:spacing w:val="-9"/>
        </w:rPr>
        <w:t xml:space="preserve"> </w:t>
      </w:r>
      <w:r>
        <w:t>(which</w:t>
      </w:r>
      <w:r>
        <w:rPr>
          <w:spacing w:val="-12"/>
        </w:rPr>
        <w:t xml:space="preserve"> </w:t>
      </w:r>
      <w:r>
        <w:t>represents the</w:t>
      </w:r>
      <w:r>
        <w:rPr>
          <w:spacing w:val="-15"/>
        </w:rPr>
        <w:t xml:space="preserve"> </w:t>
      </w:r>
      <w:r>
        <w:t>duration</w:t>
      </w:r>
      <w:r>
        <w:rPr>
          <w:spacing w:val="-15"/>
        </w:rPr>
        <w:t xml:space="preserve"> </w:t>
      </w:r>
      <w:r>
        <w:t>for</w:t>
      </w:r>
      <w:r>
        <w:rPr>
          <w:spacing w:val="-9"/>
        </w:rPr>
        <w:t xml:space="preserve"> </w:t>
      </w:r>
      <w:r>
        <w:t>which</w:t>
      </w:r>
      <w:r>
        <w:rPr>
          <w:spacing w:val="-15"/>
        </w:rPr>
        <w:t xml:space="preserve"> </w:t>
      </w:r>
      <w:r>
        <w:t>the</w:t>
      </w:r>
      <w:r>
        <w:rPr>
          <w:spacing w:val="-14"/>
        </w:rPr>
        <w:t xml:space="preserve"> </w:t>
      </w:r>
      <w:r>
        <w:t>user’s</w:t>
      </w:r>
      <w:r>
        <w:rPr>
          <w:spacing w:val="-15"/>
        </w:rPr>
        <w:t xml:space="preserve"> </w:t>
      </w:r>
      <w:r>
        <w:t>account</w:t>
      </w:r>
      <w:r>
        <w:rPr>
          <w:spacing w:val="-9"/>
        </w:rPr>
        <w:t xml:space="preserve"> </w:t>
      </w:r>
      <w:r>
        <w:t>has</w:t>
      </w:r>
      <w:r>
        <w:rPr>
          <w:spacing w:val="-10"/>
        </w:rPr>
        <w:t xml:space="preserve"> </w:t>
      </w:r>
      <w:r>
        <w:t>been</w:t>
      </w:r>
      <w:r>
        <w:rPr>
          <w:spacing w:val="-15"/>
        </w:rPr>
        <w:t xml:space="preserve"> </w:t>
      </w:r>
      <w:r>
        <w:t>active).</w:t>
      </w:r>
      <w:r>
        <w:rPr>
          <w:spacing w:val="-11"/>
        </w:rPr>
        <w:t xml:space="preserve"> </w:t>
      </w:r>
      <w:r>
        <w:t>Additionally,</w:t>
      </w:r>
      <w:r>
        <w:rPr>
          <w:spacing w:val="-11"/>
        </w:rPr>
        <w:t xml:space="preserve"> </w:t>
      </w:r>
      <w:r>
        <w:t>there</w:t>
      </w:r>
      <w:r>
        <w:rPr>
          <w:spacing w:val="-14"/>
        </w:rPr>
        <w:t xml:space="preserve"> </w:t>
      </w:r>
      <w:r>
        <w:t>are</w:t>
      </w:r>
      <w:r>
        <w:rPr>
          <w:spacing w:val="-14"/>
        </w:rPr>
        <w:t xml:space="preserve"> </w:t>
      </w:r>
      <w:r>
        <w:t>binary</w:t>
      </w:r>
      <w:r>
        <w:rPr>
          <w:spacing w:val="-15"/>
        </w:rPr>
        <w:t xml:space="preserve"> </w:t>
      </w:r>
      <w:r>
        <w:t>indicators like Location Match and Device Match, which signify whether the transaction’s location and device match the expected ones (with values of 0 or 1). Categorical features include Transaction Channel, specifying whether the transaction was made via Mobile or Web, and Merchant Category,</w:t>
      </w:r>
      <w:r>
        <w:rPr>
          <w:spacing w:val="-2"/>
        </w:rPr>
        <w:t xml:space="preserve"> </w:t>
      </w:r>
      <w:r>
        <w:t>indicating</w:t>
      </w:r>
      <w:r>
        <w:rPr>
          <w:spacing w:val="-8"/>
        </w:rPr>
        <w:t xml:space="preserve"> </w:t>
      </w:r>
      <w:r>
        <w:t>the</w:t>
      </w:r>
      <w:r>
        <w:rPr>
          <w:spacing w:val="-9"/>
        </w:rPr>
        <w:t xml:space="preserve"> </w:t>
      </w:r>
      <w:r>
        <w:t>type</w:t>
      </w:r>
      <w:r>
        <w:rPr>
          <w:spacing w:val="-9"/>
        </w:rPr>
        <w:t xml:space="preserve"> </w:t>
      </w:r>
      <w:r>
        <w:t>of</w:t>
      </w:r>
      <w:r>
        <w:rPr>
          <w:spacing w:val="-11"/>
        </w:rPr>
        <w:t xml:space="preserve"> </w:t>
      </w:r>
      <w:r>
        <w:t>merchant</w:t>
      </w:r>
      <w:r>
        <w:rPr>
          <w:spacing w:val="-4"/>
        </w:rPr>
        <w:t xml:space="preserve"> </w:t>
      </w:r>
      <w:r>
        <w:t>involved.</w:t>
      </w:r>
      <w:r>
        <w:rPr>
          <w:spacing w:val="-6"/>
        </w:rPr>
        <w:t xml:space="preserve"> </w:t>
      </w:r>
      <w:r>
        <w:t>The</w:t>
      </w:r>
      <w:r>
        <w:rPr>
          <w:spacing w:val="-9"/>
        </w:rPr>
        <w:t xml:space="preserve"> </w:t>
      </w:r>
      <w:r>
        <w:t>dataset</w:t>
      </w:r>
      <w:r>
        <w:rPr>
          <w:spacing w:val="-4"/>
        </w:rPr>
        <w:t xml:space="preserve"> </w:t>
      </w:r>
      <w:r>
        <w:t>also</w:t>
      </w:r>
      <w:r>
        <w:rPr>
          <w:spacing w:val="-4"/>
        </w:rPr>
        <w:t xml:space="preserve"> </w:t>
      </w:r>
      <w:r>
        <w:t>contains</w:t>
      </w:r>
      <w:r>
        <w:rPr>
          <w:spacing w:val="-10"/>
        </w:rPr>
        <w:t xml:space="preserve"> </w:t>
      </w:r>
      <w:r>
        <w:t>the</w:t>
      </w:r>
      <w:r>
        <w:rPr>
          <w:spacing w:val="-9"/>
        </w:rPr>
        <w:t xml:space="preserve"> </w:t>
      </w:r>
      <w:r>
        <w:t>Fraud</w:t>
      </w:r>
      <w:r>
        <w:rPr>
          <w:spacing w:val="-8"/>
        </w:rPr>
        <w:t xml:space="preserve"> </w:t>
      </w:r>
      <w:r>
        <w:t>Label,</w:t>
      </w:r>
      <w:r>
        <w:rPr>
          <w:spacing w:val="-6"/>
        </w:rPr>
        <w:t xml:space="preserve"> </w:t>
      </w:r>
      <w:r>
        <w:t>the target variable that classifies transactions as either fraudulent (1) or legitimate (0). This dataset will be preprocessed to handle categorical variables, scale numerical features, and address class imbalances before applying machine learning models for fraud detection.</w:t>
      </w:r>
    </w:p>
    <w:p w14:paraId="13FE6434">
      <w:pPr>
        <w:pStyle w:val="6"/>
        <w:numPr>
          <w:ilvl w:val="1"/>
          <w:numId w:val="35"/>
        </w:numPr>
        <w:tabs>
          <w:tab w:val="left" w:pos="724"/>
        </w:tabs>
        <w:spacing w:before="246" w:after="0" w:line="240" w:lineRule="auto"/>
        <w:ind w:left="724" w:right="0" w:hanging="364"/>
        <w:jc w:val="left"/>
      </w:pPr>
      <w:r>
        <w:t>Data</w:t>
      </w:r>
      <w:r>
        <w:rPr>
          <w:spacing w:val="-3"/>
        </w:rPr>
        <w:t xml:space="preserve"> </w:t>
      </w:r>
      <w:r>
        <w:rPr>
          <w:spacing w:val="-2"/>
        </w:rPr>
        <w:t>Preprocessing</w:t>
      </w:r>
    </w:p>
    <w:p w14:paraId="3C349B2E">
      <w:pPr>
        <w:pStyle w:val="9"/>
        <w:spacing w:before="96"/>
        <w:rPr>
          <w:b/>
        </w:rPr>
      </w:pPr>
    </w:p>
    <w:p w14:paraId="54763768">
      <w:pPr>
        <w:spacing w:before="0"/>
        <w:ind w:left="360" w:right="0" w:firstLine="0"/>
        <w:jc w:val="left"/>
        <w:rPr>
          <w:sz w:val="24"/>
        </w:rPr>
      </w:pPr>
      <w:r>
        <w:rPr>
          <w:b/>
          <w:sz w:val="24"/>
        </w:rPr>
        <w:t>Packages/Libraries:</w:t>
      </w:r>
      <w:r>
        <w:rPr>
          <w:b/>
          <w:spacing w:val="-4"/>
          <w:sz w:val="24"/>
        </w:rPr>
        <w:t xml:space="preserve"> </w:t>
      </w:r>
      <w:r>
        <w:rPr>
          <w:sz w:val="24"/>
        </w:rPr>
        <w:t>pandas,</w:t>
      </w:r>
      <w:r>
        <w:rPr>
          <w:spacing w:val="-4"/>
          <w:sz w:val="24"/>
        </w:rPr>
        <w:t xml:space="preserve"> </w:t>
      </w:r>
      <w:r>
        <w:rPr>
          <w:spacing w:val="-2"/>
          <w:sz w:val="24"/>
        </w:rPr>
        <w:t>sklearn.preprocessing</w:t>
      </w:r>
    </w:p>
    <w:p w14:paraId="3F25AD74">
      <w:pPr>
        <w:pStyle w:val="9"/>
        <w:spacing w:before="101"/>
      </w:pPr>
    </w:p>
    <w:p w14:paraId="1F1A3040">
      <w:pPr>
        <w:spacing w:before="0"/>
        <w:ind w:left="360" w:right="0" w:firstLine="0"/>
        <w:jc w:val="left"/>
        <w:rPr>
          <w:sz w:val="24"/>
        </w:rPr>
      </w:pPr>
      <w:r>
        <w:rPr>
          <w:b/>
          <w:sz w:val="24"/>
        </w:rPr>
        <w:t>Classes:</w:t>
      </w:r>
      <w:r>
        <w:rPr>
          <w:b/>
          <w:spacing w:val="-4"/>
          <w:sz w:val="24"/>
        </w:rPr>
        <w:t xml:space="preserve"> </w:t>
      </w:r>
      <w:r>
        <w:rPr>
          <w:sz w:val="24"/>
        </w:rPr>
        <w:t>Pandas,</w:t>
      </w:r>
      <w:r>
        <w:rPr>
          <w:spacing w:val="-3"/>
          <w:sz w:val="24"/>
        </w:rPr>
        <w:t xml:space="preserve"> </w:t>
      </w:r>
      <w:r>
        <w:rPr>
          <w:spacing w:val="-2"/>
          <w:sz w:val="24"/>
        </w:rPr>
        <w:t>LabelEncoder</w:t>
      </w:r>
    </w:p>
    <w:p w14:paraId="06F15F96">
      <w:pPr>
        <w:pStyle w:val="9"/>
        <w:spacing w:before="101"/>
      </w:pPr>
    </w:p>
    <w:p w14:paraId="030D0B4A">
      <w:pPr>
        <w:pStyle w:val="9"/>
        <w:spacing w:before="1"/>
        <w:ind w:left="360"/>
      </w:pPr>
      <w:r>
        <w:rPr>
          <w:b/>
        </w:rPr>
        <w:t>Methods:</w:t>
      </w:r>
      <w:r>
        <w:rPr>
          <w:b/>
          <w:spacing w:val="-7"/>
        </w:rPr>
        <w:t xml:space="preserve"> </w:t>
      </w:r>
      <w:r>
        <w:t>pd.read_csv(),</w:t>
      </w:r>
      <w:r>
        <w:rPr>
          <w:spacing w:val="-1"/>
        </w:rPr>
        <w:t xml:space="preserve"> </w:t>
      </w:r>
      <w:r>
        <w:t>str.split,</w:t>
      </w:r>
      <w:r>
        <w:rPr>
          <w:spacing w:val="-1"/>
        </w:rPr>
        <w:t xml:space="preserve"> </w:t>
      </w:r>
      <w:r>
        <w:t>drop(),</w:t>
      </w:r>
      <w:r>
        <w:rPr>
          <w:spacing w:val="-6"/>
        </w:rPr>
        <w:t xml:space="preserve"> </w:t>
      </w:r>
      <w:r>
        <w:t>LabelEncoder,</w:t>
      </w:r>
      <w:r>
        <w:rPr>
          <w:spacing w:val="-5"/>
        </w:rPr>
        <w:t xml:space="preserve"> </w:t>
      </w:r>
      <w:r>
        <w:rPr>
          <w:spacing w:val="-2"/>
        </w:rPr>
        <w:t>fit_transform()</w:t>
      </w:r>
    </w:p>
    <w:p w14:paraId="7A1DBBEF">
      <w:pPr>
        <w:pStyle w:val="9"/>
        <w:spacing w:before="107"/>
      </w:pPr>
    </w:p>
    <w:p w14:paraId="51EBF964">
      <w:pPr>
        <w:spacing w:before="0"/>
        <w:ind w:left="360" w:right="0" w:firstLine="0"/>
        <w:jc w:val="both"/>
        <w:rPr>
          <w:b/>
          <w:sz w:val="30"/>
        </w:rPr>
      </w:pPr>
      <w:r>
        <w:rPr>
          <w:b/>
          <w:sz w:val="30"/>
        </w:rPr>
        <w:t>Data</w:t>
      </w:r>
      <w:r>
        <w:rPr>
          <w:b/>
          <w:spacing w:val="-5"/>
          <w:sz w:val="30"/>
        </w:rPr>
        <w:t xml:space="preserve"> </w:t>
      </w:r>
      <w:r>
        <w:rPr>
          <w:b/>
          <w:sz w:val="30"/>
        </w:rPr>
        <w:t>Collection</w:t>
      </w:r>
      <w:r>
        <w:rPr>
          <w:b/>
          <w:spacing w:val="-11"/>
          <w:sz w:val="30"/>
        </w:rPr>
        <w:t xml:space="preserve"> </w:t>
      </w:r>
      <w:r>
        <w:rPr>
          <w:b/>
          <w:sz w:val="30"/>
        </w:rPr>
        <w:t>and</w:t>
      </w:r>
      <w:r>
        <w:rPr>
          <w:b/>
          <w:spacing w:val="-11"/>
          <w:sz w:val="30"/>
        </w:rPr>
        <w:t xml:space="preserve"> </w:t>
      </w:r>
      <w:r>
        <w:rPr>
          <w:b/>
          <w:spacing w:val="-2"/>
          <w:sz w:val="30"/>
        </w:rPr>
        <w:t>Inspection</w:t>
      </w:r>
    </w:p>
    <w:p w14:paraId="017F42C3">
      <w:pPr>
        <w:pStyle w:val="9"/>
        <w:spacing w:before="68"/>
        <w:rPr>
          <w:b/>
          <w:sz w:val="30"/>
        </w:rPr>
      </w:pPr>
    </w:p>
    <w:p w14:paraId="1C5CBC51">
      <w:pPr>
        <w:pStyle w:val="4"/>
        <w:ind w:left="1081"/>
      </w:pPr>
      <w:r>
        <w:t>Data</w:t>
      </w:r>
      <w:r>
        <w:rPr>
          <w:spacing w:val="-6"/>
        </w:rPr>
        <w:t xml:space="preserve"> </w:t>
      </w:r>
      <w:r>
        <w:rPr>
          <w:spacing w:val="-2"/>
        </w:rPr>
        <w:t>Source:</w:t>
      </w:r>
    </w:p>
    <w:p w14:paraId="3A47BE18">
      <w:pPr>
        <w:pStyle w:val="9"/>
        <w:spacing w:before="75"/>
        <w:rPr>
          <w:b/>
          <w:sz w:val="28"/>
        </w:rPr>
      </w:pPr>
    </w:p>
    <w:p w14:paraId="4DFFD4C4">
      <w:pPr>
        <w:pStyle w:val="11"/>
        <w:numPr>
          <w:ilvl w:val="2"/>
          <w:numId w:val="35"/>
        </w:numPr>
        <w:tabs>
          <w:tab w:val="left" w:pos="1081"/>
        </w:tabs>
        <w:spacing w:before="0" w:after="0" w:line="276" w:lineRule="auto"/>
        <w:ind w:left="1081" w:right="1078" w:hanging="361"/>
        <w:jc w:val="left"/>
        <w:rPr>
          <w:sz w:val="24"/>
        </w:rPr>
      </w:pPr>
      <w:r>
        <w:rPr>
          <w:sz w:val="24"/>
        </w:rPr>
        <w:t>The dataset (often in</w:t>
      </w:r>
      <w:r>
        <w:rPr>
          <w:spacing w:val="-2"/>
          <w:sz w:val="24"/>
        </w:rPr>
        <w:t xml:space="preserve"> </w:t>
      </w:r>
      <w:r>
        <w:rPr>
          <w:sz w:val="24"/>
        </w:rPr>
        <w:t>CSV format) may</w:t>
      </w:r>
      <w:r>
        <w:rPr>
          <w:spacing w:val="-2"/>
          <w:sz w:val="24"/>
        </w:rPr>
        <w:t xml:space="preserve"> </w:t>
      </w:r>
      <w:r>
        <w:rPr>
          <w:sz w:val="24"/>
        </w:rPr>
        <w:t>come from</w:t>
      </w:r>
      <w:r>
        <w:rPr>
          <w:spacing w:val="-2"/>
          <w:sz w:val="24"/>
        </w:rPr>
        <w:t xml:space="preserve"> </w:t>
      </w:r>
      <w:r>
        <w:rPr>
          <w:sz w:val="24"/>
        </w:rPr>
        <w:t>publicly</w:t>
      </w:r>
      <w:r>
        <w:rPr>
          <w:spacing w:val="-2"/>
          <w:sz w:val="24"/>
        </w:rPr>
        <w:t xml:space="preserve"> </w:t>
      </w:r>
      <w:r>
        <w:rPr>
          <w:sz w:val="24"/>
        </w:rPr>
        <w:t>available repositories such</w:t>
      </w:r>
      <w:r>
        <w:rPr>
          <w:spacing w:val="-2"/>
          <w:sz w:val="24"/>
        </w:rPr>
        <w:t xml:space="preserve"> </w:t>
      </w:r>
      <w:r>
        <w:rPr>
          <w:sz w:val="24"/>
        </w:rPr>
        <w:t>as Kaggle</w:t>
      </w:r>
      <w:r>
        <w:rPr>
          <w:spacing w:val="78"/>
          <w:sz w:val="24"/>
        </w:rPr>
        <w:t xml:space="preserve"> </w:t>
      </w:r>
      <w:r>
        <w:rPr>
          <w:sz w:val="24"/>
        </w:rPr>
        <w:t>or</w:t>
      </w:r>
      <w:r>
        <w:rPr>
          <w:spacing w:val="80"/>
          <w:sz w:val="24"/>
        </w:rPr>
        <w:t xml:space="preserve"> </w:t>
      </w:r>
      <w:r>
        <w:rPr>
          <w:sz w:val="24"/>
        </w:rPr>
        <w:t>from</w:t>
      </w:r>
      <w:r>
        <w:rPr>
          <w:spacing w:val="75"/>
          <w:sz w:val="24"/>
        </w:rPr>
        <w:t xml:space="preserve"> </w:t>
      </w:r>
      <w:r>
        <w:rPr>
          <w:sz w:val="24"/>
        </w:rPr>
        <w:t>internal</w:t>
      </w:r>
      <w:r>
        <w:rPr>
          <w:spacing w:val="80"/>
          <w:sz w:val="24"/>
        </w:rPr>
        <w:t xml:space="preserve"> </w:t>
      </w:r>
      <w:r>
        <w:rPr>
          <w:sz w:val="24"/>
        </w:rPr>
        <w:t>financial</w:t>
      </w:r>
      <w:r>
        <w:rPr>
          <w:spacing w:val="75"/>
          <w:sz w:val="24"/>
        </w:rPr>
        <w:t xml:space="preserve"> </w:t>
      </w:r>
      <w:r>
        <w:rPr>
          <w:sz w:val="24"/>
        </w:rPr>
        <w:t>transaction</w:t>
      </w:r>
      <w:r>
        <w:rPr>
          <w:spacing w:val="79"/>
          <w:sz w:val="24"/>
        </w:rPr>
        <w:t xml:space="preserve"> </w:t>
      </w:r>
      <w:r>
        <w:rPr>
          <w:sz w:val="24"/>
        </w:rPr>
        <w:t>logs.</w:t>
      </w:r>
      <w:r>
        <w:rPr>
          <w:spacing w:val="77"/>
          <w:sz w:val="24"/>
        </w:rPr>
        <w:t xml:space="preserve"> </w:t>
      </w:r>
      <w:r>
        <w:rPr>
          <w:sz w:val="24"/>
        </w:rPr>
        <w:t>Typical</w:t>
      </w:r>
      <w:r>
        <w:rPr>
          <w:spacing w:val="75"/>
          <w:sz w:val="24"/>
        </w:rPr>
        <w:t xml:space="preserve"> </w:t>
      </w:r>
      <w:r>
        <w:rPr>
          <w:sz w:val="24"/>
        </w:rPr>
        <w:t>features</w:t>
      </w:r>
      <w:r>
        <w:rPr>
          <w:spacing w:val="80"/>
          <w:sz w:val="24"/>
        </w:rPr>
        <w:t xml:space="preserve"> </w:t>
      </w:r>
      <w:r>
        <w:rPr>
          <w:sz w:val="24"/>
        </w:rPr>
        <w:t>might</w:t>
      </w:r>
      <w:r>
        <w:rPr>
          <w:spacing w:val="80"/>
          <w:sz w:val="24"/>
        </w:rPr>
        <w:t xml:space="preserve"> </w:t>
      </w:r>
      <w:r>
        <w:rPr>
          <w:sz w:val="24"/>
        </w:rPr>
        <w:t>include</w:t>
      </w:r>
    </w:p>
    <w:p w14:paraId="161DEA96">
      <w:pPr>
        <w:pStyle w:val="11"/>
        <w:spacing w:after="0" w:line="276" w:lineRule="auto"/>
        <w:jc w:val="left"/>
        <w:rPr>
          <w:sz w:val="24"/>
        </w:rPr>
        <w:sectPr>
          <w:pgSz w:w="12240" w:h="15840"/>
          <w:pgMar w:top="1820" w:right="360" w:bottom="1360" w:left="1080" w:header="0" w:footer="1166" w:gutter="0"/>
          <w:cols w:space="720" w:num="1"/>
        </w:sectPr>
      </w:pPr>
    </w:p>
    <w:p w14:paraId="1F766952">
      <w:pPr>
        <w:pStyle w:val="9"/>
        <w:tabs>
          <w:tab w:val="left" w:pos="7638"/>
        </w:tabs>
        <w:spacing w:before="72" w:line="276" w:lineRule="auto"/>
        <w:ind w:left="1081" w:right="1092"/>
      </w:pPr>
      <w:r>
        <w:t>transaction amount, timestamp, user device, location, merchant</w:t>
      </w:r>
      <w:r>
        <w:tab/>
      </w:r>
      <w:r>
        <w:t>category, and a fraud label indicating whether the transaction was fraudulent</w:t>
      </w:r>
    </w:p>
    <w:p w14:paraId="0F4EE670">
      <w:pPr>
        <w:pStyle w:val="5"/>
        <w:spacing w:before="250"/>
        <w:ind w:left="1081"/>
      </w:pPr>
      <w:r>
        <w:t>Initial</w:t>
      </w:r>
      <w:r>
        <w:rPr>
          <w:spacing w:val="-11"/>
        </w:rPr>
        <w:t xml:space="preserve"> </w:t>
      </w:r>
      <w:r>
        <w:rPr>
          <w:spacing w:val="-2"/>
        </w:rPr>
        <w:t>Inspection</w:t>
      </w:r>
    </w:p>
    <w:p w14:paraId="5FFEDE41">
      <w:pPr>
        <w:pStyle w:val="11"/>
        <w:numPr>
          <w:ilvl w:val="0"/>
          <w:numId w:val="36"/>
        </w:numPr>
        <w:tabs>
          <w:tab w:val="left" w:pos="1080"/>
        </w:tabs>
        <w:spacing w:before="276" w:after="0" w:line="240" w:lineRule="auto"/>
        <w:ind w:left="1080" w:right="0" w:hanging="360"/>
        <w:jc w:val="left"/>
        <w:rPr>
          <w:sz w:val="24"/>
        </w:rPr>
      </w:pPr>
      <w:r>
        <w:rPr>
          <w:sz w:val="24"/>
        </w:rPr>
        <w:t>Load</w:t>
      </w:r>
      <w:r>
        <w:rPr>
          <w:spacing w:val="-8"/>
          <w:sz w:val="24"/>
        </w:rPr>
        <w:t xml:space="preserve"> </w:t>
      </w:r>
      <w:r>
        <w:rPr>
          <w:sz w:val="24"/>
        </w:rPr>
        <w:t>the</w:t>
      </w:r>
      <w:r>
        <w:rPr>
          <w:spacing w:val="-1"/>
          <w:sz w:val="24"/>
        </w:rPr>
        <w:t xml:space="preserve"> </w:t>
      </w:r>
      <w:r>
        <w:rPr>
          <w:sz w:val="24"/>
        </w:rPr>
        <w:t>dataset into a</w:t>
      </w:r>
      <w:r>
        <w:rPr>
          <w:spacing w:val="-1"/>
          <w:sz w:val="24"/>
        </w:rPr>
        <w:t xml:space="preserve"> </w:t>
      </w:r>
      <w:r>
        <w:rPr>
          <w:sz w:val="24"/>
        </w:rPr>
        <w:t>Pandas</w:t>
      </w:r>
      <w:r>
        <w:rPr>
          <w:spacing w:val="-3"/>
          <w:sz w:val="24"/>
        </w:rPr>
        <w:t xml:space="preserve"> </w:t>
      </w:r>
      <w:r>
        <w:rPr>
          <w:sz w:val="24"/>
        </w:rPr>
        <w:t>DataFrame</w:t>
      </w:r>
      <w:r>
        <w:rPr>
          <w:spacing w:val="-1"/>
          <w:sz w:val="24"/>
        </w:rPr>
        <w:t xml:space="preserve"> </w:t>
      </w:r>
      <w:r>
        <w:rPr>
          <w:sz w:val="24"/>
        </w:rPr>
        <w:t>(pd.read_csv()</w:t>
      </w:r>
      <w:r>
        <w:rPr>
          <w:spacing w:val="3"/>
          <w:sz w:val="24"/>
        </w:rPr>
        <w:t xml:space="preserve"> </w:t>
      </w:r>
      <w:r>
        <w:rPr>
          <w:sz w:val="24"/>
        </w:rPr>
        <w:t>for</w:t>
      </w:r>
      <w:r>
        <w:rPr>
          <w:spacing w:val="1"/>
          <w:sz w:val="24"/>
        </w:rPr>
        <w:t xml:space="preserve"> </w:t>
      </w:r>
      <w:r>
        <w:rPr>
          <w:sz w:val="24"/>
        </w:rPr>
        <w:t>CSV</w:t>
      </w:r>
      <w:r>
        <w:rPr>
          <w:spacing w:val="-1"/>
          <w:sz w:val="24"/>
        </w:rPr>
        <w:t xml:space="preserve"> </w:t>
      </w:r>
      <w:r>
        <w:rPr>
          <w:spacing w:val="-2"/>
          <w:sz w:val="24"/>
        </w:rPr>
        <w:t>files).</w:t>
      </w:r>
    </w:p>
    <w:p w14:paraId="3475A006">
      <w:pPr>
        <w:pStyle w:val="11"/>
        <w:numPr>
          <w:ilvl w:val="0"/>
          <w:numId w:val="36"/>
        </w:numPr>
        <w:tabs>
          <w:tab w:val="left" w:pos="1081"/>
        </w:tabs>
        <w:spacing w:before="41" w:after="0" w:line="276" w:lineRule="auto"/>
        <w:ind w:left="1081" w:right="1665" w:hanging="361"/>
        <w:jc w:val="left"/>
        <w:rPr>
          <w:sz w:val="24"/>
        </w:rPr>
      </w:pPr>
      <w:r>
        <w:rPr>
          <w:sz w:val="24"/>
        </w:rPr>
        <w:t>Print the</w:t>
      </w:r>
      <w:r>
        <w:rPr>
          <w:spacing w:val="-5"/>
          <w:sz w:val="24"/>
        </w:rPr>
        <w:t xml:space="preserve"> </w:t>
      </w:r>
      <w:r>
        <w:rPr>
          <w:sz w:val="24"/>
        </w:rPr>
        <w:t>first few</w:t>
      </w:r>
      <w:r>
        <w:rPr>
          <w:spacing w:val="-5"/>
          <w:sz w:val="24"/>
        </w:rPr>
        <w:t xml:space="preserve"> </w:t>
      </w:r>
      <w:r>
        <w:rPr>
          <w:sz w:val="24"/>
        </w:rPr>
        <w:t>rows</w:t>
      </w:r>
      <w:r>
        <w:rPr>
          <w:spacing w:val="-3"/>
          <w:sz w:val="24"/>
        </w:rPr>
        <w:t xml:space="preserve"> </w:t>
      </w:r>
      <w:r>
        <w:rPr>
          <w:sz w:val="24"/>
        </w:rPr>
        <w:t>df.head()</w:t>
      </w:r>
      <w:r>
        <w:rPr>
          <w:spacing w:val="-2"/>
          <w:sz w:val="24"/>
        </w:rPr>
        <w:t xml:space="preserve"> </w:t>
      </w:r>
      <w:r>
        <w:rPr>
          <w:sz w:val="24"/>
        </w:rPr>
        <w:t>and</w:t>
      </w:r>
      <w:r>
        <w:rPr>
          <w:spacing w:val="-4"/>
          <w:sz w:val="24"/>
        </w:rPr>
        <w:t xml:space="preserve"> </w:t>
      </w:r>
      <w:r>
        <w:rPr>
          <w:sz w:val="24"/>
        </w:rPr>
        <w:t>use</w:t>
      </w:r>
      <w:r>
        <w:rPr>
          <w:spacing w:val="-4"/>
          <w:sz w:val="24"/>
        </w:rPr>
        <w:t xml:space="preserve"> </w:t>
      </w:r>
      <w:r>
        <w:rPr>
          <w:sz w:val="24"/>
        </w:rPr>
        <w:t>df.info()</w:t>
      </w:r>
      <w:r>
        <w:rPr>
          <w:spacing w:val="-2"/>
          <w:sz w:val="24"/>
        </w:rPr>
        <w:t xml:space="preserve"> </w:t>
      </w:r>
      <w:r>
        <w:rPr>
          <w:sz w:val="24"/>
        </w:rPr>
        <w:t>or</w:t>
      </w:r>
      <w:r>
        <w:rPr>
          <w:spacing w:val="-7"/>
          <w:sz w:val="24"/>
        </w:rPr>
        <w:t xml:space="preserve"> </w:t>
      </w:r>
      <w:r>
        <w:rPr>
          <w:sz w:val="24"/>
        </w:rPr>
        <w:t>df.describe()</w:t>
      </w:r>
      <w:r>
        <w:rPr>
          <w:spacing w:val="-2"/>
          <w:sz w:val="24"/>
        </w:rPr>
        <w:t xml:space="preserve"> </w:t>
      </w:r>
      <w:r>
        <w:rPr>
          <w:sz w:val="24"/>
        </w:rPr>
        <w:t>to</w:t>
      </w:r>
      <w:r>
        <w:rPr>
          <w:spacing w:val="-4"/>
          <w:sz w:val="24"/>
        </w:rPr>
        <w:t xml:space="preserve"> </w:t>
      </w:r>
      <w:r>
        <w:rPr>
          <w:sz w:val="24"/>
        </w:rPr>
        <w:t>understand</w:t>
      </w:r>
      <w:r>
        <w:rPr>
          <w:spacing w:val="-4"/>
          <w:sz w:val="24"/>
        </w:rPr>
        <w:t xml:space="preserve"> </w:t>
      </w:r>
      <w:r>
        <w:rPr>
          <w:sz w:val="24"/>
        </w:rPr>
        <w:t>the overall structure, data types, and basic statistics (count, mean, min, max, etc.).</w:t>
      </w:r>
    </w:p>
    <w:p w14:paraId="3D0F1C16">
      <w:pPr>
        <w:pStyle w:val="4"/>
        <w:numPr>
          <w:ilvl w:val="1"/>
          <w:numId w:val="35"/>
        </w:numPr>
        <w:tabs>
          <w:tab w:val="left" w:pos="840"/>
        </w:tabs>
        <w:spacing w:before="240" w:after="0" w:line="240" w:lineRule="auto"/>
        <w:ind w:left="840" w:right="0" w:hanging="480"/>
        <w:jc w:val="left"/>
      </w:pPr>
      <w:r>
        <w:t>Data</w:t>
      </w:r>
      <w:r>
        <w:rPr>
          <w:spacing w:val="-6"/>
        </w:rPr>
        <w:t xml:space="preserve"> </w:t>
      </w:r>
      <w:r>
        <w:rPr>
          <w:spacing w:val="-2"/>
        </w:rPr>
        <w:t>Cleaning</w:t>
      </w:r>
    </w:p>
    <w:p w14:paraId="1D748C68">
      <w:pPr>
        <w:pStyle w:val="9"/>
        <w:spacing w:before="80"/>
        <w:rPr>
          <w:b/>
          <w:sz w:val="28"/>
        </w:rPr>
      </w:pPr>
    </w:p>
    <w:p w14:paraId="3998B3B8">
      <w:pPr>
        <w:spacing w:before="0"/>
        <w:ind w:left="360" w:right="0" w:firstLine="0"/>
        <w:jc w:val="left"/>
        <w:rPr>
          <w:sz w:val="24"/>
        </w:rPr>
      </w:pPr>
      <w:r>
        <w:rPr>
          <w:b/>
          <w:sz w:val="24"/>
        </w:rPr>
        <w:t>Packages/Libraries:</w:t>
      </w:r>
      <w:r>
        <w:rPr>
          <w:b/>
          <w:spacing w:val="-5"/>
          <w:sz w:val="24"/>
        </w:rPr>
        <w:t xml:space="preserve"> </w:t>
      </w:r>
      <w:r>
        <w:rPr>
          <w:spacing w:val="-2"/>
          <w:sz w:val="24"/>
        </w:rPr>
        <w:t>sklearn.model_selection</w:t>
      </w:r>
    </w:p>
    <w:p w14:paraId="22533576">
      <w:pPr>
        <w:pStyle w:val="9"/>
        <w:spacing w:before="101"/>
      </w:pPr>
    </w:p>
    <w:p w14:paraId="75C86394">
      <w:pPr>
        <w:spacing w:before="0"/>
        <w:ind w:left="360" w:right="0" w:firstLine="0"/>
        <w:jc w:val="left"/>
        <w:rPr>
          <w:sz w:val="24"/>
        </w:rPr>
      </w:pPr>
      <w:r>
        <w:rPr>
          <w:b/>
          <w:sz w:val="24"/>
        </w:rPr>
        <w:t>Classes:</w:t>
      </w:r>
      <w:r>
        <w:rPr>
          <w:b/>
          <w:spacing w:val="-1"/>
          <w:sz w:val="24"/>
        </w:rPr>
        <w:t xml:space="preserve"> </w:t>
      </w:r>
      <w:r>
        <w:rPr>
          <w:spacing w:val="-2"/>
          <w:sz w:val="24"/>
        </w:rPr>
        <w:t>train_test_split</w:t>
      </w:r>
    </w:p>
    <w:p w14:paraId="29AA562F">
      <w:pPr>
        <w:pStyle w:val="9"/>
        <w:spacing w:before="101"/>
      </w:pPr>
    </w:p>
    <w:p w14:paraId="16523BE6">
      <w:pPr>
        <w:pStyle w:val="9"/>
        <w:ind w:left="360"/>
      </w:pPr>
      <w:r>
        <w:rPr>
          <w:b/>
        </w:rPr>
        <w:t>Methods:</w:t>
      </w:r>
      <w:r>
        <w:rPr>
          <w:b/>
          <w:spacing w:val="-13"/>
        </w:rPr>
        <w:t xml:space="preserve"> </w:t>
      </w:r>
      <w:r>
        <w:t>train_test_split(X,</w:t>
      </w:r>
      <w:r>
        <w:rPr>
          <w:spacing w:val="-3"/>
        </w:rPr>
        <w:t xml:space="preserve"> </w:t>
      </w:r>
      <w:r>
        <w:t>y,</w:t>
      </w:r>
      <w:r>
        <w:rPr>
          <w:spacing w:val="-3"/>
        </w:rPr>
        <w:t xml:space="preserve"> </w:t>
      </w:r>
      <w:r>
        <w:t>test_size=0.2,</w:t>
      </w:r>
      <w:r>
        <w:rPr>
          <w:spacing w:val="-2"/>
        </w:rPr>
        <w:t xml:space="preserve"> random_state=42)</w:t>
      </w:r>
    </w:p>
    <w:p w14:paraId="3AA82341">
      <w:pPr>
        <w:pStyle w:val="9"/>
        <w:spacing w:before="111"/>
      </w:pPr>
    </w:p>
    <w:p w14:paraId="575C1CF5">
      <w:pPr>
        <w:pStyle w:val="6"/>
        <w:ind w:left="1081" w:firstLine="0"/>
      </w:pPr>
      <w:r>
        <w:t>Dropping</w:t>
      </w:r>
      <w:r>
        <w:rPr>
          <w:spacing w:val="-6"/>
        </w:rPr>
        <w:t xml:space="preserve"> </w:t>
      </w:r>
      <w:r>
        <w:t>Unnecessary</w:t>
      </w:r>
      <w:r>
        <w:rPr>
          <w:spacing w:val="-6"/>
        </w:rPr>
        <w:t xml:space="preserve"> </w:t>
      </w:r>
      <w:r>
        <w:rPr>
          <w:spacing w:val="-2"/>
        </w:rPr>
        <w:t>Columns</w:t>
      </w:r>
    </w:p>
    <w:p w14:paraId="4A28C8A0">
      <w:pPr>
        <w:pStyle w:val="9"/>
        <w:spacing w:before="91"/>
        <w:rPr>
          <w:b/>
        </w:rPr>
      </w:pPr>
    </w:p>
    <w:p w14:paraId="70D9A44E">
      <w:pPr>
        <w:pStyle w:val="11"/>
        <w:numPr>
          <w:ilvl w:val="2"/>
          <w:numId w:val="35"/>
        </w:numPr>
        <w:tabs>
          <w:tab w:val="left" w:pos="1081"/>
        </w:tabs>
        <w:spacing w:before="0" w:after="0" w:line="360" w:lineRule="auto"/>
        <w:ind w:left="1081" w:right="1313" w:hanging="361"/>
        <w:jc w:val="left"/>
        <w:rPr>
          <w:sz w:val="24"/>
        </w:rPr>
      </w:pPr>
      <w:r>
        <w:rPr>
          <w:sz w:val="24"/>
        </w:rPr>
        <w:t>Identify</w:t>
      </w:r>
      <w:r>
        <w:rPr>
          <w:spacing w:val="-8"/>
          <w:sz w:val="24"/>
        </w:rPr>
        <w:t xml:space="preserve"> </w:t>
      </w:r>
      <w:r>
        <w:rPr>
          <w:sz w:val="24"/>
        </w:rPr>
        <w:t>columns</w:t>
      </w:r>
      <w:r>
        <w:rPr>
          <w:spacing w:val="-5"/>
          <w:sz w:val="24"/>
        </w:rPr>
        <w:t xml:space="preserve"> </w:t>
      </w:r>
      <w:r>
        <w:rPr>
          <w:sz w:val="24"/>
        </w:rPr>
        <w:t>that do not</w:t>
      </w:r>
      <w:r>
        <w:rPr>
          <w:spacing w:val="-3"/>
          <w:sz w:val="24"/>
        </w:rPr>
        <w:t xml:space="preserve"> </w:t>
      </w:r>
      <w:r>
        <w:rPr>
          <w:sz w:val="24"/>
        </w:rPr>
        <w:t>contribute</w:t>
      </w:r>
      <w:r>
        <w:rPr>
          <w:spacing w:val="-9"/>
          <w:sz w:val="24"/>
        </w:rPr>
        <w:t xml:space="preserve"> </w:t>
      </w:r>
      <w:r>
        <w:rPr>
          <w:sz w:val="24"/>
        </w:rPr>
        <w:t>to</w:t>
      </w:r>
      <w:r>
        <w:rPr>
          <w:spacing w:val="-3"/>
          <w:sz w:val="24"/>
        </w:rPr>
        <w:t xml:space="preserve"> </w:t>
      </w:r>
      <w:r>
        <w:rPr>
          <w:sz w:val="24"/>
        </w:rPr>
        <w:t>the</w:t>
      </w:r>
      <w:r>
        <w:rPr>
          <w:spacing w:val="-4"/>
          <w:sz w:val="24"/>
        </w:rPr>
        <w:t xml:space="preserve"> </w:t>
      </w:r>
      <w:r>
        <w:rPr>
          <w:sz w:val="24"/>
        </w:rPr>
        <w:t>predictive</w:t>
      </w:r>
      <w:r>
        <w:rPr>
          <w:spacing w:val="-4"/>
          <w:sz w:val="24"/>
        </w:rPr>
        <w:t xml:space="preserve"> </w:t>
      </w:r>
      <w:r>
        <w:rPr>
          <w:sz w:val="24"/>
        </w:rPr>
        <w:t>task</w:t>
      </w:r>
      <w:r>
        <w:rPr>
          <w:spacing w:val="-3"/>
          <w:sz w:val="24"/>
        </w:rPr>
        <w:t xml:space="preserve"> </w:t>
      </w:r>
      <w:r>
        <w:rPr>
          <w:sz w:val="24"/>
        </w:rPr>
        <w:t>(e.g., transaction</w:t>
      </w:r>
      <w:r>
        <w:rPr>
          <w:spacing w:val="-8"/>
          <w:sz w:val="24"/>
        </w:rPr>
        <w:t xml:space="preserve"> </w:t>
      </w:r>
      <w:r>
        <w:rPr>
          <w:sz w:val="24"/>
        </w:rPr>
        <w:t>IDs,</w:t>
      </w:r>
      <w:r>
        <w:rPr>
          <w:spacing w:val="-1"/>
          <w:sz w:val="24"/>
        </w:rPr>
        <w:t xml:space="preserve"> </w:t>
      </w:r>
      <w:r>
        <w:rPr>
          <w:sz w:val="24"/>
        </w:rPr>
        <w:t>user names, or purely administrative fields).</w:t>
      </w:r>
    </w:p>
    <w:p w14:paraId="6D8675E7">
      <w:pPr>
        <w:pStyle w:val="11"/>
        <w:numPr>
          <w:ilvl w:val="2"/>
          <w:numId w:val="35"/>
        </w:numPr>
        <w:tabs>
          <w:tab w:val="left" w:pos="1080"/>
        </w:tabs>
        <w:spacing w:before="3" w:after="0" w:line="240" w:lineRule="auto"/>
        <w:ind w:left="1080" w:right="0" w:hanging="360"/>
        <w:jc w:val="left"/>
        <w:rPr>
          <w:sz w:val="24"/>
        </w:rPr>
      </w:pPr>
      <w:r>
        <w:rPr>
          <w:sz w:val="24"/>
        </w:rPr>
        <w:t>Drop</w:t>
      </w:r>
      <w:r>
        <w:rPr>
          <w:spacing w:val="-14"/>
          <w:sz w:val="24"/>
        </w:rPr>
        <w:t xml:space="preserve"> </w:t>
      </w:r>
      <w:r>
        <w:rPr>
          <w:sz w:val="24"/>
        </w:rPr>
        <w:t>these</w:t>
      </w:r>
      <w:r>
        <w:rPr>
          <w:spacing w:val="-2"/>
          <w:sz w:val="24"/>
        </w:rPr>
        <w:t xml:space="preserve"> </w:t>
      </w:r>
      <w:r>
        <w:rPr>
          <w:sz w:val="24"/>
        </w:rPr>
        <w:t>columns</w:t>
      </w:r>
      <w:r>
        <w:rPr>
          <w:spacing w:val="-4"/>
          <w:sz w:val="24"/>
        </w:rPr>
        <w:t xml:space="preserve"> </w:t>
      </w:r>
      <w:r>
        <w:rPr>
          <w:sz w:val="24"/>
        </w:rPr>
        <w:t>to</w:t>
      </w:r>
      <w:r>
        <w:rPr>
          <w:spacing w:val="3"/>
          <w:sz w:val="24"/>
        </w:rPr>
        <w:t xml:space="preserve"> </w:t>
      </w:r>
      <w:r>
        <w:rPr>
          <w:sz w:val="24"/>
        </w:rPr>
        <w:t>streamline</w:t>
      </w:r>
      <w:r>
        <w:rPr>
          <w:spacing w:val="2"/>
          <w:sz w:val="24"/>
        </w:rPr>
        <w:t xml:space="preserve"> </w:t>
      </w:r>
      <w:r>
        <w:rPr>
          <w:sz w:val="24"/>
        </w:rPr>
        <w:t>your</w:t>
      </w:r>
      <w:r>
        <w:rPr>
          <w:spacing w:val="-1"/>
          <w:sz w:val="24"/>
        </w:rPr>
        <w:t xml:space="preserve"> </w:t>
      </w:r>
      <w:r>
        <w:rPr>
          <w:sz w:val="24"/>
        </w:rPr>
        <w:t>dataset</w:t>
      </w:r>
      <w:r>
        <w:rPr>
          <w:spacing w:val="3"/>
          <w:sz w:val="24"/>
        </w:rPr>
        <w:t xml:space="preserve"> </w:t>
      </w:r>
      <w:r>
        <w:rPr>
          <w:spacing w:val="-2"/>
          <w:sz w:val="24"/>
        </w:rPr>
        <w:t>(df.drop(columns=[...])).</w:t>
      </w:r>
    </w:p>
    <w:p w14:paraId="496CE867">
      <w:pPr>
        <w:pStyle w:val="9"/>
        <w:spacing w:before="105"/>
      </w:pPr>
    </w:p>
    <w:p w14:paraId="1882C6FF">
      <w:pPr>
        <w:pStyle w:val="6"/>
        <w:spacing w:before="1"/>
        <w:ind w:left="1081" w:firstLine="0"/>
      </w:pPr>
      <w:r>
        <w:t xml:space="preserve">Handling Missing </w:t>
      </w:r>
      <w:r>
        <w:rPr>
          <w:spacing w:val="-2"/>
        </w:rPr>
        <w:t>Values</w:t>
      </w:r>
    </w:p>
    <w:p w14:paraId="34C0DE2D">
      <w:pPr>
        <w:pStyle w:val="9"/>
        <w:spacing w:before="96"/>
        <w:rPr>
          <w:b/>
        </w:rPr>
      </w:pPr>
    </w:p>
    <w:p w14:paraId="2DD4F21E">
      <w:pPr>
        <w:pStyle w:val="11"/>
        <w:numPr>
          <w:ilvl w:val="0"/>
          <w:numId w:val="37"/>
        </w:numPr>
        <w:tabs>
          <w:tab w:val="left" w:pos="1080"/>
        </w:tabs>
        <w:spacing w:before="0" w:after="0" w:line="240" w:lineRule="auto"/>
        <w:ind w:left="1080" w:right="0" w:hanging="360"/>
        <w:jc w:val="left"/>
        <w:rPr>
          <w:sz w:val="24"/>
        </w:rPr>
      </w:pPr>
      <w:r>
        <w:rPr>
          <w:b/>
          <w:sz w:val="24"/>
        </w:rPr>
        <w:t>Identify</w:t>
      </w:r>
      <w:r>
        <w:rPr>
          <w:b/>
          <w:spacing w:val="-4"/>
          <w:sz w:val="24"/>
        </w:rPr>
        <w:t xml:space="preserve"> </w:t>
      </w:r>
      <w:r>
        <w:rPr>
          <w:b/>
          <w:sz w:val="24"/>
        </w:rPr>
        <w:t>Missing</w:t>
      </w:r>
      <w:r>
        <w:rPr>
          <w:b/>
          <w:spacing w:val="-1"/>
          <w:sz w:val="24"/>
        </w:rPr>
        <w:t xml:space="preserve"> </w:t>
      </w:r>
      <w:r>
        <w:rPr>
          <w:b/>
          <w:sz w:val="24"/>
        </w:rPr>
        <w:t>Data</w:t>
      </w:r>
      <w:r>
        <w:rPr>
          <w:sz w:val="24"/>
        </w:rPr>
        <w:t>:</w:t>
      </w:r>
      <w:r>
        <w:rPr>
          <w:spacing w:val="-6"/>
          <w:sz w:val="24"/>
        </w:rPr>
        <w:t xml:space="preserve"> </w:t>
      </w:r>
      <w:r>
        <w:rPr>
          <w:sz w:val="24"/>
        </w:rPr>
        <w:t>Use</w:t>
      </w:r>
      <w:r>
        <w:rPr>
          <w:spacing w:val="-2"/>
          <w:sz w:val="24"/>
        </w:rPr>
        <w:t xml:space="preserve"> </w:t>
      </w:r>
      <w:r>
        <w:rPr>
          <w:sz w:val="24"/>
        </w:rPr>
        <w:t>df.isnull().sum()</w:t>
      </w:r>
      <w:r>
        <w:rPr>
          <w:spacing w:val="3"/>
          <w:sz w:val="24"/>
        </w:rPr>
        <w:t xml:space="preserve"> </w:t>
      </w:r>
      <w:r>
        <w:rPr>
          <w:sz w:val="24"/>
        </w:rPr>
        <w:t>to</w:t>
      </w:r>
      <w:r>
        <w:rPr>
          <w:spacing w:val="-1"/>
          <w:sz w:val="24"/>
        </w:rPr>
        <w:t xml:space="preserve"> </w:t>
      </w:r>
      <w:r>
        <w:rPr>
          <w:sz w:val="24"/>
        </w:rPr>
        <w:t>locate</w:t>
      </w:r>
      <w:r>
        <w:rPr>
          <w:spacing w:val="-3"/>
          <w:sz w:val="24"/>
        </w:rPr>
        <w:t xml:space="preserve"> </w:t>
      </w:r>
      <w:r>
        <w:rPr>
          <w:sz w:val="24"/>
        </w:rPr>
        <w:t>columns</w:t>
      </w:r>
      <w:r>
        <w:rPr>
          <w:spacing w:val="-3"/>
          <w:sz w:val="24"/>
        </w:rPr>
        <w:t xml:space="preserve"> </w:t>
      </w:r>
      <w:r>
        <w:rPr>
          <w:sz w:val="24"/>
        </w:rPr>
        <w:t>with</w:t>
      </w:r>
      <w:r>
        <w:rPr>
          <w:spacing w:val="-6"/>
          <w:sz w:val="24"/>
        </w:rPr>
        <w:t xml:space="preserve"> </w:t>
      </w:r>
      <w:r>
        <w:rPr>
          <w:sz w:val="24"/>
        </w:rPr>
        <w:t>NaN</w:t>
      </w:r>
      <w:r>
        <w:rPr>
          <w:spacing w:val="-2"/>
          <w:sz w:val="24"/>
        </w:rPr>
        <w:t xml:space="preserve"> </w:t>
      </w:r>
      <w:r>
        <w:rPr>
          <w:sz w:val="24"/>
        </w:rPr>
        <w:t>or</w:t>
      </w:r>
      <w:r>
        <w:rPr>
          <w:spacing w:val="-4"/>
          <w:sz w:val="24"/>
        </w:rPr>
        <w:t xml:space="preserve"> </w:t>
      </w:r>
      <w:r>
        <w:rPr>
          <w:sz w:val="24"/>
        </w:rPr>
        <w:t>null</w:t>
      </w:r>
      <w:r>
        <w:rPr>
          <w:spacing w:val="-6"/>
          <w:sz w:val="24"/>
        </w:rPr>
        <w:t xml:space="preserve"> </w:t>
      </w:r>
      <w:r>
        <w:rPr>
          <w:spacing w:val="-2"/>
          <w:sz w:val="24"/>
        </w:rPr>
        <w:t>entries.</w:t>
      </w:r>
    </w:p>
    <w:p w14:paraId="78DEC8D6">
      <w:pPr>
        <w:pStyle w:val="11"/>
        <w:numPr>
          <w:ilvl w:val="0"/>
          <w:numId w:val="37"/>
        </w:numPr>
        <w:tabs>
          <w:tab w:val="left" w:pos="1081"/>
        </w:tabs>
        <w:spacing w:before="137" w:after="0" w:line="362" w:lineRule="auto"/>
        <w:ind w:left="1081" w:right="3334" w:hanging="361"/>
        <w:jc w:val="left"/>
        <w:rPr>
          <w:sz w:val="24"/>
        </w:rPr>
      </w:pPr>
      <w:r>
        <w:rPr>
          <w:b/>
          <w:sz w:val="24"/>
        </w:rPr>
        <w:t>Imputation</w:t>
      </w:r>
      <w:r>
        <w:rPr>
          <w:sz w:val="24"/>
        </w:rPr>
        <w:t>:</w:t>
      </w:r>
      <w:r>
        <w:rPr>
          <w:b/>
          <w:sz w:val="24"/>
        </w:rPr>
        <w:t>Numerical</w:t>
      </w:r>
      <w:r>
        <w:rPr>
          <w:b/>
          <w:spacing w:val="-7"/>
          <w:sz w:val="24"/>
        </w:rPr>
        <w:t xml:space="preserve"> </w:t>
      </w:r>
      <w:r>
        <w:rPr>
          <w:b/>
          <w:sz w:val="24"/>
        </w:rPr>
        <w:t>Columns</w:t>
      </w:r>
      <w:r>
        <w:rPr>
          <w:sz w:val="24"/>
        </w:rPr>
        <w:t>:</w:t>
      </w:r>
      <w:r>
        <w:rPr>
          <w:spacing w:val="-3"/>
          <w:sz w:val="24"/>
        </w:rPr>
        <w:t xml:space="preserve"> </w:t>
      </w:r>
      <w:r>
        <w:rPr>
          <w:sz w:val="24"/>
        </w:rPr>
        <w:t>Fill</w:t>
      </w:r>
      <w:r>
        <w:rPr>
          <w:spacing w:val="-11"/>
          <w:sz w:val="24"/>
        </w:rPr>
        <w:t xml:space="preserve"> </w:t>
      </w:r>
      <w:r>
        <w:rPr>
          <w:sz w:val="24"/>
        </w:rPr>
        <w:t>with</w:t>
      </w:r>
      <w:r>
        <w:rPr>
          <w:spacing w:val="-3"/>
          <w:sz w:val="24"/>
        </w:rPr>
        <w:t xml:space="preserve"> </w:t>
      </w:r>
      <w:r>
        <w:rPr>
          <w:sz w:val="24"/>
        </w:rPr>
        <w:t>mean</w:t>
      </w:r>
      <w:r>
        <w:rPr>
          <w:spacing w:val="-7"/>
          <w:sz w:val="24"/>
        </w:rPr>
        <w:t xml:space="preserve"> </w:t>
      </w:r>
      <w:r>
        <w:rPr>
          <w:sz w:val="24"/>
        </w:rPr>
        <w:t>or</w:t>
      </w:r>
      <w:r>
        <w:rPr>
          <w:spacing w:val="-6"/>
          <w:sz w:val="24"/>
        </w:rPr>
        <w:t xml:space="preserve"> </w:t>
      </w:r>
      <w:r>
        <w:rPr>
          <w:sz w:val="24"/>
        </w:rPr>
        <w:t>median</w:t>
      </w:r>
      <w:r>
        <w:rPr>
          <w:spacing w:val="-7"/>
          <w:sz w:val="24"/>
        </w:rPr>
        <w:t xml:space="preserve"> </w:t>
      </w:r>
      <w:r>
        <w:rPr>
          <w:sz w:val="24"/>
        </w:rPr>
        <w:t>(e.g., df['Amount'].fillna(df['Amount'].median(), inplace=True)).</w:t>
      </w:r>
    </w:p>
    <w:p w14:paraId="4A02724D">
      <w:pPr>
        <w:pStyle w:val="6"/>
        <w:spacing w:before="242"/>
        <w:ind w:left="1081" w:firstLine="0"/>
      </w:pPr>
      <w:r>
        <w:t>Ensuring</w:t>
      </w:r>
      <w:r>
        <w:rPr>
          <w:spacing w:val="-1"/>
        </w:rPr>
        <w:t xml:space="preserve"> </w:t>
      </w:r>
      <w:r>
        <w:t>All</w:t>
      </w:r>
      <w:r>
        <w:rPr>
          <w:spacing w:val="-4"/>
        </w:rPr>
        <w:t xml:space="preserve"> </w:t>
      </w:r>
      <w:r>
        <w:t>Data Is</w:t>
      </w:r>
      <w:r>
        <w:rPr>
          <w:spacing w:val="-2"/>
        </w:rPr>
        <w:t xml:space="preserve"> Numerical</w:t>
      </w:r>
    </w:p>
    <w:p w14:paraId="23C2BF6C">
      <w:pPr>
        <w:pStyle w:val="9"/>
        <w:spacing w:before="96"/>
        <w:rPr>
          <w:b/>
        </w:rPr>
      </w:pPr>
    </w:p>
    <w:p w14:paraId="2E999D73">
      <w:pPr>
        <w:pStyle w:val="11"/>
        <w:numPr>
          <w:ilvl w:val="0"/>
          <w:numId w:val="38"/>
        </w:numPr>
        <w:tabs>
          <w:tab w:val="left" w:pos="1081"/>
        </w:tabs>
        <w:spacing w:before="0" w:after="0" w:line="360" w:lineRule="auto"/>
        <w:ind w:left="1081" w:right="1188" w:hanging="361"/>
        <w:jc w:val="left"/>
        <w:rPr>
          <w:sz w:val="24"/>
        </w:rPr>
      </w:pPr>
      <w:r>
        <w:rPr>
          <w:sz w:val="24"/>
        </w:rPr>
        <w:t>Non-numerical</w:t>
      </w:r>
      <w:r>
        <w:rPr>
          <w:spacing w:val="-11"/>
          <w:sz w:val="24"/>
        </w:rPr>
        <w:t xml:space="preserve"> </w:t>
      </w:r>
      <w:r>
        <w:rPr>
          <w:sz w:val="24"/>
        </w:rPr>
        <w:t>data</w:t>
      </w:r>
      <w:r>
        <w:rPr>
          <w:spacing w:val="-3"/>
          <w:sz w:val="24"/>
        </w:rPr>
        <w:t xml:space="preserve"> </w:t>
      </w:r>
      <w:r>
        <w:rPr>
          <w:sz w:val="24"/>
        </w:rPr>
        <w:t>(e.g.,</w:t>
      </w:r>
      <w:r>
        <w:rPr>
          <w:spacing w:val="-5"/>
          <w:sz w:val="24"/>
        </w:rPr>
        <w:t xml:space="preserve"> </w:t>
      </w:r>
      <w:r>
        <w:rPr>
          <w:sz w:val="24"/>
        </w:rPr>
        <w:t>text</w:t>
      </w:r>
      <w:r>
        <w:rPr>
          <w:spacing w:val="-2"/>
          <w:sz w:val="24"/>
        </w:rPr>
        <w:t xml:space="preserve"> </w:t>
      </w:r>
      <w:r>
        <w:rPr>
          <w:sz w:val="24"/>
        </w:rPr>
        <w:t>descriptions) may</w:t>
      </w:r>
      <w:r>
        <w:rPr>
          <w:spacing w:val="-12"/>
          <w:sz w:val="24"/>
        </w:rPr>
        <w:t xml:space="preserve"> </w:t>
      </w:r>
      <w:r>
        <w:rPr>
          <w:sz w:val="24"/>
        </w:rPr>
        <w:t>require</w:t>
      </w:r>
      <w:r>
        <w:rPr>
          <w:spacing w:val="-3"/>
          <w:sz w:val="24"/>
        </w:rPr>
        <w:t xml:space="preserve"> </w:t>
      </w:r>
      <w:r>
        <w:rPr>
          <w:sz w:val="24"/>
        </w:rPr>
        <w:t>transformation</w:t>
      </w:r>
      <w:r>
        <w:rPr>
          <w:spacing w:val="-7"/>
          <w:sz w:val="24"/>
        </w:rPr>
        <w:t xml:space="preserve"> </w:t>
      </w:r>
      <w:r>
        <w:rPr>
          <w:sz w:val="24"/>
        </w:rPr>
        <w:t>or</w:t>
      </w:r>
      <w:r>
        <w:rPr>
          <w:spacing w:val="-5"/>
          <w:sz w:val="24"/>
        </w:rPr>
        <w:t xml:space="preserve"> </w:t>
      </w:r>
      <w:r>
        <w:rPr>
          <w:sz w:val="24"/>
        </w:rPr>
        <w:t>removal</w:t>
      </w:r>
      <w:r>
        <w:rPr>
          <w:spacing w:val="-7"/>
          <w:sz w:val="24"/>
        </w:rPr>
        <w:t xml:space="preserve"> </w:t>
      </w:r>
      <w:r>
        <w:rPr>
          <w:sz w:val="24"/>
        </w:rPr>
        <w:t>if</w:t>
      </w:r>
      <w:r>
        <w:rPr>
          <w:spacing w:val="-5"/>
          <w:sz w:val="24"/>
        </w:rPr>
        <w:t xml:space="preserve"> </w:t>
      </w:r>
      <w:r>
        <w:rPr>
          <w:sz w:val="24"/>
        </w:rPr>
        <w:t xml:space="preserve">not </w:t>
      </w:r>
      <w:r>
        <w:rPr>
          <w:spacing w:val="-2"/>
          <w:sz w:val="24"/>
        </w:rPr>
        <w:t>relevant.</w:t>
      </w:r>
    </w:p>
    <w:p w14:paraId="101415D0">
      <w:pPr>
        <w:spacing w:before="247" w:line="360" w:lineRule="auto"/>
        <w:ind w:left="360" w:right="962" w:firstLine="0"/>
        <w:jc w:val="left"/>
        <w:rPr>
          <w:sz w:val="22"/>
        </w:rPr>
      </w:pPr>
      <w:r>
        <w:rPr>
          <w:sz w:val="22"/>
        </w:rPr>
        <w:t>Convert</w:t>
      </w:r>
      <w:r>
        <w:rPr>
          <w:spacing w:val="-13"/>
          <w:sz w:val="22"/>
        </w:rPr>
        <w:t xml:space="preserve"> </w:t>
      </w:r>
      <w:r>
        <w:rPr>
          <w:sz w:val="22"/>
        </w:rPr>
        <w:t>date-time</w:t>
      </w:r>
      <w:r>
        <w:rPr>
          <w:spacing w:val="-14"/>
          <w:sz w:val="22"/>
        </w:rPr>
        <w:t xml:space="preserve"> </w:t>
      </w:r>
      <w:r>
        <w:rPr>
          <w:sz w:val="22"/>
        </w:rPr>
        <w:t>features</w:t>
      </w:r>
      <w:r>
        <w:rPr>
          <w:spacing w:val="-8"/>
          <w:sz w:val="22"/>
        </w:rPr>
        <w:t xml:space="preserve"> </w:t>
      </w:r>
      <w:r>
        <w:rPr>
          <w:sz w:val="22"/>
        </w:rPr>
        <w:t>into</w:t>
      </w:r>
      <w:r>
        <w:rPr>
          <w:spacing w:val="-14"/>
          <w:sz w:val="22"/>
        </w:rPr>
        <w:t xml:space="preserve"> </w:t>
      </w:r>
      <w:r>
        <w:rPr>
          <w:sz w:val="22"/>
        </w:rPr>
        <w:t>numeric</w:t>
      </w:r>
      <w:r>
        <w:rPr>
          <w:spacing w:val="-12"/>
          <w:sz w:val="22"/>
        </w:rPr>
        <w:t xml:space="preserve"> </w:t>
      </w:r>
      <w:r>
        <w:rPr>
          <w:sz w:val="22"/>
        </w:rPr>
        <w:t>formats</w:t>
      </w:r>
      <w:r>
        <w:rPr>
          <w:spacing w:val="-9"/>
          <w:sz w:val="22"/>
        </w:rPr>
        <w:t xml:space="preserve"> </w:t>
      </w:r>
      <w:r>
        <w:rPr>
          <w:sz w:val="22"/>
        </w:rPr>
        <w:t>(e.g.,</w:t>
      </w:r>
      <w:r>
        <w:rPr>
          <w:spacing w:val="-8"/>
          <w:sz w:val="22"/>
        </w:rPr>
        <w:t xml:space="preserve"> </w:t>
      </w:r>
      <w:r>
        <w:rPr>
          <w:sz w:val="22"/>
        </w:rPr>
        <w:t>Unix</w:t>
      </w:r>
      <w:r>
        <w:rPr>
          <w:spacing w:val="-10"/>
          <w:sz w:val="22"/>
        </w:rPr>
        <w:t xml:space="preserve"> </w:t>
      </w:r>
      <w:r>
        <w:rPr>
          <w:sz w:val="22"/>
        </w:rPr>
        <w:t>timestamps,</w:t>
      </w:r>
      <w:r>
        <w:rPr>
          <w:spacing w:val="-12"/>
          <w:sz w:val="22"/>
        </w:rPr>
        <w:t xml:space="preserve"> </w:t>
      </w:r>
      <w:r>
        <w:rPr>
          <w:sz w:val="22"/>
        </w:rPr>
        <w:t>time</w:t>
      </w:r>
      <w:r>
        <w:rPr>
          <w:spacing w:val="-14"/>
          <w:sz w:val="22"/>
        </w:rPr>
        <w:t xml:space="preserve"> </w:t>
      </w:r>
      <w:r>
        <w:rPr>
          <w:sz w:val="22"/>
        </w:rPr>
        <w:t>deltas)</w:t>
      </w:r>
      <w:r>
        <w:rPr>
          <w:spacing w:val="-11"/>
          <w:sz w:val="22"/>
        </w:rPr>
        <w:t xml:space="preserve"> </w:t>
      </w:r>
      <w:r>
        <w:rPr>
          <w:sz w:val="22"/>
        </w:rPr>
        <w:t>or</w:t>
      </w:r>
      <w:r>
        <w:rPr>
          <w:spacing w:val="-7"/>
          <w:sz w:val="22"/>
        </w:rPr>
        <w:t xml:space="preserve"> </w:t>
      </w:r>
      <w:r>
        <w:rPr>
          <w:sz w:val="22"/>
        </w:rPr>
        <w:t>extract</w:t>
      </w:r>
      <w:r>
        <w:rPr>
          <w:spacing w:val="-13"/>
          <w:sz w:val="22"/>
        </w:rPr>
        <w:t xml:space="preserve"> </w:t>
      </w:r>
      <w:r>
        <w:rPr>
          <w:sz w:val="22"/>
        </w:rPr>
        <w:t>components like day, month, hour for potential insights</w:t>
      </w:r>
    </w:p>
    <w:p w14:paraId="5AA4D1D7">
      <w:pPr>
        <w:spacing w:after="0" w:line="360" w:lineRule="auto"/>
        <w:jc w:val="left"/>
        <w:rPr>
          <w:sz w:val="22"/>
        </w:rPr>
        <w:sectPr>
          <w:pgSz w:w="12240" w:h="15840"/>
          <w:pgMar w:top="1360" w:right="360" w:bottom="1360" w:left="1080" w:header="0" w:footer="1166" w:gutter="0"/>
          <w:cols w:space="720" w:num="1"/>
        </w:sectPr>
      </w:pPr>
    </w:p>
    <w:p w14:paraId="21DB29AE">
      <w:pPr>
        <w:spacing w:before="75"/>
        <w:ind w:left="360" w:right="0" w:firstLine="0"/>
        <w:jc w:val="left"/>
        <w:rPr>
          <w:b/>
          <w:sz w:val="34"/>
        </w:rPr>
      </w:pPr>
      <w:bookmarkStart w:id="82" w:name="6.3. Feature Encoding and Transformation"/>
      <w:bookmarkEnd w:id="82"/>
      <w:r>
        <w:rPr>
          <w:b/>
          <w:sz w:val="34"/>
        </w:rPr>
        <w:t>6.3.</w:t>
      </w:r>
      <w:r>
        <w:rPr>
          <w:b/>
          <w:spacing w:val="-6"/>
          <w:sz w:val="34"/>
        </w:rPr>
        <w:t xml:space="preserve"> </w:t>
      </w:r>
      <w:r>
        <w:rPr>
          <w:b/>
          <w:sz w:val="34"/>
        </w:rPr>
        <w:t>Feature</w:t>
      </w:r>
      <w:r>
        <w:rPr>
          <w:b/>
          <w:spacing w:val="-2"/>
          <w:sz w:val="34"/>
        </w:rPr>
        <w:t xml:space="preserve"> </w:t>
      </w:r>
      <w:r>
        <w:rPr>
          <w:b/>
          <w:sz w:val="34"/>
        </w:rPr>
        <w:t>Encoding</w:t>
      </w:r>
      <w:r>
        <w:rPr>
          <w:b/>
          <w:spacing w:val="-7"/>
          <w:sz w:val="34"/>
        </w:rPr>
        <w:t xml:space="preserve"> </w:t>
      </w:r>
      <w:r>
        <w:rPr>
          <w:b/>
          <w:sz w:val="34"/>
        </w:rPr>
        <w:t>and</w:t>
      </w:r>
      <w:r>
        <w:rPr>
          <w:b/>
          <w:spacing w:val="-6"/>
          <w:sz w:val="34"/>
        </w:rPr>
        <w:t xml:space="preserve"> </w:t>
      </w:r>
      <w:r>
        <w:rPr>
          <w:b/>
          <w:spacing w:val="-2"/>
          <w:sz w:val="34"/>
        </w:rPr>
        <w:t>Transformation</w:t>
      </w:r>
    </w:p>
    <w:p w14:paraId="428C37FE">
      <w:pPr>
        <w:pStyle w:val="9"/>
        <w:spacing w:before="46"/>
        <w:rPr>
          <w:b/>
          <w:sz w:val="34"/>
        </w:rPr>
      </w:pPr>
    </w:p>
    <w:p w14:paraId="1F22774B">
      <w:pPr>
        <w:pStyle w:val="11"/>
        <w:numPr>
          <w:ilvl w:val="0"/>
          <w:numId w:val="39"/>
        </w:numPr>
        <w:tabs>
          <w:tab w:val="left" w:pos="1080"/>
        </w:tabs>
        <w:spacing w:before="0" w:after="0" w:line="240" w:lineRule="auto"/>
        <w:ind w:left="1080" w:right="0" w:hanging="360"/>
        <w:jc w:val="left"/>
        <w:rPr>
          <w:sz w:val="24"/>
        </w:rPr>
      </w:pPr>
      <w:r>
        <w:rPr>
          <w:sz w:val="24"/>
        </w:rPr>
        <w:t>Label</w:t>
      </w:r>
      <w:r>
        <w:rPr>
          <w:spacing w:val="-11"/>
          <w:sz w:val="24"/>
        </w:rPr>
        <w:t xml:space="preserve"> </w:t>
      </w:r>
      <w:r>
        <w:rPr>
          <w:sz w:val="24"/>
        </w:rPr>
        <w:t>Encoding:</w:t>
      </w:r>
      <w:r>
        <w:rPr>
          <w:spacing w:val="1"/>
          <w:sz w:val="24"/>
        </w:rPr>
        <w:t xml:space="preserve"> </w:t>
      </w:r>
      <w:r>
        <w:rPr>
          <w:sz w:val="24"/>
        </w:rPr>
        <w:t>Assigns</w:t>
      </w:r>
      <w:r>
        <w:rPr>
          <w:spacing w:val="-1"/>
          <w:sz w:val="24"/>
        </w:rPr>
        <w:t xml:space="preserve"> </w:t>
      </w:r>
      <w:r>
        <w:rPr>
          <w:sz w:val="24"/>
        </w:rPr>
        <w:t>each</w:t>
      </w:r>
      <w:r>
        <w:rPr>
          <w:spacing w:val="-4"/>
          <w:sz w:val="24"/>
        </w:rPr>
        <w:t xml:space="preserve"> </w:t>
      </w:r>
      <w:r>
        <w:rPr>
          <w:sz w:val="24"/>
        </w:rPr>
        <w:t>category</w:t>
      </w:r>
      <w:r>
        <w:rPr>
          <w:spacing w:val="-9"/>
          <w:sz w:val="24"/>
        </w:rPr>
        <w:t xml:space="preserve"> </w:t>
      </w:r>
      <w:r>
        <w:rPr>
          <w:sz w:val="24"/>
        </w:rPr>
        <w:t>a numerical</w:t>
      </w:r>
      <w:r>
        <w:rPr>
          <w:spacing w:val="-4"/>
          <w:sz w:val="24"/>
        </w:rPr>
        <w:t xml:space="preserve"> </w:t>
      </w:r>
      <w:r>
        <w:rPr>
          <w:sz w:val="24"/>
        </w:rPr>
        <w:t>value</w:t>
      </w:r>
      <w:r>
        <w:rPr>
          <w:spacing w:val="8"/>
          <w:sz w:val="24"/>
        </w:rPr>
        <w:t xml:space="preserve"> </w:t>
      </w:r>
      <w:r>
        <w:rPr>
          <w:spacing w:val="-10"/>
          <w:sz w:val="24"/>
        </w:rPr>
        <w:t>.</w:t>
      </w:r>
    </w:p>
    <w:p w14:paraId="7F3498B6">
      <w:pPr>
        <w:pStyle w:val="9"/>
        <w:spacing w:before="96"/>
      </w:pPr>
    </w:p>
    <w:p w14:paraId="70F1BAA3">
      <w:pPr>
        <w:pStyle w:val="11"/>
        <w:numPr>
          <w:ilvl w:val="0"/>
          <w:numId w:val="39"/>
        </w:numPr>
        <w:tabs>
          <w:tab w:val="left" w:pos="902"/>
        </w:tabs>
        <w:spacing w:before="0" w:after="0" w:line="362" w:lineRule="auto"/>
        <w:ind w:left="720" w:right="1086" w:firstLine="0"/>
        <w:jc w:val="left"/>
        <w:rPr>
          <w:sz w:val="24"/>
        </w:rPr>
      </w:pPr>
      <w:r>
        <w:rPr>
          <w:sz w:val="24"/>
        </w:rPr>
        <w:t>Choose</w:t>
      </w:r>
      <w:r>
        <w:rPr>
          <w:spacing w:val="27"/>
          <w:sz w:val="24"/>
        </w:rPr>
        <w:t xml:space="preserve"> </w:t>
      </w:r>
      <w:r>
        <w:rPr>
          <w:sz w:val="24"/>
        </w:rPr>
        <w:t>an</w:t>
      </w:r>
      <w:r>
        <w:rPr>
          <w:spacing w:val="24"/>
          <w:sz w:val="24"/>
        </w:rPr>
        <w:t xml:space="preserve"> </w:t>
      </w:r>
      <w:r>
        <w:rPr>
          <w:sz w:val="24"/>
        </w:rPr>
        <w:t>encoding</w:t>
      </w:r>
      <w:r>
        <w:rPr>
          <w:spacing w:val="27"/>
          <w:sz w:val="24"/>
        </w:rPr>
        <w:t xml:space="preserve"> </w:t>
      </w:r>
      <w:r>
        <w:rPr>
          <w:sz w:val="24"/>
        </w:rPr>
        <w:t>strategy</w:t>
      </w:r>
      <w:r>
        <w:rPr>
          <w:spacing w:val="23"/>
          <w:sz w:val="24"/>
        </w:rPr>
        <w:t xml:space="preserve"> </w:t>
      </w:r>
      <w:r>
        <w:rPr>
          <w:sz w:val="24"/>
        </w:rPr>
        <w:t>based</w:t>
      </w:r>
      <w:r>
        <w:rPr>
          <w:spacing w:val="27"/>
          <w:sz w:val="24"/>
        </w:rPr>
        <w:t xml:space="preserve"> </w:t>
      </w:r>
      <w:r>
        <w:rPr>
          <w:sz w:val="24"/>
        </w:rPr>
        <w:t>on</w:t>
      </w:r>
      <w:r>
        <w:rPr>
          <w:spacing w:val="23"/>
          <w:sz w:val="24"/>
        </w:rPr>
        <w:t xml:space="preserve"> </w:t>
      </w:r>
      <w:r>
        <w:rPr>
          <w:sz w:val="24"/>
        </w:rPr>
        <w:t>the</w:t>
      </w:r>
      <w:r>
        <w:rPr>
          <w:spacing w:val="31"/>
          <w:sz w:val="24"/>
        </w:rPr>
        <w:t xml:space="preserve"> </w:t>
      </w:r>
      <w:r>
        <w:rPr>
          <w:sz w:val="24"/>
        </w:rPr>
        <w:t>number</w:t>
      </w:r>
      <w:r>
        <w:rPr>
          <w:spacing w:val="29"/>
          <w:sz w:val="24"/>
        </w:rPr>
        <w:t xml:space="preserve"> </w:t>
      </w:r>
      <w:r>
        <w:rPr>
          <w:sz w:val="24"/>
        </w:rPr>
        <w:t>of unique</w:t>
      </w:r>
      <w:r>
        <w:rPr>
          <w:spacing w:val="31"/>
          <w:sz w:val="24"/>
        </w:rPr>
        <w:t xml:space="preserve"> </w:t>
      </w:r>
      <w:r>
        <w:rPr>
          <w:sz w:val="24"/>
        </w:rPr>
        <w:t>categories</w:t>
      </w:r>
      <w:r>
        <w:rPr>
          <w:spacing w:val="25"/>
          <w:sz w:val="24"/>
        </w:rPr>
        <w:t xml:space="preserve"> </w:t>
      </w:r>
      <w:r>
        <w:rPr>
          <w:sz w:val="24"/>
        </w:rPr>
        <w:t>and</w:t>
      </w:r>
      <w:r>
        <w:rPr>
          <w:spacing w:val="27"/>
          <w:sz w:val="24"/>
        </w:rPr>
        <w:t xml:space="preserve"> </w:t>
      </w:r>
      <w:r>
        <w:rPr>
          <w:sz w:val="24"/>
        </w:rPr>
        <w:t>the</w:t>
      </w:r>
      <w:r>
        <w:rPr>
          <w:spacing w:val="31"/>
          <w:sz w:val="24"/>
        </w:rPr>
        <w:t xml:space="preserve"> </w:t>
      </w:r>
      <w:r>
        <w:rPr>
          <w:sz w:val="24"/>
        </w:rPr>
        <w:t>model’s requirements .</w:t>
      </w:r>
    </w:p>
    <w:p w14:paraId="433F2A38">
      <w:pPr>
        <w:pStyle w:val="11"/>
        <w:numPr>
          <w:ilvl w:val="0"/>
          <w:numId w:val="40"/>
        </w:numPr>
        <w:tabs>
          <w:tab w:val="left" w:pos="1081"/>
        </w:tabs>
        <w:spacing w:before="0" w:after="0" w:line="360" w:lineRule="auto"/>
        <w:ind w:left="1081" w:right="1090" w:hanging="361"/>
        <w:jc w:val="left"/>
        <w:rPr>
          <w:sz w:val="24"/>
        </w:rPr>
      </w:pPr>
      <w:r>
        <w:rPr>
          <w:sz w:val="24"/>
        </w:rPr>
        <w:t>For supervised learning, the target (class) column must be present in the training set and removed or hidden in the final test set.</w:t>
      </w:r>
    </w:p>
    <w:p w14:paraId="17666BBB">
      <w:pPr>
        <w:pStyle w:val="11"/>
        <w:numPr>
          <w:ilvl w:val="0"/>
          <w:numId w:val="40"/>
        </w:numPr>
        <w:tabs>
          <w:tab w:val="left" w:pos="1081"/>
        </w:tabs>
        <w:spacing w:before="0" w:after="0" w:line="362" w:lineRule="auto"/>
        <w:ind w:left="1081" w:right="1091" w:hanging="361"/>
        <w:jc w:val="left"/>
        <w:rPr>
          <w:sz w:val="24"/>
        </w:rPr>
      </w:pPr>
      <w:r>
        <w:rPr>
          <w:sz w:val="24"/>
        </w:rPr>
        <w:t>This prevents information leakage and ensures that predictions are made strictly</w:t>
      </w:r>
      <w:r>
        <w:rPr>
          <w:spacing w:val="-4"/>
          <w:sz w:val="24"/>
        </w:rPr>
        <w:t xml:space="preserve"> </w:t>
      </w:r>
      <w:r>
        <w:rPr>
          <w:sz w:val="24"/>
        </w:rPr>
        <w:t xml:space="preserve">on input </w:t>
      </w:r>
      <w:r>
        <w:rPr>
          <w:spacing w:val="-2"/>
          <w:sz w:val="24"/>
        </w:rPr>
        <w:t>features.</w:t>
      </w:r>
    </w:p>
    <w:p w14:paraId="61F600E0">
      <w:pPr>
        <w:spacing w:before="234" w:line="554" w:lineRule="auto"/>
        <w:ind w:left="360" w:right="5583" w:firstLine="0"/>
        <w:jc w:val="left"/>
        <w:rPr>
          <w:b/>
          <w:sz w:val="24"/>
        </w:rPr>
      </w:pPr>
      <w:r>
        <w:rPr>
          <w:b/>
          <w:sz w:val="28"/>
        </w:rPr>
        <w:t xml:space="preserve">6.4 Model Visualization </w:t>
      </w:r>
      <w:r>
        <w:rPr>
          <w:b/>
          <w:sz w:val="24"/>
        </w:rPr>
        <w:t>Packages/Libraries:</w:t>
      </w:r>
      <w:r>
        <w:rPr>
          <w:b/>
          <w:spacing w:val="-15"/>
          <w:sz w:val="24"/>
        </w:rPr>
        <w:t xml:space="preserve"> </w:t>
      </w:r>
      <w:r>
        <w:rPr>
          <w:sz w:val="24"/>
        </w:rPr>
        <w:t>matplotlib.pyplot,</w:t>
      </w:r>
      <w:r>
        <w:rPr>
          <w:spacing w:val="-15"/>
          <w:sz w:val="24"/>
        </w:rPr>
        <w:t xml:space="preserve"> </w:t>
      </w:r>
      <w:r>
        <w:rPr>
          <w:sz w:val="24"/>
        </w:rPr>
        <w:t xml:space="preserve">seaborn </w:t>
      </w:r>
      <w:r>
        <w:rPr>
          <w:b/>
          <w:spacing w:val="-2"/>
          <w:sz w:val="24"/>
        </w:rPr>
        <w:t>Methods:</w:t>
      </w:r>
    </w:p>
    <w:p w14:paraId="67B476E2">
      <w:pPr>
        <w:pStyle w:val="11"/>
        <w:numPr>
          <w:ilvl w:val="0"/>
          <w:numId w:val="41"/>
        </w:numPr>
        <w:tabs>
          <w:tab w:val="left" w:pos="441"/>
        </w:tabs>
        <w:spacing w:before="6" w:after="0" w:line="240" w:lineRule="auto"/>
        <w:ind w:left="441" w:right="0" w:hanging="81"/>
        <w:jc w:val="left"/>
        <w:rPr>
          <w:sz w:val="24"/>
        </w:rPr>
      </w:pPr>
      <w:r>
        <w:rPr>
          <w:sz w:val="24"/>
        </w:rPr>
        <w:t>plt.bar() (bar charts</w:t>
      </w:r>
      <w:r>
        <w:rPr>
          <w:spacing w:val="-4"/>
          <w:sz w:val="24"/>
        </w:rPr>
        <w:t xml:space="preserve"> </w:t>
      </w:r>
      <w:r>
        <w:rPr>
          <w:sz w:val="24"/>
        </w:rPr>
        <w:t>for</w:t>
      </w:r>
      <w:r>
        <w:rPr>
          <w:spacing w:val="1"/>
          <w:sz w:val="24"/>
        </w:rPr>
        <w:t xml:space="preserve"> </w:t>
      </w:r>
      <w:r>
        <w:rPr>
          <w:sz w:val="24"/>
        </w:rPr>
        <w:t>accuracy</w:t>
      </w:r>
      <w:r>
        <w:rPr>
          <w:spacing w:val="-10"/>
          <w:sz w:val="24"/>
        </w:rPr>
        <w:t xml:space="preserve"> </w:t>
      </w:r>
      <w:r>
        <w:rPr>
          <w:spacing w:val="-2"/>
          <w:sz w:val="24"/>
        </w:rPr>
        <w:t>comparison)</w:t>
      </w:r>
    </w:p>
    <w:p w14:paraId="6E41FD22">
      <w:pPr>
        <w:pStyle w:val="9"/>
        <w:spacing w:before="101"/>
      </w:pPr>
    </w:p>
    <w:p w14:paraId="2FB22246">
      <w:pPr>
        <w:pStyle w:val="11"/>
        <w:numPr>
          <w:ilvl w:val="0"/>
          <w:numId w:val="41"/>
        </w:numPr>
        <w:tabs>
          <w:tab w:val="left" w:pos="441"/>
        </w:tabs>
        <w:spacing w:before="0" w:after="0" w:line="240" w:lineRule="auto"/>
        <w:ind w:left="441" w:right="0" w:hanging="81"/>
        <w:jc w:val="left"/>
        <w:rPr>
          <w:sz w:val="24"/>
        </w:rPr>
      </w:pPr>
      <w:r>
        <w:rPr>
          <w:sz w:val="24"/>
        </w:rPr>
        <w:t>sns.heatmap()</w:t>
      </w:r>
      <w:r>
        <w:rPr>
          <w:spacing w:val="-3"/>
          <w:sz w:val="24"/>
        </w:rPr>
        <w:t xml:space="preserve"> </w:t>
      </w:r>
      <w:r>
        <w:rPr>
          <w:sz w:val="24"/>
        </w:rPr>
        <w:t>(confusion</w:t>
      </w:r>
      <w:r>
        <w:rPr>
          <w:spacing w:val="-4"/>
          <w:sz w:val="24"/>
        </w:rPr>
        <w:t xml:space="preserve"> </w:t>
      </w:r>
      <w:r>
        <w:rPr>
          <w:sz w:val="24"/>
        </w:rPr>
        <w:t>matrix</w:t>
      </w:r>
      <w:r>
        <w:rPr>
          <w:spacing w:val="-8"/>
          <w:sz w:val="24"/>
        </w:rPr>
        <w:t xml:space="preserve"> </w:t>
      </w:r>
      <w:r>
        <w:rPr>
          <w:spacing w:val="-2"/>
          <w:sz w:val="24"/>
        </w:rPr>
        <w:t>visualization)</w:t>
      </w:r>
    </w:p>
    <w:p w14:paraId="1B2ADE90">
      <w:pPr>
        <w:pStyle w:val="9"/>
        <w:spacing w:before="101"/>
      </w:pPr>
    </w:p>
    <w:p w14:paraId="002D0E06">
      <w:pPr>
        <w:pStyle w:val="11"/>
        <w:numPr>
          <w:ilvl w:val="0"/>
          <w:numId w:val="41"/>
        </w:numPr>
        <w:tabs>
          <w:tab w:val="left" w:pos="441"/>
        </w:tabs>
        <w:spacing w:before="0" w:after="0" w:line="240" w:lineRule="auto"/>
        <w:ind w:left="441" w:right="0" w:hanging="81"/>
        <w:jc w:val="left"/>
        <w:rPr>
          <w:sz w:val="24"/>
        </w:rPr>
      </w:pPr>
      <w:r>
        <w:rPr>
          <w:sz w:val="24"/>
        </w:rPr>
        <w:t>plt.show()</w:t>
      </w:r>
      <w:r>
        <w:rPr>
          <w:spacing w:val="-5"/>
          <w:sz w:val="24"/>
        </w:rPr>
        <w:t xml:space="preserve"> </w:t>
      </w:r>
      <w:r>
        <w:rPr>
          <w:sz w:val="24"/>
        </w:rPr>
        <w:t>(displaying</w:t>
      </w:r>
      <w:r>
        <w:rPr>
          <w:spacing w:val="-6"/>
          <w:sz w:val="24"/>
        </w:rPr>
        <w:t xml:space="preserve"> </w:t>
      </w:r>
      <w:r>
        <w:rPr>
          <w:spacing w:val="-2"/>
          <w:sz w:val="24"/>
        </w:rPr>
        <w:t>plots)</w:t>
      </w:r>
    </w:p>
    <w:p w14:paraId="33500E2C">
      <w:pPr>
        <w:pStyle w:val="9"/>
        <w:spacing w:before="101"/>
      </w:pPr>
    </w:p>
    <w:p w14:paraId="091579F5">
      <w:pPr>
        <w:pStyle w:val="9"/>
        <w:spacing w:line="360" w:lineRule="auto"/>
        <w:ind w:left="360" w:right="1078"/>
        <w:jc w:val="both"/>
      </w:pPr>
      <w:r>
        <w:t>In order to get a better idea of the performance of various models, visualization methods were employed</w:t>
      </w:r>
      <w:r>
        <w:rPr>
          <w:spacing w:val="-7"/>
        </w:rPr>
        <w:t xml:space="preserve"> </w:t>
      </w:r>
      <w:r>
        <w:t>using</w:t>
      </w:r>
      <w:r>
        <w:rPr>
          <w:spacing w:val="-7"/>
        </w:rPr>
        <w:t xml:space="preserve"> </w:t>
      </w:r>
      <w:r>
        <w:t>the</w:t>
      </w:r>
      <w:r>
        <w:rPr>
          <w:spacing w:val="-3"/>
        </w:rPr>
        <w:t xml:space="preserve"> </w:t>
      </w:r>
      <w:r>
        <w:t>matplotlib.pyplot</w:t>
      </w:r>
      <w:r>
        <w:rPr>
          <w:spacing w:val="-2"/>
        </w:rPr>
        <w:t xml:space="preserve"> </w:t>
      </w:r>
      <w:r>
        <w:t>and</w:t>
      </w:r>
      <w:r>
        <w:rPr>
          <w:spacing w:val="-7"/>
        </w:rPr>
        <w:t xml:space="preserve"> </w:t>
      </w:r>
      <w:r>
        <w:t>seaborn</w:t>
      </w:r>
      <w:r>
        <w:rPr>
          <w:spacing w:val="-11"/>
        </w:rPr>
        <w:t xml:space="preserve"> </w:t>
      </w:r>
      <w:r>
        <w:t>libraries.</w:t>
      </w:r>
      <w:r>
        <w:rPr>
          <w:spacing w:val="-5"/>
        </w:rPr>
        <w:t xml:space="preserve"> </w:t>
      </w:r>
      <w:r>
        <w:t>A</w:t>
      </w:r>
      <w:r>
        <w:rPr>
          <w:spacing w:val="-8"/>
        </w:rPr>
        <w:t xml:space="preserve"> </w:t>
      </w:r>
      <w:r>
        <w:t>bar</w:t>
      </w:r>
      <w:r>
        <w:rPr>
          <w:spacing w:val="-5"/>
        </w:rPr>
        <w:t xml:space="preserve"> </w:t>
      </w:r>
      <w:r>
        <w:t>chart</w:t>
      </w:r>
      <w:r>
        <w:rPr>
          <w:spacing w:val="-2"/>
        </w:rPr>
        <w:t xml:space="preserve"> </w:t>
      </w:r>
      <w:r>
        <w:t>was</w:t>
      </w:r>
      <w:r>
        <w:rPr>
          <w:spacing w:val="-8"/>
        </w:rPr>
        <w:t xml:space="preserve"> </w:t>
      </w:r>
      <w:r>
        <w:t>plotted</w:t>
      </w:r>
      <w:r>
        <w:rPr>
          <w:spacing w:val="-7"/>
        </w:rPr>
        <w:t xml:space="preserve"> </w:t>
      </w:r>
      <w:r>
        <w:t>by</w:t>
      </w:r>
      <w:r>
        <w:rPr>
          <w:spacing w:val="-15"/>
        </w:rPr>
        <w:t xml:space="preserve"> </w:t>
      </w:r>
      <w:r>
        <w:t>plt.bar()</w:t>
      </w:r>
      <w:r>
        <w:rPr>
          <w:spacing w:val="-5"/>
        </w:rPr>
        <w:t xml:space="preserve"> </w:t>
      </w:r>
      <w:r>
        <w:t>to visually</w:t>
      </w:r>
      <w:r>
        <w:rPr>
          <w:spacing w:val="-6"/>
        </w:rPr>
        <w:t xml:space="preserve"> </w:t>
      </w:r>
      <w:r>
        <w:t>compare</w:t>
      </w:r>
      <w:r>
        <w:rPr>
          <w:spacing w:val="-3"/>
        </w:rPr>
        <w:t xml:space="preserve"> </w:t>
      </w:r>
      <w:r>
        <w:t>the</w:t>
      </w:r>
      <w:r>
        <w:rPr>
          <w:spacing w:val="-3"/>
        </w:rPr>
        <w:t xml:space="preserve"> </w:t>
      </w:r>
      <w:r>
        <w:t>accuracy</w:t>
      </w:r>
      <w:r>
        <w:rPr>
          <w:spacing w:val="-11"/>
        </w:rPr>
        <w:t xml:space="preserve"> </w:t>
      </w:r>
      <w:r>
        <w:t>of</w:t>
      </w:r>
      <w:r>
        <w:rPr>
          <w:spacing w:val="-9"/>
        </w:rPr>
        <w:t xml:space="preserve"> </w:t>
      </w:r>
      <w:r>
        <w:t>various models</w:t>
      </w:r>
      <w:r>
        <w:rPr>
          <w:spacing w:val="-3"/>
        </w:rPr>
        <w:t xml:space="preserve"> </w:t>
      </w:r>
      <w:r>
        <w:t>and</w:t>
      </w:r>
      <w:r>
        <w:rPr>
          <w:spacing w:val="-2"/>
        </w:rPr>
        <w:t xml:space="preserve"> </w:t>
      </w:r>
      <w:r>
        <w:t>provide</w:t>
      </w:r>
      <w:r>
        <w:rPr>
          <w:spacing w:val="-3"/>
        </w:rPr>
        <w:t xml:space="preserve"> </w:t>
      </w:r>
      <w:r>
        <w:t>an</w:t>
      </w:r>
      <w:r>
        <w:rPr>
          <w:spacing w:val="-6"/>
        </w:rPr>
        <w:t xml:space="preserve"> </w:t>
      </w:r>
      <w:r>
        <w:t>understandable</w:t>
      </w:r>
      <w:r>
        <w:rPr>
          <w:spacing w:val="-3"/>
        </w:rPr>
        <w:t xml:space="preserve"> </w:t>
      </w:r>
      <w:r>
        <w:t>representation</w:t>
      </w:r>
      <w:r>
        <w:rPr>
          <w:spacing w:val="-6"/>
        </w:rPr>
        <w:t xml:space="preserve"> </w:t>
      </w:r>
      <w:r>
        <w:t>of their performance. Also, a confusion matrix was depicted using sns.heatmap(), which showed correct</w:t>
      </w:r>
      <w:r>
        <w:rPr>
          <w:spacing w:val="-10"/>
        </w:rPr>
        <w:t xml:space="preserve"> </w:t>
      </w:r>
      <w:r>
        <w:t>and</w:t>
      </w:r>
      <w:r>
        <w:rPr>
          <w:spacing w:val="-11"/>
        </w:rPr>
        <w:t xml:space="preserve"> </w:t>
      </w:r>
      <w:r>
        <w:t>incorrect</w:t>
      </w:r>
      <w:r>
        <w:rPr>
          <w:spacing w:val="-10"/>
        </w:rPr>
        <w:t xml:space="preserve"> </w:t>
      </w:r>
      <w:r>
        <w:t>predictions</w:t>
      </w:r>
      <w:r>
        <w:rPr>
          <w:spacing w:val="-8"/>
        </w:rPr>
        <w:t xml:space="preserve"> </w:t>
      </w:r>
      <w:r>
        <w:t>in</w:t>
      </w:r>
      <w:r>
        <w:rPr>
          <w:spacing w:val="-15"/>
        </w:rPr>
        <w:t xml:space="preserve"> </w:t>
      </w:r>
      <w:r>
        <w:t>a</w:t>
      </w:r>
      <w:r>
        <w:rPr>
          <w:spacing w:val="-12"/>
        </w:rPr>
        <w:t xml:space="preserve"> </w:t>
      </w:r>
      <w:r>
        <w:t>simple-to-understand</w:t>
      </w:r>
      <w:r>
        <w:rPr>
          <w:spacing w:val="-11"/>
        </w:rPr>
        <w:t xml:space="preserve"> </w:t>
      </w:r>
      <w:r>
        <w:t>manner.</w:t>
      </w:r>
      <w:r>
        <w:rPr>
          <w:spacing w:val="-9"/>
        </w:rPr>
        <w:t xml:space="preserve"> </w:t>
      </w:r>
      <w:r>
        <w:t>Lastly,</w:t>
      </w:r>
      <w:r>
        <w:rPr>
          <w:spacing w:val="-9"/>
        </w:rPr>
        <w:t xml:space="preserve"> </w:t>
      </w:r>
      <w:r>
        <w:t>plt.show()</w:t>
      </w:r>
      <w:r>
        <w:rPr>
          <w:spacing w:val="-13"/>
        </w:rPr>
        <w:t xml:space="preserve"> </w:t>
      </w:r>
      <w:r>
        <w:t>was</w:t>
      </w:r>
      <w:r>
        <w:rPr>
          <w:spacing w:val="-13"/>
        </w:rPr>
        <w:t xml:space="preserve"> </w:t>
      </w:r>
      <w:r>
        <w:t>utilized to render the plots produced. These visualizations assisted in model efficiency analysis, pattern recognition, and determination of the best algorithm for suggesting drugs.</w:t>
      </w:r>
    </w:p>
    <w:p w14:paraId="3B8D7FFB">
      <w:pPr>
        <w:pStyle w:val="4"/>
        <w:spacing w:before="243"/>
      </w:pPr>
      <w:r>
        <w:t>6.5</w:t>
      </w:r>
      <w:r>
        <w:rPr>
          <w:spacing w:val="-8"/>
        </w:rPr>
        <w:t xml:space="preserve"> </w:t>
      </w:r>
      <w:r>
        <w:t>Frontend</w:t>
      </w:r>
      <w:r>
        <w:rPr>
          <w:spacing w:val="-8"/>
        </w:rPr>
        <w:t xml:space="preserve"> </w:t>
      </w:r>
      <w:r>
        <w:rPr>
          <w:spacing w:val="-2"/>
        </w:rPr>
        <w:t>implementation</w:t>
      </w:r>
    </w:p>
    <w:p w14:paraId="1993A388">
      <w:pPr>
        <w:pStyle w:val="9"/>
        <w:spacing w:before="75"/>
        <w:rPr>
          <w:b/>
          <w:sz w:val="28"/>
        </w:rPr>
      </w:pPr>
    </w:p>
    <w:p w14:paraId="2060629D">
      <w:pPr>
        <w:spacing w:before="0"/>
        <w:ind w:left="360" w:right="0" w:firstLine="0"/>
        <w:jc w:val="both"/>
        <w:rPr>
          <w:sz w:val="24"/>
        </w:rPr>
      </w:pPr>
      <w:r>
        <w:rPr>
          <w:b/>
          <w:sz w:val="24"/>
        </w:rPr>
        <w:t>Packages/Libraries</w:t>
      </w:r>
      <w:r>
        <w:rPr>
          <w:b/>
          <w:spacing w:val="-17"/>
          <w:sz w:val="24"/>
        </w:rPr>
        <w:t xml:space="preserve"> </w:t>
      </w:r>
      <w:r>
        <w:rPr>
          <w:b/>
          <w:sz w:val="24"/>
        </w:rPr>
        <w:t>Used:</w:t>
      </w:r>
      <w:r>
        <w:rPr>
          <w:b/>
          <w:spacing w:val="-15"/>
          <w:sz w:val="24"/>
        </w:rPr>
        <w:t xml:space="preserve"> </w:t>
      </w:r>
      <w:r>
        <w:rPr>
          <w:sz w:val="24"/>
        </w:rPr>
        <w:t>HTML,</w:t>
      </w:r>
      <w:r>
        <w:rPr>
          <w:spacing w:val="-15"/>
          <w:sz w:val="24"/>
        </w:rPr>
        <w:t xml:space="preserve"> </w:t>
      </w:r>
      <w:r>
        <w:rPr>
          <w:sz w:val="24"/>
        </w:rPr>
        <w:t>CSS,</w:t>
      </w:r>
      <w:r>
        <w:rPr>
          <w:spacing w:val="-15"/>
          <w:sz w:val="24"/>
        </w:rPr>
        <w:t xml:space="preserve"> </w:t>
      </w:r>
      <w:r>
        <w:rPr>
          <w:sz w:val="24"/>
        </w:rPr>
        <w:t>JavaScript</w:t>
      </w:r>
      <w:r>
        <w:rPr>
          <w:spacing w:val="-10"/>
          <w:sz w:val="24"/>
        </w:rPr>
        <w:t xml:space="preserve"> </w:t>
      </w:r>
      <w:r>
        <w:rPr>
          <w:sz w:val="24"/>
        </w:rPr>
        <w:t>–</w:t>
      </w:r>
      <w:r>
        <w:rPr>
          <w:spacing w:val="-15"/>
          <w:sz w:val="24"/>
        </w:rPr>
        <w:t xml:space="preserve"> </w:t>
      </w:r>
      <w:r>
        <w:rPr>
          <w:sz w:val="24"/>
        </w:rPr>
        <w:t>Core</w:t>
      </w:r>
      <w:r>
        <w:rPr>
          <w:spacing w:val="-18"/>
          <w:sz w:val="24"/>
        </w:rPr>
        <w:t xml:space="preserve"> </w:t>
      </w:r>
      <w:r>
        <w:rPr>
          <w:sz w:val="24"/>
        </w:rPr>
        <w:t>technologies</w:t>
      </w:r>
      <w:r>
        <w:rPr>
          <w:spacing w:val="-11"/>
          <w:sz w:val="24"/>
        </w:rPr>
        <w:t xml:space="preserve"> </w:t>
      </w:r>
      <w:r>
        <w:rPr>
          <w:sz w:val="24"/>
        </w:rPr>
        <w:t>for</w:t>
      </w:r>
      <w:r>
        <w:rPr>
          <w:spacing w:val="-15"/>
          <w:sz w:val="24"/>
        </w:rPr>
        <w:t xml:space="preserve"> </w:t>
      </w:r>
      <w:r>
        <w:rPr>
          <w:sz w:val="24"/>
        </w:rPr>
        <w:t>building</w:t>
      </w:r>
      <w:r>
        <w:rPr>
          <w:spacing w:val="-15"/>
          <w:sz w:val="24"/>
        </w:rPr>
        <w:t xml:space="preserve"> </w:t>
      </w:r>
      <w:r>
        <w:rPr>
          <w:sz w:val="24"/>
        </w:rPr>
        <w:t>the</w:t>
      </w:r>
      <w:r>
        <w:rPr>
          <w:spacing w:val="-12"/>
          <w:sz w:val="24"/>
        </w:rPr>
        <w:t xml:space="preserve"> </w:t>
      </w:r>
      <w:r>
        <w:rPr>
          <w:spacing w:val="-2"/>
          <w:sz w:val="24"/>
        </w:rPr>
        <w:t>frontend.</w:t>
      </w:r>
    </w:p>
    <w:p w14:paraId="5568DCC4">
      <w:pPr>
        <w:spacing w:after="0"/>
        <w:jc w:val="both"/>
        <w:rPr>
          <w:sz w:val="24"/>
        </w:rPr>
        <w:sectPr>
          <w:pgSz w:w="12240" w:h="15840"/>
          <w:pgMar w:top="1360" w:right="360" w:bottom="1360" w:left="1080" w:header="0" w:footer="1166" w:gutter="0"/>
          <w:cols w:space="720" w:num="1"/>
        </w:sectPr>
      </w:pPr>
    </w:p>
    <w:p w14:paraId="1A319CAA">
      <w:pPr>
        <w:pStyle w:val="9"/>
        <w:spacing w:before="72" w:line="568" w:lineRule="auto"/>
        <w:ind w:left="360" w:right="4227"/>
      </w:pPr>
      <w:r>
        <w:t>HTML is the skeleton of the webpage, defining its structure. CSS is used for styling and making the UI visually appealing. Java</w:t>
      </w:r>
      <w:r>
        <w:rPr>
          <w:spacing w:val="-7"/>
        </w:rPr>
        <w:t xml:space="preserve"> </w:t>
      </w:r>
      <w:r>
        <w:t>Script</w:t>
      </w:r>
      <w:r>
        <w:rPr>
          <w:spacing w:val="-1"/>
        </w:rPr>
        <w:t xml:space="preserve"> </w:t>
      </w:r>
      <w:r>
        <w:t>is</w:t>
      </w:r>
      <w:r>
        <w:rPr>
          <w:spacing w:val="-8"/>
        </w:rPr>
        <w:t xml:space="preserve"> </w:t>
      </w:r>
      <w:r>
        <w:t>to</w:t>
      </w:r>
      <w:r>
        <w:rPr>
          <w:spacing w:val="-6"/>
        </w:rPr>
        <w:t xml:space="preserve"> </w:t>
      </w:r>
      <w:r>
        <w:t>Validate</w:t>
      </w:r>
      <w:r>
        <w:rPr>
          <w:spacing w:val="-11"/>
        </w:rPr>
        <w:t xml:space="preserve"> </w:t>
      </w:r>
      <w:r>
        <w:t>transaction</w:t>
      </w:r>
      <w:r>
        <w:rPr>
          <w:spacing w:val="-6"/>
        </w:rPr>
        <w:t xml:space="preserve"> </w:t>
      </w:r>
      <w:r>
        <w:t>inputs</w:t>
      </w:r>
      <w:r>
        <w:rPr>
          <w:spacing w:val="-8"/>
        </w:rPr>
        <w:t xml:space="preserve"> </w:t>
      </w:r>
      <w:r>
        <w:t>before</w:t>
      </w:r>
      <w:r>
        <w:rPr>
          <w:spacing w:val="-7"/>
        </w:rPr>
        <w:t xml:space="preserve"> </w:t>
      </w:r>
      <w:r>
        <w:t>submission. Fetch and display fraud detection results dynamically.</w:t>
      </w:r>
    </w:p>
    <w:p w14:paraId="24576693">
      <w:pPr>
        <w:pStyle w:val="9"/>
        <w:rPr>
          <w:sz w:val="20"/>
        </w:rPr>
      </w:pPr>
    </w:p>
    <w:p w14:paraId="74745D9F">
      <w:pPr>
        <w:pStyle w:val="9"/>
        <w:spacing w:before="112"/>
        <w:rPr>
          <w:sz w:val="20"/>
        </w:rPr>
      </w:pPr>
    </w:p>
    <w:tbl>
      <w:tblPr>
        <w:tblStyle w:val="8"/>
        <w:tblW w:w="0" w:type="auto"/>
        <w:tblInd w:w="202"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081"/>
      </w:tblGrid>
      <w:tr w14:paraId="1E927F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416" w:hRule="atLeast"/>
        </w:trPr>
        <w:tc>
          <w:tcPr>
            <w:tcW w:w="8081" w:type="dxa"/>
          </w:tcPr>
          <w:p w14:paraId="19C93671">
            <w:pPr>
              <w:pStyle w:val="12"/>
              <w:spacing w:line="309" w:lineRule="exact"/>
              <w:ind w:left="60"/>
              <w:jc w:val="center"/>
              <w:rPr>
                <w:b/>
                <w:sz w:val="28"/>
              </w:rPr>
            </w:pPr>
            <w:r>
              <w:rPr>
                <w:b/>
                <w:sz w:val="28"/>
              </w:rPr>
              <w:t>CHAPTER</w:t>
            </w:r>
            <w:r>
              <w:rPr>
                <w:b/>
                <w:spacing w:val="-7"/>
                <w:sz w:val="28"/>
              </w:rPr>
              <w:t xml:space="preserve"> </w:t>
            </w:r>
            <w:r>
              <w:rPr>
                <w:b/>
                <w:spacing w:val="-10"/>
                <w:sz w:val="28"/>
              </w:rPr>
              <w:t>7</w:t>
            </w:r>
          </w:p>
          <w:p w14:paraId="0676BBE5">
            <w:pPr>
              <w:pStyle w:val="12"/>
              <w:spacing w:before="162"/>
              <w:rPr>
                <w:sz w:val="28"/>
              </w:rPr>
            </w:pPr>
          </w:p>
          <w:p w14:paraId="637ECFB3">
            <w:pPr>
              <w:pStyle w:val="12"/>
              <w:ind w:left="50"/>
              <w:rPr>
                <w:b/>
                <w:sz w:val="28"/>
              </w:rPr>
            </w:pPr>
            <w:r>
              <w:rPr>
                <w:b/>
                <w:sz w:val="28"/>
              </w:rPr>
              <w:t>EXPERIMENTAL</w:t>
            </w:r>
            <w:r>
              <w:rPr>
                <w:b/>
                <w:spacing w:val="-11"/>
                <w:sz w:val="28"/>
              </w:rPr>
              <w:t xml:space="preserve"> </w:t>
            </w:r>
            <w:r>
              <w:rPr>
                <w:b/>
                <w:spacing w:val="-2"/>
                <w:sz w:val="28"/>
              </w:rPr>
              <w:t>RESULTS</w:t>
            </w:r>
          </w:p>
        </w:tc>
      </w:tr>
      <w:tr w14:paraId="339C4E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128" w:hRule="atLeast"/>
        </w:trPr>
        <w:tc>
          <w:tcPr>
            <w:tcW w:w="8081" w:type="dxa"/>
          </w:tcPr>
          <w:p w14:paraId="0A3D0611">
            <w:pPr>
              <w:pStyle w:val="12"/>
              <w:spacing w:before="289"/>
              <w:ind w:left="50"/>
              <w:rPr>
                <w:b/>
                <w:sz w:val="28"/>
              </w:rPr>
            </w:pPr>
            <w:r>
              <w:rPr>
                <w:b/>
                <w:sz w:val="28"/>
              </w:rPr>
              <w:t>7.1</w:t>
            </w:r>
            <w:r>
              <w:rPr>
                <w:b/>
                <w:spacing w:val="-6"/>
                <w:sz w:val="28"/>
              </w:rPr>
              <w:t xml:space="preserve"> </w:t>
            </w:r>
            <w:r>
              <w:rPr>
                <w:b/>
                <w:sz w:val="28"/>
              </w:rPr>
              <w:t>Confusion</w:t>
            </w:r>
            <w:r>
              <w:rPr>
                <w:b/>
                <w:spacing w:val="-10"/>
                <w:sz w:val="28"/>
              </w:rPr>
              <w:t xml:space="preserve"> </w:t>
            </w:r>
            <w:r>
              <w:rPr>
                <w:b/>
                <w:sz w:val="28"/>
              </w:rPr>
              <w:t>Matrix</w:t>
            </w:r>
            <w:r>
              <w:rPr>
                <w:b/>
                <w:spacing w:val="-9"/>
                <w:sz w:val="28"/>
              </w:rPr>
              <w:t xml:space="preserve"> </w:t>
            </w:r>
            <w:r>
              <w:rPr>
                <w:b/>
                <w:sz w:val="28"/>
              </w:rPr>
              <w:t>for</w:t>
            </w:r>
            <w:r>
              <w:rPr>
                <w:b/>
                <w:spacing w:val="-4"/>
                <w:sz w:val="28"/>
              </w:rPr>
              <w:t xml:space="preserve"> </w:t>
            </w:r>
            <w:r>
              <w:rPr>
                <w:b/>
                <w:spacing w:val="-2"/>
                <w:sz w:val="28"/>
              </w:rPr>
              <w:t>XGBoost</w:t>
            </w:r>
          </w:p>
        </w:tc>
      </w:tr>
      <w:tr w14:paraId="0CDF44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801" w:hRule="atLeast"/>
        </w:trPr>
        <w:tc>
          <w:tcPr>
            <w:tcW w:w="8081" w:type="dxa"/>
          </w:tcPr>
          <w:p w14:paraId="42021C87">
            <w:pPr>
              <w:pStyle w:val="12"/>
              <w:ind w:left="1480" w:right="-72"/>
              <w:rPr>
                <w:sz w:val="20"/>
              </w:rPr>
            </w:pPr>
            <w:r>
              <w:rPr>
                <w:sz w:val="20"/>
              </w:rPr>
              <mc:AlternateContent>
                <mc:Choice Requires="wpg">
                  <w:drawing>
                    <wp:inline distT="0" distB="0" distL="0" distR="0">
                      <wp:extent cx="4196080" cy="3476625"/>
                      <wp:effectExtent l="0" t="0" r="0" b="0"/>
                      <wp:docPr id="26" name="Group 26"/>
                      <wp:cNvGraphicFramePr/>
                      <a:graphic xmlns:a="http://schemas.openxmlformats.org/drawingml/2006/main">
                        <a:graphicData uri="http://schemas.microsoft.com/office/word/2010/wordprocessingGroup">
                          <wpg:wgp>
                            <wpg:cNvGrpSpPr/>
                            <wpg:grpSpPr>
                              <a:xfrm>
                                <a:off x="0" y="0"/>
                                <a:ext cx="4196080" cy="3476625"/>
                                <a:chOff x="0" y="0"/>
                                <a:chExt cx="4196080" cy="3476625"/>
                              </a:xfrm>
                            </wpg:grpSpPr>
                            <pic:pic xmlns:pic="http://schemas.openxmlformats.org/drawingml/2006/picture">
                              <pic:nvPicPr>
                                <pic:cNvPr id="27" name="Image 27"/>
                                <pic:cNvPicPr/>
                              </pic:nvPicPr>
                              <pic:blipFill>
                                <a:blip r:embed="rId29" cstate="print"/>
                                <a:stretch>
                                  <a:fillRect/>
                                </a:stretch>
                              </pic:blipFill>
                              <pic:spPr>
                                <a:xfrm>
                                  <a:off x="9461" y="38468"/>
                                  <a:ext cx="4176649" cy="3428568"/>
                                </a:xfrm>
                                <a:prstGeom prst="rect">
                                  <a:avLst/>
                                </a:prstGeom>
                              </pic:spPr>
                            </pic:pic>
                            <wps:wsp>
                              <wps:cNvPr id="28" name="Graphic 28"/>
                              <wps:cNvSpPr/>
                              <wps:spPr>
                                <a:xfrm>
                                  <a:off x="4762" y="4762"/>
                                  <a:ext cx="4186554" cy="3467100"/>
                                </a:xfrm>
                                <a:custGeom>
                                  <a:avLst/>
                                  <a:gdLst/>
                                  <a:ahLst/>
                                  <a:cxnLst/>
                                  <a:rect l="l" t="t" r="r" b="b"/>
                                  <a:pathLst>
                                    <a:path w="4186554" h="3467100">
                                      <a:moveTo>
                                        <a:pt x="0" y="3467100"/>
                                      </a:moveTo>
                                      <a:lnTo>
                                        <a:pt x="4186174" y="3467100"/>
                                      </a:lnTo>
                                      <a:lnTo>
                                        <a:pt x="4186174" y="0"/>
                                      </a:lnTo>
                                      <a:lnTo>
                                        <a:pt x="0" y="0"/>
                                      </a:lnTo>
                                      <a:lnTo>
                                        <a:pt x="0" y="3467100"/>
                                      </a:lnTo>
                                      <a:close/>
                                    </a:path>
                                  </a:pathLst>
                                </a:custGeom>
                                <a:ln w="9525">
                                  <a:solidFill>
                                    <a:srgbClr val="000000"/>
                                  </a:solidFill>
                                  <a:prstDash val="solid"/>
                                </a:ln>
                              </wps:spPr>
                              <wps:bodyPr wrap="square" lIns="0" tIns="0" rIns="0" bIns="0" rtlCol="0">
                                <a:noAutofit/>
                              </wps:bodyPr>
                            </wps:wsp>
                          </wpg:wgp>
                        </a:graphicData>
                      </a:graphic>
                    </wp:inline>
                  </w:drawing>
                </mc:Choice>
                <mc:Fallback>
                  <w:pict>
                    <v:group id="_x0000_s1026" o:spid="_x0000_s1026" o:spt="203" style="height:273.75pt;width:330.4pt;" coordsize="4196080,3476625" o:gfxdata="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">
                      <o:lock v:ext="edit" aspectratio="f"/>
                      <v:shape id="Image 27" o:spid="_x0000_s1026" o:spt="75" type="#_x0000_t75" style="position:absolute;left:9461;top:38468;height:3428568;width:4176649;" filled="f" o:preferrelative="t" stroked="f" coordsize="21600,21600" o:gfxdata="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EJ5HK/&#10;AAAA2wAAAA8AAAAAAAAAAQAgAAAAIgAAAGRycy9kb3ducmV2LnhtbFBLAQIUABQAAAAIAIdO4kAz&#10;LwWeOwAAADkAAAAQAAAAAAAAAAEAIAAAAA4BAABkcnMvc2hhcGV4bWwueG1sUEsFBgAAAAAGAAYA&#10;WwEAALgDAAAAAA==&#10;">
                        <v:fill on="f" focussize="0,0"/>
                        <v:stroke on="f"/>
                        <v:imagedata r:id="rId29" o:title=""/>
                        <o:lock v:ext="edit" aspectratio="f"/>
                      </v:shape>
                      <v:shape id="Graphic 28" o:spid="_x0000_s1026" o:spt="100" style="position:absolute;left:4762;top:4762;height:3467100;width:4186554;" filled="f" stroked="t" coordsize="4186554,3467100" o:gfxdata="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3VuWAbgAAADbAAAA&#10;DwAAAAAAAAABACAAAAAiAAAAZHJzL2Rvd25yZXYueG1sUEsBAhQAFAAAAAgAh07iQDMvBZ47AAAA&#10;OQAAABAAAAAAAAAAAQAgAAAABwEAAGRycy9zaGFwZXhtbC54bWxQSwUGAAAAAAYABgBbAQAAsQMA&#10;AAAA&#10;" path="m0,3467100l4186174,3467100,4186174,0,0,0,0,3467100xe">
                        <v:fill on="f" focussize="0,0"/>
                        <v:stroke color="#000000" joinstyle="round"/>
                        <v:imagedata o:title=""/>
                        <o:lock v:ext="edit" aspectratio="f"/>
                        <v:textbox inset="0mm,0mm,0mm,0mm"/>
                      </v:shape>
                      <w10:wrap type="none"/>
                      <w10:anchorlock/>
                    </v:group>
                  </w:pict>
                </mc:Fallback>
              </mc:AlternateContent>
            </w:r>
          </w:p>
          <w:p w14:paraId="402E70B9">
            <w:pPr>
              <w:pStyle w:val="12"/>
              <w:spacing w:before="15" w:line="256" w:lineRule="exact"/>
              <w:ind w:left="2786"/>
              <w:rPr>
                <w:sz w:val="24"/>
              </w:rPr>
            </w:pPr>
            <w:r>
              <w:rPr>
                <w:sz w:val="24"/>
              </w:rPr>
              <w:t>Fig. 3.</w:t>
            </w:r>
            <w:r>
              <w:rPr>
                <w:spacing w:val="1"/>
                <w:sz w:val="24"/>
              </w:rPr>
              <w:t xml:space="preserve"> </w:t>
            </w:r>
            <w:r>
              <w:rPr>
                <w:sz w:val="24"/>
              </w:rPr>
              <w:t>confusion</w:t>
            </w:r>
            <w:r>
              <w:rPr>
                <w:spacing w:val="-1"/>
                <w:sz w:val="24"/>
              </w:rPr>
              <w:t xml:space="preserve"> </w:t>
            </w:r>
            <w:r>
              <w:rPr>
                <w:sz w:val="24"/>
              </w:rPr>
              <w:t>matrix</w:t>
            </w:r>
            <w:r>
              <w:rPr>
                <w:spacing w:val="-2"/>
                <w:sz w:val="24"/>
              </w:rPr>
              <w:t xml:space="preserve"> </w:t>
            </w:r>
            <w:r>
              <w:rPr>
                <w:sz w:val="24"/>
              </w:rPr>
              <w:t>of</w:t>
            </w:r>
            <w:r>
              <w:rPr>
                <w:spacing w:val="51"/>
                <w:sz w:val="24"/>
              </w:rPr>
              <w:t xml:space="preserve"> </w:t>
            </w:r>
            <w:r>
              <w:rPr>
                <w:sz w:val="24"/>
              </w:rPr>
              <w:t>XG</w:t>
            </w:r>
            <w:r>
              <w:rPr>
                <w:spacing w:val="-2"/>
                <w:sz w:val="24"/>
              </w:rPr>
              <w:t xml:space="preserve"> </w:t>
            </w:r>
            <w:r>
              <w:rPr>
                <w:spacing w:val="-4"/>
                <w:sz w:val="24"/>
              </w:rPr>
              <w:t>Boost</w:t>
            </w:r>
          </w:p>
        </w:tc>
      </w:tr>
    </w:tbl>
    <w:p w14:paraId="3C5A4E19">
      <w:pPr>
        <w:pStyle w:val="9"/>
        <w:spacing w:before="45"/>
      </w:pPr>
    </w:p>
    <w:p w14:paraId="642AF08D">
      <w:pPr>
        <w:pStyle w:val="9"/>
        <w:ind w:left="360"/>
      </w:pPr>
      <w:r>
        <w:t>The</w:t>
      </w:r>
      <w:r>
        <w:rPr>
          <w:spacing w:val="-8"/>
        </w:rPr>
        <w:t xml:space="preserve"> </w:t>
      </w:r>
      <w:r>
        <w:t>image</w:t>
      </w:r>
      <w:r>
        <w:rPr>
          <w:spacing w:val="-4"/>
        </w:rPr>
        <w:t xml:space="preserve"> </w:t>
      </w:r>
      <w:r>
        <w:t>is</w:t>
      </w:r>
      <w:r>
        <w:rPr>
          <w:spacing w:val="-9"/>
        </w:rPr>
        <w:t xml:space="preserve"> </w:t>
      </w:r>
      <w:r>
        <w:t>a</w:t>
      </w:r>
      <w:r>
        <w:rPr>
          <w:spacing w:val="-9"/>
        </w:rPr>
        <w:t xml:space="preserve"> </w:t>
      </w:r>
      <w:r>
        <w:t>confusion</w:t>
      </w:r>
      <w:r>
        <w:rPr>
          <w:spacing w:val="-8"/>
        </w:rPr>
        <w:t xml:space="preserve"> </w:t>
      </w:r>
      <w:r>
        <w:t>matrix</w:t>
      </w:r>
      <w:r>
        <w:rPr>
          <w:spacing w:val="-8"/>
        </w:rPr>
        <w:t xml:space="preserve"> </w:t>
      </w:r>
      <w:r>
        <w:t>for</w:t>
      </w:r>
      <w:r>
        <w:rPr>
          <w:spacing w:val="-10"/>
        </w:rPr>
        <w:t xml:space="preserve"> </w:t>
      </w:r>
      <w:r>
        <w:t>the</w:t>
      </w:r>
      <w:r>
        <w:rPr>
          <w:spacing w:val="-9"/>
        </w:rPr>
        <w:t xml:space="preserve"> </w:t>
      </w:r>
      <w:r>
        <w:t>XGBoost</w:t>
      </w:r>
      <w:r>
        <w:rPr>
          <w:spacing w:val="-11"/>
        </w:rPr>
        <w:t xml:space="preserve"> </w:t>
      </w:r>
      <w:r>
        <w:t>model</w:t>
      </w:r>
      <w:r>
        <w:rPr>
          <w:spacing w:val="-15"/>
        </w:rPr>
        <w:t xml:space="preserve"> </w:t>
      </w:r>
      <w:r>
        <w:t>used</w:t>
      </w:r>
      <w:r>
        <w:rPr>
          <w:spacing w:val="-3"/>
        </w:rPr>
        <w:t xml:space="preserve"> </w:t>
      </w:r>
      <w:r>
        <w:t>in</w:t>
      </w:r>
      <w:r>
        <w:rPr>
          <w:spacing w:val="-13"/>
        </w:rPr>
        <w:t xml:space="preserve"> </w:t>
      </w:r>
      <w:r>
        <w:t>Online</w:t>
      </w:r>
      <w:r>
        <w:rPr>
          <w:spacing w:val="-9"/>
        </w:rPr>
        <w:t xml:space="preserve"> </w:t>
      </w:r>
      <w:r>
        <w:t>Payment</w:t>
      </w:r>
      <w:r>
        <w:rPr>
          <w:spacing w:val="-3"/>
        </w:rPr>
        <w:t xml:space="preserve"> </w:t>
      </w:r>
      <w:r>
        <w:t>Fraud</w:t>
      </w:r>
      <w:r>
        <w:rPr>
          <w:spacing w:val="-7"/>
        </w:rPr>
        <w:t xml:space="preserve"> </w:t>
      </w:r>
      <w:r>
        <w:rPr>
          <w:spacing w:val="-2"/>
        </w:rPr>
        <w:t>Detection.</w:t>
      </w:r>
    </w:p>
    <w:p w14:paraId="35984B0E">
      <w:pPr>
        <w:pStyle w:val="9"/>
        <w:spacing w:before="102" w:line="360" w:lineRule="auto"/>
        <w:ind w:left="360" w:right="962"/>
      </w:pPr>
      <w:r>
        <w:t>It</w:t>
      </w:r>
      <w:r>
        <w:rPr>
          <w:spacing w:val="40"/>
        </w:rPr>
        <w:t xml:space="preserve"> </w:t>
      </w:r>
      <w:r>
        <w:t>visually</w:t>
      </w:r>
      <w:r>
        <w:rPr>
          <w:spacing w:val="34"/>
        </w:rPr>
        <w:t xml:space="preserve"> </w:t>
      </w:r>
      <w:r>
        <w:t>represents</w:t>
      </w:r>
      <w:r>
        <w:rPr>
          <w:spacing w:val="40"/>
        </w:rPr>
        <w:t xml:space="preserve"> </w:t>
      </w:r>
      <w:r>
        <w:t>the</w:t>
      </w:r>
      <w:r>
        <w:rPr>
          <w:spacing w:val="40"/>
        </w:rPr>
        <w:t xml:space="preserve"> </w:t>
      </w:r>
      <w:r>
        <w:t>model's</w:t>
      </w:r>
      <w:r>
        <w:rPr>
          <w:spacing w:val="40"/>
        </w:rPr>
        <w:t xml:space="preserve"> </w:t>
      </w:r>
      <w:r>
        <w:t>performance</w:t>
      </w:r>
      <w:r>
        <w:rPr>
          <w:spacing w:val="40"/>
        </w:rPr>
        <w:t xml:space="preserve"> </w:t>
      </w:r>
      <w:r>
        <w:t>in</w:t>
      </w:r>
      <w:r>
        <w:rPr>
          <w:spacing w:val="38"/>
        </w:rPr>
        <w:t xml:space="preserve"> </w:t>
      </w:r>
      <w:r>
        <w:t>classifying</w:t>
      </w:r>
      <w:r>
        <w:rPr>
          <w:spacing w:val="40"/>
        </w:rPr>
        <w:t xml:space="preserve"> </w:t>
      </w:r>
      <w:r>
        <w:t>transactions</w:t>
      </w:r>
      <w:r>
        <w:rPr>
          <w:spacing w:val="40"/>
        </w:rPr>
        <w:t xml:space="preserve"> </w:t>
      </w:r>
      <w:r>
        <w:t>as</w:t>
      </w:r>
      <w:r>
        <w:rPr>
          <w:spacing w:val="40"/>
        </w:rPr>
        <w:t xml:space="preserve"> </w:t>
      </w:r>
      <w:r>
        <w:t>"Fraud"</w:t>
      </w:r>
      <w:r>
        <w:rPr>
          <w:spacing w:val="40"/>
        </w:rPr>
        <w:t xml:space="preserve"> </w:t>
      </w:r>
      <w:r>
        <w:t>or</w:t>
      </w:r>
      <w:r>
        <w:rPr>
          <w:spacing w:val="40"/>
        </w:rPr>
        <w:t xml:space="preserve"> </w:t>
      </w:r>
      <w:r>
        <w:t xml:space="preserve">"Not </w:t>
      </w:r>
      <w:r>
        <w:rPr>
          <w:spacing w:val="-2"/>
        </w:rPr>
        <w:t>Fraud."</w:t>
      </w:r>
    </w:p>
    <w:p w14:paraId="0D723BE3">
      <w:pPr>
        <w:pStyle w:val="9"/>
        <w:spacing w:after="0" w:line="360" w:lineRule="auto"/>
        <w:sectPr>
          <w:pgSz w:w="12240" w:h="15840"/>
          <w:pgMar w:top="1360" w:right="360" w:bottom="1360" w:left="1080" w:header="0" w:footer="1166" w:gutter="0"/>
          <w:cols w:space="720" w:num="1"/>
        </w:sectPr>
      </w:pPr>
    </w:p>
    <w:p w14:paraId="1C3E5CBB">
      <w:pPr>
        <w:pStyle w:val="5"/>
        <w:spacing w:before="77"/>
      </w:pPr>
      <w:bookmarkStart w:id="83" w:name="Confusion Matrix Breakdown:"/>
      <w:bookmarkEnd w:id="83"/>
      <w:r>
        <w:t>Confusion</w:t>
      </w:r>
      <w:r>
        <w:rPr>
          <w:spacing w:val="-10"/>
        </w:rPr>
        <w:t xml:space="preserve"> </w:t>
      </w:r>
      <w:r>
        <w:t>Matrix</w:t>
      </w:r>
      <w:r>
        <w:rPr>
          <w:spacing w:val="-10"/>
        </w:rPr>
        <w:t xml:space="preserve"> </w:t>
      </w:r>
      <w:r>
        <w:rPr>
          <w:spacing w:val="-2"/>
        </w:rPr>
        <w:t>Breakdown:</w:t>
      </w:r>
    </w:p>
    <w:p w14:paraId="0B94AB60">
      <w:pPr>
        <w:pStyle w:val="9"/>
        <w:spacing w:before="88"/>
        <w:rPr>
          <w:b/>
          <w:sz w:val="26"/>
        </w:rPr>
      </w:pPr>
    </w:p>
    <w:p w14:paraId="01558AFC">
      <w:pPr>
        <w:pStyle w:val="11"/>
        <w:numPr>
          <w:ilvl w:val="0"/>
          <w:numId w:val="42"/>
        </w:numPr>
        <w:tabs>
          <w:tab w:val="left" w:pos="1080"/>
        </w:tabs>
        <w:spacing w:before="0" w:after="0" w:line="240" w:lineRule="auto"/>
        <w:ind w:left="1080" w:right="0" w:hanging="360"/>
        <w:jc w:val="left"/>
        <w:rPr>
          <w:sz w:val="24"/>
        </w:rPr>
      </w:pPr>
      <w:r>
        <w:rPr>
          <w:b/>
          <w:sz w:val="24"/>
        </w:rPr>
        <w:t>True</w:t>
      </w:r>
      <w:r>
        <w:rPr>
          <w:b/>
          <w:spacing w:val="-3"/>
          <w:sz w:val="24"/>
        </w:rPr>
        <w:t xml:space="preserve"> </w:t>
      </w:r>
      <w:r>
        <w:rPr>
          <w:b/>
          <w:sz w:val="24"/>
        </w:rPr>
        <w:t>Negatives</w:t>
      </w:r>
      <w:r>
        <w:rPr>
          <w:b/>
          <w:spacing w:val="-3"/>
          <w:sz w:val="24"/>
        </w:rPr>
        <w:t xml:space="preserve"> </w:t>
      </w:r>
      <w:r>
        <w:rPr>
          <w:b/>
          <w:sz w:val="24"/>
        </w:rPr>
        <w:t>(TN):</w:t>
      </w:r>
      <w:r>
        <w:rPr>
          <w:b/>
          <w:spacing w:val="5"/>
          <w:sz w:val="24"/>
        </w:rPr>
        <w:t xml:space="preserve"> </w:t>
      </w:r>
      <w:r>
        <w:rPr>
          <w:sz w:val="24"/>
        </w:rPr>
        <w:t>978</w:t>
      </w:r>
      <w:r>
        <w:rPr>
          <w:spacing w:val="-5"/>
          <w:sz w:val="24"/>
        </w:rPr>
        <w:t xml:space="preserve"> </w:t>
      </w:r>
      <w:r>
        <w:rPr>
          <w:sz w:val="24"/>
        </w:rPr>
        <w:t>(Correctly</w:t>
      </w:r>
      <w:r>
        <w:rPr>
          <w:spacing w:val="-9"/>
          <w:sz w:val="24"/>
        </w:rPr>
        <w:t xml:space="preserve"> </w:t>
      </w:r>
      <w:r>
        <w:rPr>
          <w:sz w:val="24"/>
        </w:rPr>
        <w:t>predicted Not</w:t>
      </w:r>
      <w:r>
        <w:rPr>
          <w:spacing w:val="1"/>
          <w:sz w:val="24"/>
        </w:rPr>
        <w:t xml:space="preserve"> </w:t>
      </w:r>
      <w:r>
        <w:rPr>
          <w:spacing w:val="-2"/>
          <w:sz w:val="24"/>
        </w:rPr>
        <w:t>Fraud)</w:t>
      </w:r>
    </w:p>
    <w:p w14:paraId="05DB911F">
      <w:pPr>
        <w:pStyle w:val="11"/>
        <w:numPr>
          <w:ilvl w:val="0"/>
          <w:numId w:val="42"/>
        </w:numPr>
        <w:tabs>
          <w:tab w:val="left" w:pos="1080"/>
        </w:tabs>
        <w:spacing w:before="138" w:after="0" w:line="240" w:lineRule="auto"/>
        <w:ind w:left="1080" w:right="0" w:hanging="360"/>
        <w:jc w:val="left"/>
        <w:rPr>
          <w:sz w:val="24"/>
        </w:rPr>
      </w:pPr>
      <w:r>
        <w:rPr>
          <w:b/>
          <w:sz w:val="24"/>
        </w:rPr>
        <w:t>False</w:t>
      </w:r>
      <w:r>
        <w:rPr>
          <w:b/>
          <w:spacing w:val="-4"/>
          <w:sz w:val="24"/>
        </w:rPr>
        <w:t xml:space="preserve"> </w:t>
      </w:r>
      <w:r>
        <w:rPr>
          <w:b/>
          <w:sz w:val="24"/>
        </w:rPr>
        <w:t>Positives</w:t>
      </w:r>
      <w:r>
        <w:rPr>
          <w:b/>
          <w:spacing w:val="-4"/>
          <w:sz w:val="24"/>
        </w:rPr>
        <w:t xml:space="preserve"> </w:t>
      </w:r>
      <w:r>
        <w:rPr>
          <w:b/>
          <w:sz w:val="24"/>
        </w:rPr>
        <w:t>(FP):</w:t>
      </w:r>
      <w:r>
        <w:rPr>
          <w:b/>
          <w:spacing w:val="3"/>
          <w:sz w:val="24"/>
        </w:rPr>
        <w:t xml:space="preserve"> </w:t>
      </w:r>
      <w:r>
        <w:rPr>
          <w:sz w:val="24"/>
        </w:rPr>
        <w:t>0 (Incorrectly</w:t>
      </w:r>
      <w:r>
        <w:rPr>
          <w:spacing w:val="-6"/>
          <w:sz w:val="24"/>
        </w:rPr>
        <w:t xml:space="preserve"> </w:t>
      </w:r>
      <w:r>
        <w:rPr>
          <w:sz w:val="24"/>
        </w:rPr>
        <w:t>predicted</w:t>
      </w:r>
      <w:r>
        <w:rPr>
          <w:spacing w:val="-1"/>
          <w:sz w:val="24"/>
        </w:rPr>
        <w:t xml:space="preserve"> </w:t>
      </w:r>
      <w:r>
        <w:rPr>
          <w:sz w:val="24"/>
        </w:rPr>
        <w:t>as</w:t>
      </w:r>
      <w:r>
        <w:rPr>
          <w:spacing w:val="-2"/>
          <w:sz w:val="24"/>
        </w:rPr>
        <w:t xml:space="preserve"> </w:t>
      </w:r>
      <w:r>
        <w:rPr>
          <w:sz w:val="24"/>
        </w:rPr>
        <w:t>Fraud</w:t>
      </w:r>
      <w:r>
        <w:rPr>
          <w:spacing w:val="-1"/>
          <w:sz w:val="24"/>
        </w:rPr>
        <w:t xml:space="preserve"> </w:t>
      </w:r>
      <w:r>
        <w:rPr>
          <w:sz w:val="24"/>
        </w:rPr>
        <w:t>when</w:t>
      </w:r>
      <w:r>
        <w:rPr>
          <w:spacing w:val="-6"/>
          <w:sz w:val="24"/>
        </w:rPr>
        <w:t xml:space="preserve"> </w:t>
      </w:r>
      <w:r>
        <w:rPr>
          <w:sz w:val="24"/>
        </w:rPr>
        <w:t>Not</w:t>
      </w:r>
      <w:r>
        <w:rPr>
          <w:spacing w:val="4"/>
          <w:sz w:val="24"/>
        </w:rPr>
        <w:t xml:space="preserve"> </w:t>
      </w:r>
      <w:r>
        <w:rPr>
          <w:spacing w:val="-2"/>
          <w:sz w:val="24"/>
        </w:rPr>
        <w:t>Fraud)</w:t>
      </w:r>
    </w:p>
    <w:p w14:paraId="06052585">
      <w:pPr>
        <w:pStyle w:val="11"/>
        <w:numPr>
          <w:ilvl w:val="0"/>
          <w:numId w:val="42"/>
        </w:numPr>
        <w:tabs>
          <w:tab w:val="left" w:pos="1080"/>
        </w:tabs>
        <w:spacing w:before="137" w:after="0" w:line="240" w:lineRule="auto"/>
        <w:ind w:left="1080" w:right="0" w:hanging="360"/>
        <w:jc w:val="left"/>
        <w:rPr>
          <w:sz w:val="24"/>
        </w:rPr>
      </w:pPr>
      <w:r>
        <w:rPr>
          <w:b/>
          <w:sz w:val="24"/>
        </w:rPr>
        <w:t>False</w:t>
      </w:r>
      <w:r>
        <w:rPr>
          <w:b/>
          <w:spacing w:val="-4"/>
          <w:sz w:val="24"/>
        </w:rPr>
        <w:t xml:space="preserve"> </w:t>
      </w:r>
      <w:r>
        <w:rPr>
          <w:b/>
          <w:sz w:val="24"/>
        </w:rPr>
        <w:t>Negatives</w:t>
      </w:r>
      <w:r>
        <w:rPr>
          <w:b/>
          <w:spacing w:val="-4"/>
          <w:sz w:val="24"/>
        </w:rPr>
        <w:t xml:space="preserve"> </w:t>
      </w:r>
      <w:r>
        <w:rPr>
          <w:b/>
          <w:sz w:val="24"/>
        </w:rPr>
        <w:t>(FN):</w:t>
      </w:r>
      <w:r>
        <w:rPr>
          <w:b/>
          <w:spacing w:val="2"/>
          <w:sz w:val="24"/>
        </w:rPr>
        <w:t xml:space="preserve"> </w:t>
      </w:r>
      <w:r>
        <w:rPr>
          <w:sz w:val="24"/>
        </w:rPr>
        <w:t>0</w:t>
      </w:r>
      <w:r>
        <w:rPr>
          <w:spacing w:val="-1"/>
          <w:sz w:val="24"/>
        </w:rPr>
        <w:t xml:space="preserve"> </w:t>
      </w:r>
      <w:r>
        <w:rPr>
          <w:sz w:val="24"/>
        </w:rPr>
        <w:t>(Incorrectly</w:t>
      </w:r>
      <w:r>
        <w:rPr>
          <w:spacing w:val="-6"/>
          <w:sz w:val="24"/>
        </w:rPr>
        <w:t xml:space="preserve"> </w:t>
      </w:r>
      <w:r>
        <w:rPr>
          <w:sz w:val="24"/>
        </w:rPr>
        <w:t>predicted</w:t>
      </w:r>
      <w:r>
        <w:rPr>
          <w:spacing w:val="-1"/>
          <w:sz w:val="24"/>
        </w:rPr>
        <w:t xml:space="preserve"> </w:t>
      </w:r>
      <w:r>
        <w:rPr>
          <w:sz w:val="24"/>
        </w:rPr>
        <w:t>as</w:t>
      </w:r>
      <w:r>
        <w:rPr>
          <w:spacing w:val="-3"/>
          <w:sz w:val="24"/>
        </w:rPr>
        <w:t xml:space="preserve"> </w:t>
      </w:r>
      <w:r>
        <w:rPr>
          <w:sz w:val="24"/>
        </w:rPr>
        <w:t>Not</w:t>
      </w:r>
      <w:r>
        <w:rPr>
          <w:spacing w:val="-1"/>
          <w:sz w:val="24"/>
        </w:rPr>
        <w:t xml:space="preserve"> </w:t>
      </w:r>
      <w:r>
        <w:rPr>
          <w:sz w:val="24"/>
        </w:rPr>
        <w:t>Fraud</w:t>
      </w:r>
      <w:r>
        <w:rPr>
          <w:spacing w:val="-1"/>
          <w:sz w:val="24"/>
        </w:rPr>
        <w:t xml:space="preserve"> </w:t>
      </w:r>
      <w:r>
        <w:rPr>
          <w:sz w:val="24"/>
        </w:rPr>
        <w:t>when</w:t>
      </w:r>
      <w:r>
        <w:rPr>
          <w:spacing w:val="-5"/>
          <w:sz w:val="24"/>
        </w:rPr>
        <w:t xml:space="preserve"> </w:t>
      </w:r>
      <w:r>
        <w:rPr>
          <w:spacing w:val="-2"/>
          <w:sz w:val="24"/>
        </w:rPr>
        <w:t>Fraud)</w:t>
      </w:r>
    </w:p>
    <w:p w14:paraId="069F2E8B">
      <w:pPr>
        <w:pStyle w:val="11"/>
        <w:numPr>
          <w:ilvl w:val="0"/>
          <w:numId w:val="42"/>
        </w:numPr>
        <w:tabs>
          <w:tab w:val="left" w:pos="1080"/>
        </w:tabs>
        <w:spacing w:before="136" w:after="0" w:line="240" w:lineRule="auto"/>
        <w:ind w:left="1080" w:right="0" w:hanging="360"/>
        <w:jc w:val="left"/>
        <w:rPr>
          <w:sz w:val="24"/>
        </w:rPr>
      </w:pPr>
      <w:r>
        <w:rPr>
          <w:b/>
          <w:sz w:val="24"/>
        </w:rPr>
        <w:t>True</w:t>
      </w:r>
      <w:r>
        <w:rPr>
          <w:b/>
          <w:spacing w:val="-2"/>
          <w:sz w:val="24"/>
        </w:rPr>
        <w:t xml:space="preserve"> </w:t>
      </w:r>
      <w:r>
        <w:rPr>
          <w:b/>
          <w:sz w:val="24"/>
        </w:rPr>
        <w:t>Positives</w:t>
      </w:r>
      <w:r>
        <w:rPr>
          <w:b/>
          <w:spacing w:val="-4"/>
          <w:sz w:val="24"/>
        </w:rPr>
        <w:t xml:space="preserve"> </w:t>
      </w:r>
      <w:r>
        <w:rPr>
          <w:b/>
          <w:sz w:val="24"/>
        </w:rPr>
        <w:t>(TP):</w:t>
      </w:r>
      <w:r>
        <w:rPr>
          <w:b/>
          <w:spacing w:val="3"/>
          <w:sz w:val="24"/>
        </w:rPr>
        <w:t xml:space="preserve"> </w:t>
      </w:r>
      <w:r>
        <w:rPr>
          <w:sz w:val="24"/>
        </w:rPr>
        <w:t>1022</w:t>
      </w:r>
      <w:r>
        <w:rPr>
          <w:spacing w:val="-1"/>
          <w:sz w:val="24"/>
        </w:rPr>
        <w:t xml:space="preserve"> </w:t>
      </w:r>
      <w:r>
        <w:rPr>
          <w:sz w:val="24"/>
        </w:rPr>
        <w:t>(Correctly</w:t>
      </w:r>
      <w:r>
        <w:rPr>
          <w:spacing w:val="-11"/>
          <w:sz w:val="24"/>
        </w:rPr>
        <w:t xml:space="preserve"> </w:t>
      </w:r>
      <w:r>
        <w:rPr>
          <w:sz w:val="24"/>
        </w:rPr>
        <w:t xml:space="preserve">predicted </w:t>
      </w:r>
      <w:r>
        <w:rPr>
          <w:spacing w:val="-2"/>
          <w:sz w:val="24"/>
        </w:rPr>
        <w:t>Fraud)</w:t>
      </w:r>
    </w:p>
    <w:p w14:paraId="65CF3250">
      <w:pPr>
        <w:pStyle w:val="9"/>
        <w:spacing w:before="145"/>
      </w:pPr>
    </w:p>
    <w:p w14:paraId="21B8B10F">
      <w:pPr>
        <w:pStyle w:val="5"/>
      </w:pPr>
      <w:bookmarkStart w:id="84" w:name="Observations:"/>
      <w:bookmarkEnd w:id="84"/>
      <w:r>
        <w:rPr>
          <w:spacing w:val="-2"/>
        </w:rPr>
        <w:t>Observations:</w:t>
      </w:r>
    </w:p>
    <w:p w14:paraId="779D6B79">
      <w:pPr>
        <w:pStyle w:val="9"/>
        <w:spacing w:before="93"/>
        <w:rPr>
          <w:b/>
          <w:sz w:val="26"/>
        </w:rPr>
      </w:pPr>
    </w:p>
    <w:p w14:paraId="0774B012">
      <w:pPr>
        <w:pStyle w:val="11"/>
        <w:numPr>
          <w:ilvl w:val="0"/>
          <w:numId w:val="42"/>
        </w:numPr>
        <w:tabs>
          <w:tab w:val="left" w:pos="1080"/>
        </w:tabs>
        <w:spacing w:before="0" w:after="0" w:line="240" w:lineRule="auto"/>
        <w:ind w:left="1080" w:right="0" w:hanging="360"/>
        <w:jc w:val="left"/>
        <w:rPr>
          <w:sz w:val="24"/>
        </w:rPr>
      </w:pPr>
      <w:r>
        <w:rPr>
          <w:sz w:val="24"/>
        </w:rPr>
        <w:t>The</w:t>
      </w:r>
      <w:r>
        <w:rPr>
          <w:spacing w:val="-1"/>
          <w:sz w:val="24"/>
        </w:rPr>
        <w:t xml:space="preserve"> </w:t>
      </w:r>
      <w:r>
        <w:rPr>
          <w:sz w:val="24"/>
        </w:rPr>
        <w:t>model</w:t>
      </w:r>
      <w:r>
        <w:rPr>
          <w:spacing w:val="-10"/>
          <w:sz w:val="24"/>
        </w:rPr>
        <w:t xml:space="preserve"> </w:t>
      </w:r>
      <w:r>
        <w:rPr>
          <w:sz w:val="24"/>
        </w:rPr>
        <w:t xml:space="preserve">achieved </w:t>
      </w:r>
      <w:r>
        <w:rPr>
          <w:b/>
          <w:sz w:val="24"/>
        </w:rPr>
        <w:t>perfect</w:t>
      </w:r>
      <w:r>
        <w:rPr>
          <w:b/>
          <w:spacing w:val="-1"/>
          <w:sz w:val="24"/>
        </w:rPr>
        <w:t xml:space="preserve"> </w:t>
      </w:r>
      <w:r>
        <w:rPr>
          <w:b/>
          <w:sz w:val="24"/>
        </w:rPr>
        <w:t>classification</w:t>
      </w:r>
      <w:r>
        <w:rPr>
          <w:b/>
          <w:spacing w:val="2"/>
          <w:sz w:val="24"/>
        </w:rPr>
        <w:t xml:space="preserve"> </w:t>
      </w:r>
      <w:r>
        <w:rPr>
          <w:sz w:val="24"/>
        </w:rPr>
        <w:t>(0</w:t>
      </w:r>
      <w:r>
        <w:rPr>
          <w:spacing w:val="-1"/>
          <w:sz w:val="24"/>
        </w:rPr>
        <w:t xml:space="preserve"> </w:t>
      </w:r>
      <w:r>
        <w:rPr>
          <w:spacing w:val="-2"/>
          <w:sz w:val="24"/>
        </w:rPr>
        <w:t>misclassifications).</w:t>
      </w:r>
    </w:p>
    <w:p w14:paraId="2A23B748">
      <w:pPr>
        <w:pStyle w:val="11"/>
        <w:numPr>
          <w:ilvl w:val="0"/>
          <w:numId w:val="42"/>
        </w:numPr>
        <w:tabs>
          <w:tab w:val="left" w:pos="1081"/>
        </w:tabs>
        <w:spacing w:before="132" w:after="0" w:line="362" w:lineRule="auto"/>
        <w:ind w:left="1081" w:right="1366" w:hanging="361"/>
        <w:jc w:val="left"/>
        <w:rPr>
          <w:sz w:val="24"/>
        </w:rPr>
      </w:pPr>
      <w:r>
        <w:rPr>
          <w:b/>
          <w:sz w:val="24"/>
        </w:rPr>
        <w:t>No</w:t>
      </w:r>
      <w:r>
        <w:rPr>
          <w:b/>
          <w:spacing w:val="-4"/>
          <w:sz w:val="24"/>
        </w:rPr>
        <w:t xml:space="preserve"> </w:t>
      </w:r>
      <w:r>
        <w:rPr>
          <w:b/>
          <w:sz w:val="24"/>
        </w:rPr>
        <w:t>False</w:t>
      </w:r>
      <w:r>
        <w:rPr>
          <w:b/>
          <w:spacing w:val="-4"/>
          <w:sz w:val="24"/>
        </w:rPr>
        <w:t xml:space="preserve"> </w:t>
      </w:r>
      <w:r>
        <w:rPr>
          <w:b/>
          <w:sz w:val="24"/>
        </w:rPr>
        <w:t>Positives</w:t>
      </w:r>
      <w:r>
        <w:rPr>
          <w:b/>
          <w:spacing w:val="-6"/>
          <w:sz w:val="24"/>
        </w:rPr>
        <w:t xml:space="preserve"> </w:t>
      </w:r>
      <w:r>
        <w:rPr>
          <w:b/>
          <w:sz w:val="24"/>
        </w:rPr>
        <w:t>or</w:t>
      </w:r>
      <w:r>
        <w:rPr>
          <w:b/>
          <w:spacing w:val="-9"/>
          <w:sz w:val="24"/>
        </w:rPr>
        <w:t xml:space="preserve"> </w:t>
      </w:r>
      <w:r>
        <w:rPr>
          <w:b/>
          <w:sz w:val="24"/>
        </w:rPr>
        <w:t>False</w:t>
      </w:r>
      <w:r>
        <w:rPr>
          <w:b/>
          <w:spacing w:val="-4"/>
          <w:sz w:val="24"/>
        </w:rPr>
        <w:t xml:space="preserve"> </w:t>
      </w:r>
      <w:r>
        <w:rPr>
          <w:b/>
          <w:sz w:val="24"/>
        </w:rPr>
        <w:t>Negatives</w:t>
      </w:r>
      <w:r>
        <w:rPr>
          <w:sz w:val="24"/>
        </w:rPr>
        <w:t>, meaning</w:t>
      </w:r>
      <w:r>
        <w:rPr>
          <w:spacing w:val="-3"/>
          <w:sz w:val="24"/>
        </w:rPr>
        <w:t xml:space="preserve"> </w:t>
      </w:r>
      <w:r>
        <w:rPr>
          <w:sz w:val="24"/>
        </w:rPr>
        <w:t>the model</w:t>
      </w:r>
      <w:r>
        <w:rPr>
          <w:spacing w:val="-9"/>
          <w:sz w:val="24"/>
        </w:rPr>
        <w:t xml:space="preserve"> </w:t>
      </w:r>
      <w:r>
        <w:rPr>
          <w:sz w:val="24"/>
        </w:rPr>
        <w:t>did not incorrectly</w:t>
      </w:r>
      <w:r>
        <w:rPr>
          <w:spacing w:val="-12"/>
          <w:sz w:val="24"/>
        </w:rPr>
        <w:t xml:space="preserve"> </w:t>
      </w:r>
      <w:r>
        <w:rPr>
          <w:sz w:val="24"/>
        </w:rPr>
        <w:t>classify any transactions.</w:t>
      </w:r>
    </w:p>
    <w:p w14:paraId="416B1B48">
      <w:pPr>
        <w:pStyle w:val="11"/>
        <w:numPr>
          <w:ilvl w:val="0"/>
          <w:numId w:val="42"/>
        </w:numPr>
        <w:tabs>
          <w:tab w:val="left" w:pos="1081"/>
        </w:tabs>
        <w:spacing w:before="0" w:after="0" w:line="360" w:lineRule="auto"/>
        <w:ind w:left="1081" w:right="1544" w:hanging="361"/>
        <w:jc w:val="left"/>
        <w:rPr>
          <w:sz w:val="24"/>
        </w:rPr>
      </w:pPr>
      <w:r>
        <w:rPr>
          <w:sz w:val="24"/>
        </w:rPr>
        <w:t>A</w:t>
      </w:r>
      <w:r>
        <w:rPr>
          <w:spacing w:val="-12"/>
          <w:sz w:val="24"/>
        </w:rPr>
        <w:t xml:space="preserve"> </w:t>
      </w:r>
      <w:r>
        <w:rPr>
          <w:b/>
          <w:sz w:val="24"/>
        </w:rPr>
        <w:t>perfect</w:t>
      </w:r>
      <w:r>
        <w:rPr>
          <w:b/>
          <w:spacing w:val="-7"/>
          <w:sz w:val="24"/>
        </w:rPr>
        <w:t xml:space="preserve"> </w:t>
      </w:r>
      <w:r>
        <w:rPr>
          <w:b/>
          <w:sz w:val="24"/>
        </w:rPr>
        <w:t>separation</w:t>
      </w:r>
      <w:r>
        <w:rPr>
          <w:b/>
          <w:spacing w:val="-4"/>
          <w:sz w:val="24"/>
        </w:rPr>
        <w:t xml:space="preserve"> </w:t>
      </w:r>
      <w:r>
        <w:rPr>
          <w:sz w:val="24"/>
        </w:rPr>
        <w:t>between</w:t>
      </w:r>
      <w:r>
        <w:rPr>
          <w:spacing w:val="-8"/>
          <w:sz w:val="24"/>
        </w:rPr>
        <w:t xml:space="preserve"> </w:t>
      </w:r>
      <w:r>
        <w:rPr>
          <w:sz w:val="24"/>
        </w:rPr>
        <w:t>fraudulent</w:t>
      </w:r>
      <w:r>
        <w:rPr>
          <w:spacing w:val="-3"/>
          <w:sz w:val="24"/>
        </w:rPr>
        <w:t xml:space="preserve"> </w:t>
      </w:r>
      <w:r>
        <w:rPr>
          <w:sz w:val="24"/>
        </w:rPr>
        <w:t>and</w:t>
      </w:r>
      <w:r>
        <w:rPr>
          <w:spacing w:val="-8"/>
          <w:sz w:val="24"/>
        </w:rPr>
        <w:t xml:space="preserve"> </w:t>
      </w:r>
      <w:r>
        <w:rPr>
          <w:sz w:val="24"/>
        </w:rPr>
        <w:t>non-fraudulent</w:t>
      </w:r>
      <w:r>
        <w:rPr>
          <w:spacing w:val="-3"/>
          <w:sz w:val="24"/>
        </w:rPr>
        <w:t xml:space="preserve"> </w:t>
      </w:r>
      <w:r>
        <w:rPr>
          <w:sz w:val="24"/>
        </w:rPr>
        <w:t>transactions,</w:t>
      </w:r>
      <w:r>
        <w:rPr>
          <w:spacing w:val="-2"/>
          <w:sz w:val="24"/>
        </w:rPr>
        <w:t xml:space="preserve"> </w:t>
      </w:r>
      <w:r>
        <w:rPr>
          <w:sz w:val="24"/>
        </w:rPr>
        <w:t>indicating highly effective threshold tuning.</w:t>
      </w:r>
    </w:p>
    <w:p w14:paraId="67288104">
      <w:pPr>
        <w:pStyle w:val="4"/>
        <w:spacing w:before="241"/>
      </w:pPr>
      <w:r>
        <w:t>7.2</w:t>
      </w:r>
      <w:r>
        <w:rPr>
          <w:spacing w:val="-6"/>
        </w:rPr>
        <w:t xml:space="preserve"> </w:t>
      </w:r>
      <w:r>
        <w:t>Confusion</w:t>
      </w:r>
      <w:r>
        <w:rPr>
          <w:spacing w:val="-10"/>
        </w:rPr>
        <w:t xml:space="preserve"> </w:t>
      </w:r>
      <w:r>
        <w:t>Matrix</w:t>
      </w:r>
      <w:r>
        <w:rPr>
          <w:spacing w:val="-9"/>
        </w:rPr>
        <w:t xml:space="preserve"> </w:t>
      </w:r>
      <w:r>
        <w:t>for</w:t>
      </w:r>
      <w:r>
        <w:rPr>
          <w:spacing w:val="-4"/>
        </w:rPr>
        <w:t xml:space="preserve"> </w:t>
      </w:r>
      <w:r>
        <w:rPr>
          <w:spacing w:val="-5"/>
        </w:rPr>
        <w:t>DNN</w:t>
      </w:r>
    </w:p>
    <w:p w14:paraId="58B2A26C">
      <w:pPr>
        <w:pStyle w:val="9"/>
        <w:rPr>
          <w:b/>
          <w:sz w:val="20"/>
        </w:rPr>
      </w:pPr>
    </w:p>
    <w:p w14:paraId="5821966E">
      <w:pPr>
        <w:pStyle w:val="9"/>
        <w:rPr>
          <w:b/>
          <w:sz w:val="20"/>
        </w:rPr>
      </w:pPr>
    </w:p>
    <w:p w14:paraId="76C0C132">
      <w:pPr>
        <w:pStyle w:val="9"/>
        <w:spacing w:before="182"/>
        <w:rPr>
          <w:b/>
          <w:sz w:val="20"/>
        </w:rPr>
      </w:pPr>
      <w:r>
        <w:rPr>
          <w:b/>
          <w:sz w:val="20"/>
        </w:rPr>
        <w:drawing>
          <wp:anchor distT="0" distB="0" distL="0" distR="0" simplePos="0" relativeHeight="251672576" behindDoc="1" locked="0" layoutInCell="1" allowOverlap="1">
            <wp:simplePos x="0" y="0"/>
            <wp:positionH relativeFrom="page">
              <wp:posOffset>962660</wp:posOffset>
            </wp:positionH>
            <wp:positionV relativeFrom="paragraph">
              <wp:posOffset>276860</wp:posOffset>
            </wp:positionV>
            <wp:extent cx="5419090" cy="2977515"/>
            <wp:effectExtent l="0" t="0" r="0" b="0"/>
            <wp:wrapTopAndBottom/>
            <wp:docPr id="29" name="Image 29"/>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30" cstate="print"/>
                    <a:stretch>
                      <a:fillRect/>
                    </a:stretch>
                  </pic:blipFill>
                  <pic:spPr>
                    <a:xfrm>
                      <a:off x="0" y="0"/>
                      <a:ext cx="5418833" cy="2977705"/>
                    </a:xfrm>
                    <a:prstGeom prst="rect">
                      <a:avLst/>
                    </a:prstGeom>
                  </pic:spPr>
                </pic:pic>
              </a:graphicData>
            </a:graphic>
          </wp:anchor>
        </w:drawing>
      </w:r>
    </w:p>
    <w:p w14:paraId="4912A7AE">
      <w:pPr>
        <w:pStyle w:val="9"/>
        <w:spacing w:before="21"/>
        <w:ind w:left="3404"/>
      </w:pPr>
      <w:r>
        <w:t>Fig. 4-</w:t>
      </w:r>
      <w:r>
        <w:rPr>
          <w:spacing w:val="-1"/>
        </w:rPr>
        <w:t xml:space="preserve"> </w:t>
      </w:r>
      <w:r>
        <w:t>Confusion</w:t>
      </w:r>
      <w:r>
        <w:rPr>
          <w:spacing w:val="-7"/>
        </w:rPr>
        <w:t xml:space="preserve"> </w:t>
      </w:r>
      <w:r>
        <w:t>Matrix</w:t>
      </w:r>
      <w:r>
        <w:rPr>
          <w:spacing w:val="-3"/>
        </w:rPr>
        <w:t xml:space="preserve"> </w:t>
      </w:r>
      <w:r>
        <w:t>for</w:t>
      </w:r>
      <w:r>
        <w:rPr>
          <w:spacing w:val="-1"/>
        </w:rPr>
        <w:t xml:space="preserve"> </w:t>
      </w:r>
      <w:r>
        <w:rPr>
          <w:spacing w:val="-5"/>
        </w:rPr>
        <w:t>DNN</w:t>
      </w:r>
    </w:p>
    <w:p w14:paraId="2288DC32">
      <w:pPr>
        <w:pStyle w:val="9"/>
        <w:spacing w:before="102"/>
      </w:pPr>
    </w:p>
    <w:p w14:paraId="6F22D225">
      <w:pPr>
        <w:spacing w:before="0" w:line="360" w:lineRule="auto"/>
        <w:ind w:left="360" w:right="1273" w:firstLine="0"/>
        <w:jc w:val="left"/>
        <w:rPr>
          <w:sz w:val="24"/>
        </w:rPr>
      </w:pPr>
      <w:r>
        <w:rPr>
          <w:sz w:val="24"/>
        </w:rPr>
        <w:t>The image is</w:t>
      </w:r>
      <w:r>
        <w:rPr>
          <w:spacing w:val="-5"/>
          <w:sz w:val="24"/>
        </w:rPr>
        <w:t xml:space="preserve"> </w:t>
      </w:r>
      <w:r>
        <w:rPr>
          <w:sz w:val="24"/>
        </w:rPr>
        <w:t>a</w:t>
      </w:r>
      <w:r>
        <w:rPr>
          <w:spacing w:val="-2"/>
          <w:sz w:val="24"/>
        </w:rPr>
        <w:t xml:space="preserve"> </w:t>
      </w:r>
      <w:r>
        <w:rPr>
          <w:b/>
          <w:sz w:val="24"/>
        </w:rPr>
        <w:t>confusion</w:t>
      </w:r>
      <w:r>
        <w:rPr>
          <w:b/>
          <w:spacing w:val="-1"/>
          <w:sz w:val="24"/>
        </w:rPr>
        <w:t xml:space="preserve"> </w:t>
      </w:r>
      <w:r>
        <w:rPr>
          <w:b/>
          <w:sz w:val="24"/>
        </w:rPr>
        <w:t>matrix</w:t>
      </w:r>
      <w:r>
        <w:rPr>
          <w:b/>
          <w:spacing w:val="-2"/>
          <w:sz w:val="24"/>
        </w:rPr>
        <w:t xml:space="preserve"> </w:t>
      </w:r>
      <w:r>
        <w:rPr>
          <w:sz w:val="24"/>
        </w:rPr>
        <w:t>for</w:t>
      </w:r>
      <w:r>
        <w:rPr>
          <w:spacing w:val="-6"/>
          <w:sz w:val="24"/>
        </w:rPr>
        <w:t xml:space="preserve"> </w:t>
      </w:r>
      <w:r>
        <w:rPr>
          <w:sz w:val="24"/>
        </w:rPr>
        <w:t>the</w:t>
      </w:r>
      <w:r>
        <w:rPr>
          <w:spacing w:val="-3"/>
          <w:sz w:val="24"/>
        </w:rPr>
        <w:t xml:space="preserve"> </w:t>
      </w:r>
      <w:r>
        <w:rPr>
          <w:b/>
          <w:sz w:val="24"/>
        </w:rPr>
        <w:t>Deep</w:t>
      </w:r>
      <w:r>
        <w:rPr>
          <w:b/>
          <w:spacing w:val="-3"/>
          <w:sz w:val="24"/>
        </w:rPr>
        <w:t xml:space="preserve"> </w:t>
      </w:r>
      <w:r>
        <w:rPr>
          <w:b/>
          <w:sz w:val="24"/>
        </w:rPr>
        <w:t>Neural</w:t>
      </w:r>
      <w:r>
        <w:rPr>
          <w:b/>
          <w:spacing w:val="-8"/>
          <w:sz w:val="24"/>
        </w:rPr>
        <w:t xml:space="preserve"> </w:t>
      </w:r>
      <w:r>
        <w:rPr>
          <w:b/>
          <w:sz w:val="24"/>
        </w:rPr>
        <w:t>Network</w:t>
      </w:r>
      <w:r>
        <w:rPr>
          <w:b/>
          <w:spacing w:val="-7"/>
          <w:sz w:val="24"/>
        </w:rPr>
        <w:t xml:space="preserve"> </w:t>
      </w:r>
      <w:r>
        <w:rPr>
          <w:b/>
          <w:sz w:val="24"/>
        </w:rPr>
        <w:t>(DNN)</w:t>
      </w:r>
      <w:r>
        <w:rPr>
          <w:b/>
          <w:spacing w:val="-2"/>
          <w:sz w:val="24"/>
        </w:rPr>
        <w:t xml:space="preserve"> </w:t>
      </w:r>
      <w:r>
        <w:rPr>
          <w:b/>
          <w:sz w:val="24"/>
        </w:rPr>
        <w:t>model</w:t>
      </w:r>
      <w:r>
        <w:rPr>
          <w:b/>
          <w:spacing w:val="-3"/>
          <w:sz w:val="24"/>
        </w:rPr>
        <w:t xml:space="preserve"> </w:t>
      </w:r>
      <w:r>
        <w:rPr>
          <w:sz w:val="24"/>
        </w:rPr>
        <w:t>used in</w:t>
      </w:r>
      <w:r>
        <w:rPr>
          <w:spacing w:val="-7"/>
          <w:sz w:val="24"/>
        </w:rPr>
        <w:t xml:space="preserve"> </w:t>
      </w:r>
      <w:r>
        <w:rPr>
          <w:b/>
          <w:sz w:val="24"/>
        </w:rPr>
        <w:t>Online Payment Fraud Detection</w:t>
      </w:r>
      <w:r>
        <w:rPr>
          <w:sz w:val="24"/>
        </w:rPr>
        <w:t>. It visually represents the model's classification performance.</w:t>
      </w:r>
    </w:p>
    <w:p w14:paraId="0B5A0B3C">
      <w:pPr>
        <w:spacing w:after="0" w:line="360" w:lineRule="auto"/>
        <w:jc w:val="left"/>
        <w:rPr>
          <w:sz w:val="24"/>
        </w:rPr>
        <w:sectPr>
          <w:pgSz w:w="12240" w:h="15840"/>
          <w:pgMar w:top="1360" w:right="360" w:bottom="1360" w:left="1080" w:header="0" w:footer="1166" w:gutter="0"/>
          <w:cols w:space="720" w:num="1"/>
        </w:sectPr>
      </w:pPr>
    </w:p>
    <w:p w14:paraId="2CD6C91A">
      <w:pPr>
        <w:pStyle w:val="5"/>
        <w:spacing w:before="77"/>
      </w:pPr>
      <w:bookmarkStart w:id="85" w:name="Confusion Matrix Breakdown: (1)"/>
      <w:bookmarkEnd w:id="85"/>
      <w:r>
        <w:t>Confusion</w:t>
      </w:r>
      <w:r>
        <w:rPr>
          <w:spacing w:val="-10"/>
        </w:rPr>
        <w:t xml:space="preserve"> </w:t>
      </w:r>
      <w:r>
        <w:t>Matrix</w:t>
      </w:r>
      <w:r>
        <w:rPr>
          <w:spacing w:val="-10"/>
        </w:rPr>
        <w:t xml:space="preserve"> </w:t>
      </w:r>
      <w:r>
        <w:rPr>
          <w:spacing w:val="-2"/>
        </w:rPr>
        <w:t>Breakdown:</w:t>
      </w:r>
    </w:p>
    <w:p w14:paraId="0463E9BB">
      <w:pPr>
        <w:pStyle w:val="9"/>
        <w:spacing w:before="88"/>
        <w:rPr>
          <w:b/>
          <w:sz w:val="26"/>
        </w:rPr>
      </w:pPr>
    </w:p>
    <w:p w14:paraId="668DA8DD">
      <w:pPr>
        <w:pStyle w:val="11"/>
        <w:numPr>
          <w:ilvl w:val="0"/>
          <w:numId w:val="43"/>
        </w:numPr>
        <w:tabs>
          <w:tab w:val="left" w:pos="1080"/>
        </w:tabs>
        <w:spacing w:before="0" w:after="0" w:line="240" w:lineRule="auto"/>
        <w:ind w:left="1080" w:right="0" w:hanging="360"/>
        <w:jc w:val="left"/>
        <w:rPr>
          <w:sz w:val="24"/>
        </w:rPr>
      </w:pPr>
      <w:r>
        <w:rPr>
          <w:b/>
          <w:sz w:val="24"/>
        </w:rPr>
        <w:t>True</w:t>
      </w:r>
      <w:r>
        <w:rPr>
          <w:b/>
          <w:spacing w:val="-3"/>
          <w:sz w:val="24"/>
        </w:rPr>
        <w:t xml:space="preserve"> </w:t>
      </w:r>
      <w:r>
        <w:rPr>
          <w:b/>
          <w:sz w:val="24"/>
        </w:rPr>
        <w:t>Negatives</w:t>
      </w:r>
      <w:r>
        <w:rPr>
          <w:b/>
          <w:spacing w:val="-3"/>
          <w:sz w:val="24"/>
        </w:rPr>
        <w:t xml:space="preserve"> </w:t>
      </w:r>
      <w:r>
        <w:rPr>
          <w:b/>
          <w:sz w:val="24"/>
        </w:rPr>
        <w:t>(TN):</w:t>
      </w:r>
      <w:r>
        <w:rPr>
          <w:b/>
          <w:spacing w:val="5"/>
          <w:sz w:val="24"/>
        </w:rPr>
        <w:t xml:space="preserve"> </w:t>
      </w:r>
      <w:r>
        <w:rPr>
          <w:sz w:val="24"/>
        </w:rPr>
        <w:t>3</w:t>
      </w:r>
      <w:r>
        <w:rPr>
          <w:spacing w:val="-5"/>
          <w:sz w:val="24"/>
        </w:rPr>
        <w:t xml:space="preserve"> </w:t>
      </w:r>
      <w:r>
        <w:rPr>
          <w:sz w:val="24"/>
        </w:rPr>
        <w:t>(Correctly</w:t>
      </w:r>
      <w:r>
        <w:rPr>
          <w:spacing w:val="-9"/>
          <w:sz w:val="24"/>
        </w:rPr>
        <w:t xml:space="preserve"> </w:t>
      </w:r>
      <w:r>
        <w:rPr>
          <w:sz w:val="24"/>
        </w:rPr>
        <w:t>predicted Not</w:t>
      </w:r>
      <w:r>
        <w:rPr>
          <w:spacing w:val="-4"/>
          <w:sz w:val="24"/>
        </w:rPr>
        <w:t xml:space="preserve"> </w:t>
      </w:r>
      <w:r>
        <w:rPr>
          <w:spacing w:val="-2"/>
          <w:sz w:val="24"/>
        </w:rPr>
        <w:t>Fraud)</w:t>
      </w:r>
    </w:p>
    <w:p w14:paraId="63B9CAEF">
      <w:pPr>
        <w:pStyle w:val="11"/>
        <w:numPr>
          <w:ilvl w:val="0"/>
          <w:numId w:val="43"/>
        </w:numPr>
        <w:tabs>
          <w:tab w:val="left" w:pos="1080"/>
        </w:tabs>
        <w:spacing w:before="138" w:after="0" w:line="240" w:lineRule="auto"/>
        <w:ind w:left="1080" w:right="0" w:hanging="360"/>
        <w:jc w:val="left"/>
        <w:rPr>
          <w:sz w:val="24"/>
        </w:rPr>
      </w:pPr>
      <w:r>
        <w:rPr>
          <w:b/>
          <w:sz w:val="24"/>
        </w:rPr>
        <w:t>False</w:t>
      </w:r>
      <w:r>
        <w:rPr>
          <w:b/>
          <w:spacing w:val="-5"/>
          <w:sz w:val="24"/>
        </w:rPr>
        <w:t xml:space="preserve"> </w:t>
      </w:r>
      <w:r>
        <w:rPr>
          <w:b/>
          <w:sz w:val="24"/>
        </w:rPr>
        <w:t>Positives</w:t>
      </w:r>
      <w:r>
        <w:rPr>
          <w:b/>
          <w:spacing w:val="-4"/>
          <w:sz w:val="24"/>
        </w:rPr>
        <w:t xml:space="preserve"> </w:t>
      </w:r>
      <w:r>
        <w:rPr>
          <w:b/>
          <w:sz w:val="24"/>
        </w:rPr>
        <w:t>(FP):</w:t>
      </w:r>
      <w:r>
        <w:rPr>
          <w:b/>
          <w:spacing w:val="3"/>
          <w:sz w:val="24"/>
        </w:rPr>
        <w:t xml:space="preserve"> </w:t>
      </w:r>
      <w:r>
        <w:rPr>
          <w:sz w:val="24"/>
        </w:rPr>
        <w:t>975</w:t>
      </w:r>
      <w:r>
        <w:rPr>
          <w:spacing w:val="-1"/>
          <w:sz w:val="24"/>
        </w:rPr>
        <w:t xml:space="preserve"> </w:t>
      </w:r>
      <w:r>
        <w:rPr>
          <w:sz w:val="24"/>
        </w:rPr>
        <w:t>(Incorrectly</w:t>
      </w:r>
      <w:r>
        <w:rPr>
          <w:spacing w:val="-6"/>
          <w:sz w:val="24"/>
        </w:rPr>
        <w:t xml:space="preserve"> </w:t>
      </w:r>
      <w:r>
        <w:rPr>
          <w:sz w:val="24"/>
        </w:rPr>
        <w:t>predicted</w:t>
      </w:r>
      <w:r>
        <w:rPr>
          <w:spacing w:val="-1"/>
          <w:sz w:val="24"/>
        </w:rPr>
        <w:t xml:space="preserve"> </w:t>
      </w:r>
      <w:r>
        <w:rPr>
          <w:sz w:val="24"/>
        </w:rPr>
        <w:t>as</w:t>
      </w:r>
      <w:r>
        <w:rPr>
          <w:spacing w:val="1"/>
          <w:sz w:val="24"/>
        </w:rPr>
        <w:t xml:space="preserve"> </w:t>
      </w:r>
      <w:r>
        <w:rPr>
          <w:sz w:val="24"/>
        </w:rPr>
        <w:t>Fraud</w:t>
      </w:r>
      <w:r>
        <w:rPr>
          <w:spacing w:val="-1"/>
          <w:sz w:val="24"/>
        </w:rPr>
        <w:t xml:space="preserve"> </w:t>
      </w:r>
      <w:r>
        <w:rPr>
          <w:sz w:val="24"/>
        </w:rPr>
        <w:t>when</w:t>
      </w:r>
      <w:r>
        <w:rPr>
          <w:spacing w:val="-6"/>
          <w:sz w:val="24"/>
        </w:rPr>
        <w:t xml:space="preserve"> </w:t>
      </w:r>
      <w:r>
        <w:rPr>
          <w:sz w:val="24"/>
        </w:rPr>
        <w:t>Not</w:t>
      </w:r>
      <w:r>
        <w:rPr>
          <w:spacing w:val="3"/>
          <w:sz w:val="24"/>
        </w:rPr>
        <w:t xml:space="preserve"> </w:t>
      </w:r>
      <w:r>
        <w:rPr>
          <w:spacing w:val="-2"/>
          <w:sz w:val="24"/>
        </w:rPr>
        <w:t>Fraud)</w:t>
      </w:r>
    </w:p>
    <w:p w14:paraId="1DDF4BE1">
      <w:pPr>
        <w:pStyle w:val="11"/>
        <w:numPr>
          <w:ilvl w:val="0"/>
          <w:numId w:val="43"/>
        </w:numPr>
        <w:tabs>
          <w:tab w:val="left" w:pos="1080"/>
        </w:tabs>
        <w:spacing w:before="137" w:after="0" w:line="240" w:lineRule="auto"/>
        <w:ind w:left="1080" w:right="0" w:hanging="360"/>
        <w:jc w:val="left"/>
        <w:rPr>
          <w:sz w:val="24"/>
        </w:rPr>
      </w:pPr>
      <w:r>
        <w:rPr>
          <w:b/>
          <w:sz w:val="24"/>
        </w:rPr>
        <w:t>False</w:t>
      </w:r>
      <w:r>
        <w:rPr>
          <w:b/>
          <w:spacing w:val="-4"/>
          <w:sz w:val="24"/>
        </w:rPr>
        <w:t xml:space="preserve"> </w:t>
      </w:r>
      <w:r>
        <w:rPr>
          <w:b/>
          <w:sz w:val="24"/>
        </w:rPr>
        <w:t>Negatives</w:t>
      </w:r>
      <w:r>
        <w:rPr>
          <w:b/>
          <w:spacing w:val="-4"/>
          <w:sz w:val="24"/>
        </w:rPr>
        <w:t xml:space="preserve"> </w:t>
      </w:r>
      <w:r>
        <w:rPr>
          <w:b/>
          <w:sz w:val="24"/>
        </w:rPr>
        <w:t>(FN):</w:t>
      </w:r>
      <w:r>
        <w:rPr>
          <w:b/>
          <w:spacing w:val="2"/>
          <w:sz w:val="24"/>
        </w:rPr>
        <w:t xml:space="preserve"> </w:t>
      </w:r>
      <w:r>
        <w:rPr>
          <w:sz w:val="24"/>
        </w:rPr>
        <w:t>3</w:t>
      </w:r>
      <w:r>
        <w:rPr>
          <w:spacing w:val="-1"/>
          <w:sz w:val="24"/>
        </w:rPr>
        <w:t xml:space="preserve"> </w:t>
      </w:r>
      <w:r>
        <w:rPr>
          <w:sz w:val="24"/>
        </w:rPr>
        <w:t>(Incorrectly</w:t>
      </w:r>
      <w:r>
        <w:rPr>
          <w:spacing w:val="-6"/>
          <w:sz w:val="24"/>
        </w:rPr>
        <w:t xml:space="preserve"> </w:t>
      </w:r>
      <w:r>
        <w:rPr>
          <w:sz w:val="24"/>
        </w:rPr>
        <w:t>predicted</w:t>
      </w:r>
      <w:r>
        <w:rPr>
          <w:spacing w:val="-1"/>
          <w:sz w:val="24"/>
        </w:rPr>
        <w:t xml:space="preserve"> </w:t>
      </w:r>
      <w:r>
        <w:rPr>
          <w:sz w:val="24"/>
        </w:rPr>
        <w:t>as</w:t>
      </w:r>
      <w:r>
        <w:rPr>
          <w:spacing w:val="-3"/>
          <w:sz w:val="24"/>
        </w:rPr>
        <w:t xml:space="preserve"> </w:t>
      </w:r>
      <w:r>
        <w:rPr>
          <w:sz w:val="24"/>
        </w:rPr>
        <w:t>Not</w:t>
      </w:r>
      <w:r>
        <w:rPr>
          <w:spacing w:val="-1"/>
          <w:sz w:val="24"/>
        </w:rPr>
        <w:t xml:space="preserve"> </w:t>
      </w:r>
      <w:r>
        <w:rPr>
          <w:sz w:val="24"/>
        </w:rPr>
        <w:t>Fraud</w:t>
      </w:r>
      <w:r>
        <w:rPr>
          <w:spacing w:val="-1"/>
          <w:sz w:val="24"/>
        </w:rPr>
        <w:t xml:space="preserve"> </w:t>
      </w:r>
      <w:r>
        <w:rPr>
          <w:sz w:val="24"/>
        </w:rPr>
        <w:t>when</w:t>
      </w:r>
      <w:r>
        <w:rPr>
          <w:spacing w:val="-5"/>
          <w:sz w:val="24"/>
        </w:rPr>
        <w:t xml:space="preserve"> </w:t>
      </w:r>
      <w:r>
        <w:rPr>
          <w:spacing w:val="-2"/>
          <w:sz w:val="24"/>
        </w:rPr>
        <w:t>Fraud)</w:t>
      </w:r>
    </w:p>
    <w:p w14:paraId="08E7A552">
      <w:pPr>
        <w:pStyle w:val="11"/>
        <w:numPr>
          <w:ilvl w:val="0"/>
          <w:numId w:val="43"/>
        </w:numPr>
        <w:tabs>
          <w:tab w:val="left" w:pos="1080"/>
        </w:tabs>
        <w:spacing w:before="136" w:after="0" w:line="240" w:lineRule="auto"/>
        <w:ind w:left="1080" w:right="0" w:hanging="360"/>
        <w:jc w:val="left"/>
        <w:rPr>
          <w:sz w:val="24"/>
        </w:rPr>
      </w:pPr>
      <w:r>
        <w:rPr>
          <w:b/>
          <w:sz w:val="24"/>
        </w:rPr>
        <w:t>True</w:t>
      </w:r>
      <w:r>
        <w:rPr>
          <w:b/>
          <w:spacing w:val="-2"/>
          <w:sz w:val="24"/>
        </w:rPr>
        <w:t xml:space="preserve"> </w:t>
      </w:r>
      <w:r>
        <w:rPr>
          <w:b/>
          <w:sz w:val="24"/>
        </w:rPr>
        <w:t>Positives</w:t>
      </w:r>
      <w:r>
        <w:rPr>
          <w:b/>
          <w:spacing w:val="-4"/>
          <w:sz w:val="24"/>
        </w:rPr>
        <w:t xml:space="preserve"> </w:t>
      </w:r>
      <w:r>
        <w:rPr>
          <w:b/>
          <w:sz w:val="24"/>
        </w:rPr>
        <w:t>(TP):</w:t>
      </w:r>
      <w:r>
        <w:rPr>
          <w:b/>
          <w:spacing w:val="3"/>
          <w:sz w:val="24"/>
        </w:rPr>
        <w:t xml:space="preserve"> </w:t>
      </w:r>
      <w:r>
        <w:rPr>
          <w:sz w:val="24"/>
        </w:rPr>
        <w:t>1019</w:t>
      </w:r>
      <w:r>
        <w:rPr>
          <w:spacing w:val="-1"/>
          <w:sz w:val="24"/>
        </w:rPr>
        <w:t xml:space="preserve"> </w:t>
      </w:r>
      <w:r>
        <w:rPr>
          <w:sz w:val="24"/>
        </w:rPr>
        <w:t>(Correctly</w:t>
      </w:r>
      <w:r>
        <w:rPr>
          <w:spacing w:val="-11"/>
          <w:sz w:val="24"/>
        </w:rPr>
        <w:t xml:space="preserve"> </w:t>
      </w:r>
      <w:r>
        <w:rPr>
          <w:sz w:val="24"/>
        </w:rPr>
        <w:t xml:space="preserve">predicted </w:t>
      </w:r>
      <w:r>
        <w:rPr>
          <w:spacing w:val="-2"/>
          <w:sz w:val="24"/>
        </w:rPr>
        <w:t>Fraud)</w:t>
      </w:r>
    </w:p>
    <w:p w14:paraId="1B32AACE">
      <w:pPr>
        <w:pStyle w:val="9"/>
      </w:pPr>
    </w:p>
    <w:p w14:paraId="077FB4CE">
      <w:pPr>
        <w:pStyle w:val="9"/>
        <w:spacing w:before="234"/>
      </w:pPr>
    </w:p>
    <w:p w14:paraId="3EEE7B60">
      <w:pPr>
        <w:pStyle w:val="4"/>
        <w:spacing w:before="1"/>
        <w:ind w:left="720"/>
      </w:pPr>
      <w:r>
        <w:t>7.3</w:t>
      </w:r>
      <w:r>
        <w:rPr>
          <w:spacing w:val="-6"/>
        </w:rPr>
        <w:t xml:space="preserve"> </w:t>
      </w:r>
      <w:r>
        <w:t>Confusion</w:t>
      </w:r>
      <w:r>
        <w:rPr>
          <w:spacing w:val="-12"/>
        </w:rPr>
        <w:t xml:space="preserve"> </w:t>
      </w:r>
      <w:r>
        <w:t>Matrix</w:t>
      </w:r>
      <w:r>
        <w:rPr>
          <w:spacing w:val="-9"/>
        </w:rPr>
        <w:t xml:space="preserve"> </w:t>
      </w:r>
      <w:r>
        <w:t>for</w:t>
      </w:r>
      <w:r>
        <w:rPr>
          <w:spacing w:val="-5"/>
        </w:rPr>
        <w:t xml:space="preserve"> </w:t>
      </w:r>
      <w:r>
        <w:t>Optimized</w:t>
      </w:r>
      <w:r>
        <w:rPr>
          <w:spacing w:val="-7"/>
        </w:rPr>
        <w:t xml:space="preserve"> </w:t>
      </w:r>
      <w:r>
        <w:t>XG</w:t>
      </w:r>
      <w:r>
        <w:rPr>
          <w:spacing w:val="-1"/>
        </w:rPr>
        <w:t xml:space="preserve"> </w:t>
      </w:r>
      <w:r>
        <w:rPr>
          <w:spacing w:val="-2"/>
        </w:rPr>
        <w:t>Boost:</w:t>
      </w:r>
    </w:p>
    <w:p w14:paraId="50E67B5C">
      <w:pPr>
        <w:pStyle w:val="9"/>
        <w:spacing w:before="4"/>
        <w:rPr>
          <w:b/>
          <w:sz w:val="15"/>
        </w:rPr>
      </w:pPr>
      <w:r>
        <w:rPr>
          <w:b/>
          <w:sz w:val="15"/>
        </w:rPr>
        <w:drawing>
          <wp:anchor distT="0" distB="0" distL="0" distR="0" simplePos="0" relativeHeight="251673600" behindDoc="1" locked="0" layoutInCell="1" allowOverlap="1">
            <wp:simplePos x="0" y="0"/>
            <wp:positionH relativeFrom="page">
              <wp:posOffset>1143000</wp:posOffset>
            </wp:positionH>
            <wp:positionV relativeFrom="paragraph">
              <wp:posOffset>127000</wp:posOffset>
            </wp:positionV>
            <wp:extent cx="4892675" cy="3538855"/>
            <wp:effectExtent l="0" t="0" r="0" b="0"/>
            <wp:wrapTopAndBottom/>
            <wp:docPr id="30" name="Image 30"/>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31" cstate="print"/>
                    <a:stretch>
                      <a:fillRect/>
                    </a:stretch>
                  </pic:blipFill>
                  <pic:spPr>
                    <a:xfrm>
                      <a:off x="0" y="0"/>
                      <a:ext cx="4892388" cy="3538823"/>
                    </a:xfrm>
                    <a:prstGeom prst="rect">
                      <a:avLst/>
                    </a:prstGeom>
                  </pic:spPr>
                </pic:pic>
              </a:graphicData>
            </a:graphic>
          </wp:anchor>
        </w:drawing>
      </w:r>
    </w:p>
    <w:p w14:paraId="5D74CC86">
      <w:pPr>
        <w:pStyle w:val="9"/>
        <w:spacing w:before="53"/>
        <w:ind w:right="360"/>
        <w:jc w:val="center"/>
      </w:pPr>
      <w:r>
        <w:t>FIG.5-</w:t>
      </w:r>
      <w:r>
        <w:rPr>
          <w:spacing w:val="2"/>
        </w:rPr>
        <w:t xml:space="preserve"> </w:t>
      </w:r>
      <w:r>
        <w:t>Confusion</w:t>
      </w:r>
      <w:r>
        <w:rPr>
          <w:spacing w:val="-5"/>
        </w:rPr>
        <w:t xml:space="preserve"> </w:t>
      </w:r>
      <w:r>
        <w:t>Matrix</w:t>
      </w:r>
      <w:r>
        <w:rPr>
          <w:spacing w:val="-5"/>
        </w:rPr>
        <w:t xml:space="preserve"> </w:t>
      </w:r>
      <w:r>
        <w:t>of</w:t>
      </w:r>
      <w:r>
        <w:rPr>
          <w:spacing w:val="-5"/>
        </w:rPr>
        <w:t xml:space="preserve"> </w:t>
      </w:r>
      <w:r>
        <w:t xml:space="preserve">Optimized XG </w:t>
      </w:r>
      <w:r>
        <w:rPr>
          <w:spacing w:val="-4"/>
        </w:rPr>
        <w:t>Boost</w:t>
      </w:r>
    </w:p>
    <w:p w14:paraId="144CD714">
      <w:pPr>
        <w:pStyle w:val="9"/>
        <w:spacing w:before="209"/>
      </w:pPr>
    </w:p>
    <w:p w14:paraId="65563083">
      <w:pPr>
        <w:spacing w:before="1" w:line="237" w:lineRule="auto"/>
        <w:ind w:left="720" w:right="962" w:firstLine="0"/>
        <w:jc w:val="left"/>
        <w:rPr>
          <w:sz w:val="24"/>
        </w:rPr>
      </w:pPr>
      <w:r>
        <w:rPr>
          <w:sz w:val="24"/>
        </w:rPr>
        <w:t>The</w:t>
      </w:r>
      <w:r>
        <w:rPr>
          <w:spacing w:val="40"/>
          <w:sz w:val="24"/>
        </w:rPr>
        <w:t xml:space="preserve"> </w:t>
      </w:r>
      <w:r>
        <w:rPr>
          <w:sz w:val="24"/>
        </w:rPr>
        <w:t>image</w:t>
      </w:r>
      <w:r>
        <w:rPr>
          <w:spacing w:val="40"/>
          <w:sz w:val="24"/>
        </w:rPr>
        <w:t xml:space="preserve"> </w:t>
      </w:r>
      <w:r>
        <w:rPr>
          <w:sz w:val="24"/>
        </w:rPr>
        <w:t>is</w:t>
      </w:r>
      <w:r>
        <w:rPr>
          <w:spacing w:val="40"/>
          <w:sz w:val="24"/>
        </w:rPr>
        <w:t xml:space="preserve"> </w:t>
      </w:r>
      <w:r>
        <w:rPr>
          <w:sz w:val="24"/>
        </w:rPr>
        <w:t>a</w:t>
      </w:r>
      <w:r>
        <w:rPr>
          <w:spacing w:val="40"/>
          <w:sz w:val="24"/>
        </w:rPr>
        <w:t xml:space="preserve"> </w:t>
      </w:r>
      <w:r>
        <w:rPr>
          <w:b/>
          <w:sz w:val="24"/>
        </w:rPr>
        <w:t>confusion</w:t>
      </w:r>
      <w:r>
        <w:rPr>
          <w:b/>
          <w:spacing w:val="40"/>
          <w:sz w:val="24"/>
        </w:rPr>
        <w:t xml:space="preserve"> </w:t>
      </w:r>
      <w:r>
        <w:rPr>
          <w:b/>
          <w:sz w:val="24"/>
        </w:rPr>
        <w:t>matrix</w:t>
      </w:r>
      <w:r>
        <w:rPr>
          <w:b/>
          <w:spacing w:val="40"/>
          <w:sz w:val="24"/>
        </w:rPr>
        <w:t xml:space="preserve"> </w:t>
      </w:r>
      <w:r>
        <w:rPr>
          <w:sz w:val="24"/>
        </w:rPr>
        <w:t>for</w:t>
      </w:r>
      <w:r>
        <w:rPr>
          <w:spacing w:val="40"/>
          <w:sz w:val="24"/>
        </w:rPr>
        <w:t xml:space="preserve"> </w:t>
      </w:r>
      <w:r>
        <w:rPr>
          <w:sz w:val="24"/>
        </w:rPr>
        <w:t>the</w:t>
      </w:r>
      <w:r>
        <w:rPr>
          <w:spacing w:val="40"/>
          <w:sz w:val="24"/>
        </w:rPr>
        <w:t xml:space="preserve"> </w:t>
      </w:r>
      <w:r>
        <w:rPr>
          <w:b/>
          <w:sz w:val="24"/>
        </w:rPr>
        <w:t>XG</w:t>
      </w:r>
      <w:r>
        <w:rPr>
          <w:b/>
          <w:spacing w:val="40"/>
          <w:sz w:val="24"/>
        </w:rPr>
        <w:t xml:space="preserve"> </w:t>
      </w:r>
      <w:r>
        <w:rPr>
          <w:b/>
          <w:sz w:val="24"/>
        </w:rPr>
        <w:t>Boost</w:t>
      </w:r>
      <w:r>
        <w:rPr>
          <w:b/>
          <w:spacing w:val="40"/>
          <w:sz w:val="24"/>
        </w:rPr>
        <w:t xml:space="preserve"> </w:t>
      </w:r>
      <w:r>
        <w:rPr>
          <w:b/>
          <w:sz w:val="24"/>
        </w:rPr>
        <w:t>Optimized</w:t>
      </w:r>
      <w:r>
        <w:rPr>
          <w:b/>
          <w:spacing w:val="40"/>
          <w:sz w:val="24"/>
        </w:rPr>
        <w:t xml:space="preserve"> </w:t>
      </w:r>
      <w:r>
        <w:rPr>
          <w:b/>
          <w:sz w:val="24"/>
        </w:rPr>
        <w:t>model</w:t>
      </w:r>
      <w:r>
        <w:rPr>
          <w:b/>
          <w:spacing w:val="40"/>
          <w:sz w:val="24"/>
        </w:rPr>
        <w:t xml:space="preserve"> </w:t>
      </w:r>
      <w:r>
        <w:rPr>
          <w:sz w:val="24"/>
        </w:rPr>
        <w:t>used</w:t>
      </w:r>
      <w:r>
        <w:rPr>
          <w:spacing w:val="40"/>
          <w:sz w:val="24"/>
        </w:rPr>
        <w:t xml:space="preserve"> </w:t>
      </w:r>
      <w:r>
        <w:rPr>
          <w:sz w:val="24"/>
        </w:rPr>
        <w:t>in</w:t>
      </w:r>
      <w:r>
        <w:rPr>
          <w:spacing w:val="40"/>
          <w:sz w:val="24"/>
        </w:rPr>
        <w:t xml:space="preserve"> </w:t>
      </w:r>
      <w:r>
        <w:rPr>
          <w:b/>
          <w:sz w:val="24"/>
        </w:rPr>
        <w:t>Online Payment Fraud Detection</w:t>
      </w:r>
      <w:r>
        <w:rPr>
          <w:sz w:val="24"/>
        </w:rPr>
        <w:t>.</w:t>
      </w:r>
    </w:p>
    <w:p w14:paraId="1F757AC1">
      <w:pPr>
        <w:pStyle w:val="9"/>
        <w:spacing w:before="11"/>
      </w:pPr>
    </w:p>
    <w:p w14:paraId="0819F30A">
      <w:pPr>
        <w:pStyle w:val="5"/>
      </w:pPr>
      <w:bookmarkStart w:id="86" w:name="Observations: (1)"/>
      <w:bookmarkEnd w:id="86"/>
      <w:r>
        <w:rPr>
          <w:spacing w:val="-2"/>
        </w:rPr>
        <w:t>Observations:</w:t>
      </w:r>
    </w:p>
    <w:p w14:paraId="75906122">
      <w:pPr>
        <w:pStyle w:val="9"/>
        <w:spacing w:before="88"/>
        <w:rPr>
          <w:b/>
          <w:sz w:val="26"/>
        </w:rPr>
      </w:pPr>
    </w:p>
    <w:p w14:paraId="406C6B60">
      <w:pPr>
        <w:pStyle w:val="11"/>
        <w:numPr>
          <w:ilvl w:val="0"/>
          <w:numId w:val="44"/>
        </w:numPr>
        <w:tabs>
          <w:tab w:val="left" w:pos="1081"/>
        </w:tabs>
        <w:spacing w:before="0" w:after="0" w:line="360" w:lineRule="auto"/>
        <w:ind w:left="1081" w:right="1590" w:hanging="361"/>
        <w:jc w:val="left"/>
        <w:rPr>
          <w:sz w:val="24"/>
        </w:rPr>
      </w:pPr>
      <w:r>
        <w:rPr>
          <w:sz w:val="24"/>
        </w:rPr>
        <w:t>The model</w:t>
      </w:r>
      <w:r>
        <w:rPr>
          <w:spacing w:val="-8"/>
          <w:sz w:val="24"/>
        </w:rPr>
        <w:t xml:space="preserve"> </w:t>
      </w:r>
      <w:r>
        <w:rPr>
          <w:sz w:val="24"/>
        </w:rPr>
        <w:t>has</w:t>
      </w:r>
      <w:r>
        <w:rPr>
          <w:spacing w:val="-5"/>
          <w:sz w:val="24"/>
        </w:rPr>
        <w:t xml:space="preserve"> </w:t>
      </w:r>
      <w:r>
        <w:rPr>
          <w:sz w:val="24"/>
        </w:rPr>
        <w:t>a</w:t>
      </w:r>
      <w:r>
        <w:rPr>
          <w:spacing w:val="-3"/>
          <w:sz w:val="24"/>
        </w:rPr>
        <w:t xml:space="preserve"> </w:t>
      </w:r>
      <w:r>
        <w:rPr>
          <w:b/>
          <w:sz w:val="24"/>
        </w:rPr>
        <w:t>high</w:t>
      </w:r>
      <w:r>
        <w:rPr>
          <w:b/>
          <w:spacing w:val="-3"/>
          <w:sz w:val="24"/>
        </w:rPr>
        <w:t xml:space="preserve"> </w:t>
      </w:r>
      <w:r>
        <w:rPr>
          <w:b/>
          <w:sz w:val="24"/>
        </w:rPr>
        <w:t>number</w:t>
      </w:r>
      <w:r>
        <w:rPr>
          <w:b/>
          <w:spacing w:val="-9"/>
          <w:sz w:val="24"/>
        </w:rPr>
        <w:t xml:space="preserve"> </w:t>
      </w:r>
      <w:r>
        <w:rPr>
          <w:b/>
          <w:sz w:val="24"/>
        </w:rPr>
        <w:t>of</w:t>
      </w:r>
      <w:r>
        <w:rPr>
          <w:b/>
          <w:spacing w:val="-6"/>
          <w:sz w:val="24"/>
        </w:rPr>
        <w:t xml:space="preserve"> </w:t>
      </w:r>
      <w:r>
        <w:rPr>
          <w:b/>
          <w:sz w:val="24"/>
        </w:rPr>
        <w:t>false</w:t>
      </w:r>
      <w:r>
        <w:rPr>
          <w:b/>
          <w:spacing w:val="-5"/>
          <w:sz w:val="24"/>
        </w:rPr>
        <w:t xml:space="preserve"> </w:t>
      </w:r>
      <w:r>
        <w:rPr>
          <w:b/>
          <w:sz w:val="24"/>
        </w:rPr>
        <w:t>positives</w:t>
      </w:r>
      <w:r>
        <w:rPr>
          <w:b/>
          <w:spacing w:val="-6"/>
          <w:sz w:val="24"/>
        </w:rPr>
        <w:t xml:space="preserve"> </w:t>
      </w:r>
      <w:r>
        <w:rPr>
          <w:b/>
          <w:sz w:val="24"/>
        </w:rPr>
        <w:t>(975)</w:t>
      </w:r>
      <w:r>
        <w:rPr>
          <w:sz w:val="24"/>
        </w:rPr>
        <w:t>,</w:t>
      </w:r>
      <w:r>
        <w:rPr>
          <w:spacing w:val="-2"/>
          <w:sz w:val="24"/>
        </w:rPr>
        <w:t xml:space="preserve"> </w:t>
      </w:r>
      <w:r>
        <w:rPr>
          <w:sz w:val="24"/>
        </w:rPr>
        <w:t>meaning it incorrectly</w:t>
      </w:r>
      <w:r>
        <w:rPr>
          <w:spacing w:val="-4"/>
          <w:sz w:val="24"/>
        </w:rPr>
        <w:t xml:space="preserve"> </w:t>
      </w:r>
      <w:r>
        <w:rPr>
          <w:sz w:val="24"/>
        </w:rPr>
        <w:t>labels many non-fraudulent transactions as fraud.</w:t>
      </w:r>
    </w:p>
    <w:p w14:paraId="137A9F09">
      <w:pPr>
        <w:pStyle w:val="11"/>
        <w:spacing w:after="0" w:line="360" w:lineRule="auto"/>
        <w:jc w:val="left"/>
        <w:rPr>
          <w:sz w:val="24"/>
        </w:rPr>
        <w:sectPr>
          <w:pgSz w:w="12240" w:h="15840"/>
          <w:pgMar w:top="1360" w:right="360" w:bottom="1360" w:left="1080" w:header="0" w:footer="1166" w:gutter="0"/>
          <w:cols w:space="720" w:num="1"/>
        </w:sectPr>
      </w:pPr>
    </w:p>
    <w:p w14:paraId="3BF371B3">
      <w:pPr>
        <w:pStyle w:val="11"/>
        <w:numPr>
          <w:ilvl w:val="0"/>
          <w:numId w:val="44"/>
        </w:numPr>
        <w:tabs>
          <w:tab w:val="left" w:pos="1081"/>
        </w:tabs>
        <w:spacing w:before="72" w:after="0" w:line="360" w:lineRule="auto"/>
        <w:ind w:left="1081" w:right="1342" w:hanging="361"/>
        <w:jc w:val="left"/>
        <w:rPr>
          <w:sz w:val="24"/>
        </w:rPr>
      </w:pPr>
      <w:r>
        <w:rPr>
          <w:sz w:val="24"/>
        </w:rPr>
        <w:t>The</w:t>
      </w:r>
      <w:r>
        <w:rPr>
          <w:spacing w:val="-4"/>
          <w:sz w:val="24"/>
        </w:rPr>
        <w:t xml:space="preserve"> </w:t>
      </w:r>
      <w:r>
        <w:rPr>
          <w:b/>
          <w:sz w:val="24"/>
        </w:rPr>
        <w:t>false</w:t>
      </w:r>
      <w:r>
        <w:rPr>
          <w:b/>
          <w:spacing w:val="-4"/>
          <w:sz w:val="24"/>
        </w:rPr>
        <w:t xml:space="preserve"> </w:t>
      </w:r>
      <w:r>
        <w:rPr>
          <w:b/>
          <w:sz w:val="24"/>
        </w:rPr>
        <w:t>negatives</w:t>
      </w:r>
      <w:r>
        <w:rPr>
          <w:b/>
          <w:spacing w:val="-6"/>
          <w:sz w:val="24"/>
        </w:rPr>
        <w:t xml:space="preserve"> </w:t>
      </w:r>
      <w:r>
        <w:rPr>
          <w:b/>
          <w:sz w:val="24"/>
        </w:rPr>
        <w:t>(3)</w:t>
      </w:r>
      <w:r>
        <w:rPr>
          <w:b/>
          <w:spacing w:val="-1"/>
          <w:sz w:val="24"/>
        </w:rPr>
        <w:t xml:space="preserve"> </w:t>
      </w:r>
      <w:r>
        <w:rPr>
          <w:sz w:val="24"/>
        </w:rPr>
        <w:t>are</w:t>
      </w:r>
      <w:r>
        <w:rPr>
          <w:spacing w:val="-4"/>
          <w:sz w:val="24"/>
        </w:rPr>
        <w:t xml:space="preserve"> </w:t>
      </w:r>
      <w:r>
        <w:rPr>
          <w:sz w:val="24"/>
        </w:rPr>
        <w:t>very</w:t>
      </w:r>
      <w:r>
        <w:rPr>
          <w:spacing w:val="-8"/>
          <w:sz w:val="24"/>
        </w:rPr>
        <w:t xml:space="preserve"> </w:t>
      </w:r>
      <w:r>
        <w:rPr>
          <w:sz w:val="24"/>
        </w:rPr>
        <w:t>low,</w:t>
      </w:r>
      <w:r>
        <w:rPr>
          <w:spacing w:val="-3"/>
          <w:sz w:val="24"/>
        </w:rPr>
        <w:t xml:space="preserve"> </w:t>
      </w:r>
      <w:r>
        <w:rPr>
          <w:sz w:val="24"/>
        </w:rPr>
        <w:t>indicating</w:t>
      </w:r>
      <w:r>
        <w:rPr>
          <w:spacing w:val="-4"/>
          <w:sz w:val="24"/>
        </w:rPr>
        <w:t xml:space="preserve"> </w:t>
      </w:r>
      <w:r>
        <w:rPr>
          <w:sz w:val="24"/>
        </w:rPr>
        <w:t>the model</w:t>
      </w:r>
      <w:r>
        <w:rPr>
          <w:spacing w:val="-8"/>
          <w:sz w:val="24"/>
        </w:rPr>
        <w:t xml:space="preserve"> </w:t>
      </w:r>
      <w:r>
        <w:rPr>
          <w:sz w:val="24"/>
        </w:rPr>
        <w:t>is</w:t>
      </w:r>
      <w:r>
        <w:rPr>
          <w:spacing w:val="-2"/>
          <w:sz w:val="24"/>
        </w:rPr>
        <w:t xml:space="preserve"> </w:t>
      </w:r>
      <w:r>
        <w:rPr>
          <w:sz w:val="24"/>
        </w:rPr>
        <w:t>very</w:t>
      </w:r>
      <w:r>
        <w:rPr>
          <w:spacing w:val="-8"/>
          <w:sz w:val="24"/>
        </w:rPr>
        <w:t xml:space="preserve"> </w:t>
      </w:r>
      <w:r>
        <w:rPr>
          <w:sz w:val="24"/>
        </w:rPr>
        <w:t>sensitive in</w:t>
      </w:r>
      <w:r>
        <w:rPr>
          <w:spacing w:val="-8"/>
          <w:sz w:val="24"/>
        </w:rPr>
        <w:t xml:space="preserve"> </w:t>
      </w:r>
      <w:r>
        <w:rPr>
          <w:sz w:val="24"/>
        </w:rPr>
        <w:t xml:space="preserve">detecting fraud but struggles with non-fraud classification.Compared to the XGBoost confusion matrix, this DNN model seems to have </w:t>
      </w:r>
      <w:r>
        <w:rPr>
          <w:b/>
          <w:sz w:val="24"/>
        </w:rPr>
        <w:t xml:space="preserve">lower precision </w:t>
      </w:r>
      <w:r>
        <w:rPr>
          <w:sz w:val="24"/>
        </w:rPr>
        <w:t>for fraud detection.</w:t>
      </w:r>
    </w:p>
    <w:p w14:paraId="1704BF4A">
      <w:pPr>
        <w:pStyle w:val="4"/>
        <w:numPr>
          <w:ilvl w:val="0"/>
          <w:numId w:val="44"/>
        </w:numPr>
        <w:tabs>
          <w:tab w:val="left" w:pos="1080"/>
        </w:tabs>
        <w:spacing w:before="8" w:after="0" w:line="240" w:lineRule="auto"/>
        <w:ind w:left="1080" w:right="0" w:hanging="360"/>
        <w:jc w:val="left"/>
        <w:rPr>
          <w:b w:val="0"/>
        </w:rPr>
      </w:pPr>
      <w:r>
        <w:t>pairplot</w:t>
      </w:r>
      <w:r>
        <w:rPr>
          <w:spacing w:val="-9"/>
        </w:rPr>
        <w:t xml:space="preserve"> </w:t>
      </w:r>
      <w:r>
        <w:rPr>
          <w:spacing w:val="-2"/>
        </w:rPr>
        <w:t>visualization</w:t>
      </w:r>
    </w:p>
    <w:p w14:paraId="0A5BB6CC">
      <w:pPr>
        <w:pStyle w:val="9"/>
        <w:spacing w:before="174"/>
        <w:rPr>
          <w:b/>
          <w:sz w:val="20"/>
        </w:rPr>
      </w:pPr>
      <w:r>
        <w:rPr>
          <w:b/>
          <w:sz w:val="20"/>
        </w:rPr>
        <w:drawing>
          <wp:anchor distT="0" distB="0" distL="0" distR="0" simplePos="0" relativeHeight="251673600" behindDoc="1" locked="0" layoutInCell="1" allowOverlap="1">
            <wp:simplePos x="0" y="0"/>
            <wp:positionH relativeFrom="page">
              <wp:posOffset>933450</wp:posOffset>
            </wp:positionH>
            <wp:positionV relativeFrom="paragraph">
              <wp:posOffset>271780</wp:posOffset>
            </wp:positionV>
            <wp:extent cx="5372100" cy="2480945"/>
            <wp:effectExtent l="0" t="0" r="0" b="0"/>
            <wp:wrapTopAndBottom/>
            <wp:docPr id="31" name="Image 31"/>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32" cstate="print"/>
                    <a:stretch>
                      <a:fillRect/>
                    </a:stretch>
                  </pic:blipFill>
                  <pic:spPr>
                    <a:xfrm>
                      <a:off x="0" y="0"/>
                      <a:ext cx="5372101" cy="2481072"/>
                    </a:xfrm>
                    <a:prstGeom prst="rect">
                      <a:avLst/>
                    </a:prstGeom>
                  </pic:spPr>
                </pic:pic>
              </a:graphicData>
            </a:graphic>
          </wp:anchor>
        </w:drawing>
      </w:r>
    </w:p>
    <w:p w14:paraId="476D3475">
      <w:pPr>
        <w:pStyle w:val="9"/>
        <w:spacing w:before="315"/>
        <w:rPr>
          <w:b/>
          <w:sz w:val="28"/>
        </w:rPr>
      </w:pPr>
    </w:p>
    <w:p w14:paraId="3A8AD3C6">
      <w:pPr>
        <w:pStyle w:val="9"/>
        <w:ind w:right="716"/>
        <w:jc w:val="center"/>
      </w:pPr>
      <w:r>
        <w:t>FIG.6</w:t>
      </w:r>
      <w:r>
        <w:rPr>
          <w:spacing w:val="-3"/>
        </w:rPr>
        <w:t xml:space="preserve"> </w:t>
      </w:r>
      <w:r>
        <w:t>-Pair</w:t>
      </w:r>
      <w:r>
        <w:rPr>
          <w:spacing w:val="-1"/>
        </w:rPr>
        <w:t xml:space="preserve"> </w:t>
      </w:r>
      <w:r>
        <w:t>Plot</w:t>
      </w:r>
      <w:r>
        <w:rPr>
          <w:spacing w:val="-2"/>
        </w:rPr>
        <w:t xml:space="preserve"> Visualization</w:t>
      </w:r>
    </w:p>
    <w:p w14:paraId="01A8131F">
      <w:pPr>
        <w:pStyle w:val="9"/>
        <w:spacing w:before="101"/>
      </w:pPr>
    </w:p>
    <w:p w14:paraId="7C583BDF">
      <w:pPr>
        <w:spacing w:before="0" w:line="362" w:lineRule="auto"/>
        <w:ind w:left="360" w:right="1134" w:firstLine="0"/>
        <w:jc w:val="left"/>
        <w:rPr>
          <w:sz w:val="24"/>
        </w:rPr>
      </w:pPr>
      <w:r>
        <w:rPr>
          <w:sz w:val="24"/>
        </w:rPr>
        <w:t xml:space="preserve">The image is a </w:t>
      </w:r>
      <w:r>
        <w:rPr>
          <w:b/>
          <w:sz w:val="24"/>
        </w:rPr>
        <w:t xml:space="preserve">pairplot visualization </w:t>
      </w:r>
      <w:r>
        <w:rPr>
          <w:sz w:val="24"/>
        </w:rPr>
        <w:t xml:space="preserve">of various features in the </w:t>
      </w:r>
      <w:r>
        <w:rPr>
          <w:b/>
          <w:sz w:val="24"/>
        </w:rPr>
        <w:t>Online Payment Fraud Detection</w:t>
      </w:r>
      <w:r>
        <w:rPr>
          <w:b/>
          <w:spacing w:val="-2"/>
          <w:sz w:val="24"/>
        </w:rPr>
        <w:t xml:space="preserve"> </w:t>
      </w:r>
      <w:r>
        <w:rPr>
          <w:sz w:val="24"/>
        </w:rPr>
        <w:t>dataset.</w:t>
      </w:r>
      <w:r>
        <w:rPr>
          <w:spacing w:val="-5"/>
          <w:sz w:val="24"/>
        </w:rPr>
        <w:t xml:space="preserve"> </w:t>
      </w:r>
      <w:r>
        <w:rPr>
          <w:sz w:val="24"/>
        </w:rPr>
        <w:t>This</w:t>
      </w:r>
      <w:r>
        <w:rPr>
          <w:spacing w:val="-5"/>
          <w:sz w:val="24"/>
        </w:rPr>
        <w:t xml:space="preserve"> </w:t>
      </w:r>
      <w:r>
        <w:rPr>
          <w:sz w:val="24"/>
        </w:rPr>
        <w:t>type</w:t>
      </w:r>
      <w:r>
        <w:rPr>
          <w:spacing w:val="-4"/>
          <w:sz w:val="24"/>
        </w:rPr>
        <w:t xml:space="preserve"> </w:t>
      </w:r>
      <w:r>
        <w:rPr>
          <w:sz w:val="24"/>
        </w:rPr>
        <w:t>of</w:t>
      </w:r>
      <w:r>
        <w:rPr>
          <w:spacing w:val="-11"/>
          <w:sz w:val="24"/>
        </w:rPr>
        <w:t xml:space="preserve"> </w:t>
      </w:r>
      <w:r>
        <w:rPr>
          <w:sz w:val="24"/>
        </w:rPr>
        <w:t>plot</w:t>
      </w:r>
      <w:r>
        <w:rPr>
          <w:spacing w:val="-3"/>
          <w:sz w:val="24"/>
        </w:rPr>
        <w:t xml:space="preserve"> </w:t>
      </w:r>
      <w:r>
        <w:rPr>
          <w:sz w:val="24"/>
        </w:rPr>
        <w:t>is</w:t>
      </w:r>
      <w:r>
        <w:rPr>
          <w:spacing w:val="-5"/>
          <w:sz w:val="24"/>
        </w:rPr>
        <w:t xml:space="preserve"> </w:t>
      </w:r>
      <w:r>
        <w:rPr>
          <w:sz w:val="24"/>
        </w:rPr>
        <w:t>useful</w:t>
      </w:r>
      <w:r>
        <w:rPr>
          <w:spacing w:val="-3"/>
          <w:sz w:val="24"/>
        </w:rPr>
        <w:t xml:space="preserve"> </w:t>
      </w:r>
      <w:r>
        <w:rPr>
          <w:sz w:val="24"/>
        </w:rPr>
        <w:t>for</w:t>
      </w:r>
      <w:r>
        <w:rPr>
          <w:spacing w:val="-3"/>
          <w:sz w:val="24"/>
        </w:rPr>
        <w:t xml:space="preserve"> </w:t>
      </w:r>
      <w:r>
        <w:rPr>
          <w:sz w:val="24"/>
        </w:rPr>
        <w:t>analyzing feature</w:t>
      </w:r>
      <w:r>
        <w:rPr>
          <w:spacing w:val="-4"/>
          <w:sz w:val="24"/>
        </w:rPr>
        <w:t xml:space="preserve"> </w:t>
      </w:r>
      <w:r>
        <w:rPr>
          <w:sz w:val="24"/>
        </w:rPr>
        <w:t>distributions</w:t>
      </w:r>
      <w:r>
        <w:rPr>
          <w:spacing w:val="-5"/>
          <w:sz w:val="24"/>
        </w:rPr>
        <w:t xml:space="preserve"> </w:t>
      </w:r>
      <w:r>
        <w:rPr>
          <w:sz w:val="24"/>
        </w:rPr>
        <w:t>and</w:t>
      </w:r>
      <w:r>
        <w:rPr>
          <w:spacing w:val="-3"/>
          <w:sz w:val="24"/>
        </w:rPr>
        <w:t xml:space="preserve"> </w:t>
      </w:r>
      <w:r>
        <w:rPr>
          <w:sz w:val="24"/>
        </w:rPr>
        <w:t>relationships between different variables.</w:t>
      </w:r>
    </w:p>
    <w:p w14:paraId="75C1675A">
      <w:pPr>
        <w:pStyle w:val="9"/>
        <w:spacing w:before="1"/>
      </w:pPr>
    </w:p>
    <w:p w14:paraId="0BD380E0">
      <w:pPr>
        <w:pStyle w:val="5"/>
      </w:pPr>
      <w:bookmarkStart w:id="87" w:name="Key Observations:"/>
      <w:bookmarkEnd w:id="87"/>
      <w:r>
        <w:t>Key</w:t>
      </w:r>
      <w:r>
        <w:rPr>
          <w:spacing w:val="-4"/>
        </w:rPr>
        <w:t xml:space="preserve"> </w:t>
      </w:r>
      <w:r>
        <w:rPr>
          <w:spacing w:val="-2"/>
        </w:rPr>
        <w:t>Observations:</w:t>
      </w:r>
    </w:p>
    <w:p w14:paraId="63421DA7">
      <w:pPr>
        <w:pStyle w:val="9"/>
        <w:spacing w:before="93"/>
        <w:rPr>
          <w:b/>
          <w:sz w:val="26"/>
        </w:rPr>
      </w:pPr>
    </w:p>
    <w:p w14:paraId="211666FB">
      <w:pPr>
        <w:pStyle w:val="6"/>
        <w:numPr>
          <w:ilvl w:val="0"/>
          <w:numId w:val="45"/>
        </w:numPr>
        <w:tabs>
          <w:tab w:val="left" w:pos="1080"/>
        </w:tabs>
        <w:spacing w:before="1" w:after="0" w:line="240" w:lineRule="auto"/>
        <w:ind w:left="1080" w:right="0" w:hanging="360"/>
        <w:jc w:val="left"/>
      </w:pPr>
      <w:r>
        <w:t>Scatter</w:t>
      </w:r>
      <w:r>
        <w:rPr>
          <w:spacing w:val="-4"/>
        </w:rPr>
        <w:t xml:space="preserve"> </w:t>
      </w:r>
      <w:r>
        <w:rPr>
          <w:spacing w:val="-2"/>
        </w:rPr>
        <w:t>Plots:</w:t>
      </w:r>
    </w:p>
    <w:p w14:paraId="316813AE">
      <w:pPr>
        <w:pStyle w:val="11"/>
        <w:numPr>
          <w:ilvl w:val="1"/>
          <w:numId w:val="45"/>
        </w:numPr>
        <w:tabs>
          <w:tab w:val="left" w:pos="1800"/>
        </w:tabs>
        <w:spacing w:before="132" w:after="0" w:line="240" w:lineRule="auto"/>
        <w:ind w:left="1800" w:right="0" w:hanging="359"/>
        <w:jc w:val="left"/>
        <w:rPr>
          <w:sz w:val="24"/>
        </w:rPr>
      </w:pPr>
      <w:r>
        <w:rPr>
          <w:sz w:val="24"/>
        </w:rPr>
        <w:t>The</w:t>
      </w:r>
      <w:r>
        <w:rPr>
          <w:spacing w:val="-4"/>
          <w:sz w:val="24"/>
        </w:rPr>
        <w:t xml:space="preserve"> </w:t>
      </w:r>
      <w:r>
        <w:rPr>
          <w:sz w:val="24"/>
        </w:rPr>
        <w:t>off-diagonal</w:t>
      </w:r>
      <w:r>
        <w:rPr>
          <w:spacing w:val="-5"/>
          <w:sz w:val="24"/>
        </w:rPr>
        <w:t xml:space="preserve"> </w:t>
      </w:r>
      <w:r>
        <w:rPr>
          <w:sz w:val="24"/>
        </w:rPr>
        <w:t>scatter</w:t>
      </w:r>
      <w:r>
        <w:rPr>
          <w:spacing w:val="1"/>
          <w:sz w:val="24"/>
        </w:rPr>
        <w:t xml:space="preserve"> </w:t>
      </w:r>
      <w:r>
        <w:rPr>
          <w:sz w:val="24"/>
        </w:rPr>
        <w:t>plots</w:t>
      </w:r>
      <w:r>
        <w:rPr>
          <w:spacing w:val="-7"/>
          <w:sz w:val="24"/>
        </w:rPr>
        <w:t xml:space="preserve"> </w:t>
      </w:r>
      <w:r>
        <w:rPr>
          <w:sz w:val="24"/>
        </w:rPr>
        <w:t>show</w:t>
      </w:r>
      <w:r>
        <w:rPr>
          <w:spacing w:val="-5"/>
          <w:sz w:val="24"/>
        </w:rPr>
        <w:t xml:space="preserve"> </w:t>
      </w:r>
      <w:r>
        <w:rPr>
          <w:sz w:val="24"/>
        </w:rPr>
        <w:t>the</w:t>
      </w:r>
      <w:r>
        <w:rPr>
          <w:spacing w:val="-1"/>
          <w:sz w:val="24"/>
        </w:rPr>
        <w:t xml:space="preserve"> </w:t>
      </w:r>
      <w:r>
        <w:rPr>
          <w:sz w:val="24"/>
        </w:rPr>
        <w:t>relationships</w:t>
      </w:r>
      <w:r>
        <w:rPr>
          <w:spacing w:val="-2"/>
          <w:sz w:val="24"/>
        </w:rPr>
        <w:t xml:space="preserve"> </w:t>
      </w:r>
      <w:r>
        <w:rPr>
          <w:sz w:val="24"/>
        </w:rPr>
        <w:t>between</w:t>
      </w:r>
      <w:r>
        <w:rPr>
          <w:spacing w:val="-5"/>
          <w:sz w:val="24"/>
        </w:rPr>
        <w:t xml:space="preserve"> </w:t>
      </w:r>
      <w:r>
        <w:rPr>
          <w:sz w:val="24"/>
        </w:rPr>
        <w:t>pairs</w:t>
      </w:r>
      <w:r>
        <w:rPr>
          <w:spacing w:val="-2"/>
          <w:sz w:val="24"/>
        </w:rPr>
        <w:t xml:space="preserve"> </w:t>
      </w:r>
      <w:r>
        <w:rPr>
          <w:sz w:val="24"/>
        </w:rPr>
        <w:t>of</w:t>
      </w:r>
      <w:r>
        <w:rPr>
          <w:spacing w:val="-3"/>
          <w:sz w:val="24"/>
        </w:rPr>
        <w:t xml:space="preserve"> </w:t>
      </w:r>
      <w:r>
        <w:rPr>
          <w:spacing w:val="-2"/>
          <w:sz w:val="24"/>
        </w:rPr>
        <w:t>features.</w:t>
      </w:r>
    </w:p>
    <w:p w14:paraId="6BD8D4F7">
      <w:pPr>
        <w:pStyle w:val="11"/>
        <w:numPr>
          <w:ilvl w:val="1"/>
          <w:numId w:val="45"/>
        </w:numPr>
        <w:tabs>
          <w:tab w:val="left" w:pos="1801"/>
        </w:tabs>
        <w:spacing w:before="136" w:after="0" w:line="362" w:lineRule="auto"/>
        <w:ind w:left="1801" w:right="1082" w:hanging="360"/>
        <w:jc w:val="left"/>
        <w:rPr>
          <w:sz w:val="24"/>
        </w:rPr>
      </w:pPr>
      <w:r>
        <w:rPr>
          <w:sz w:val="24"/>
        </w:rPr>
        <w:t>The</w:t>
      </w:r>
      <w:r>
        <w:rPr>
          <w:spacing w:val="33"/>
          <w:sz w:val="24"/>
        </w:rPr>
        <w:t xml:space="preserve"> </w:t>
      </w:r>
      <w:r>
        <w:rPr>
          <w:sz w:val="24"/>
        </w:rPr>
        <w:t>colors</w:t>
      </w:r>
      <w:r>
        <w:rPr>
          <w:spacing w:val="37"/>
          <w:sz w:val="24"/>
        </w:rPr>
        <w:t xml:space="preserve"> </w:t>
      </w:r>
      <w:r>
        <w:rPr>
          <w:sz w:val="24"/>
        </w:rPr>
        <w:t>indicate</w:t>
      </w:r>
      <w:r>
        <w:rPr>
          <w:spacing w:val="33"/>
          <w:sz w:val="24"/>
        </w:rPr>
        <w:t xml:space="preserve"> </w:t>
      </w:r>
      <w:r>
        <w:rPr>
          <w:sz w:val="24"/>
        </w:rPr>
        <w:t>different</w:t>
      </w:r>
      <w:r>
        <w:rPr>
          <w:spacing w:val="39"/>
          <w:sz w:val="24"/>
        </w:rPr>
        <w:t xml:space="preserve"> </w:t>
      </w:r>
      <w:r>
        <w:rPr>
          <w:sz w:val="24"/>
        </w:rPr>
        <w:t>categories</w:t>
      </w:r>
      <w:r>
        <w:rPr>
          <w:spacing w:val="32"/>
          <w:sz w:val="24"/>
        </w:rPr>
        <w:t xml:space="preserve"> </w:t>
      </w:r>
      <w:r>
        <w:rPr>
          <w:sz w:val="24"/>
        </w:rPr>
        <w:t>of</w:t>
      </w:r>
      <w:r>
        <w:rPr>
          <w:spacing w:val="27"/>
          <w:sz w:val="24"/>
        </w:rPr>
        <w:t xml:space="preserve"> </w:t>
      </w:r>
      <w:r>
        <w:rPr>
          <w:sz w:val="24"/>
        </w:rPr>
        <w:t>the</w:t>
      </w:r>
      <w:r>
        <w:rPr>
          <w:spacing w:val="37"/>
          <w:sz w:val="24"/>
        </w:rPr>
        <w:t xml:space="preserve"> </w:t>
      </w:r>
      <w:r>
        <w:rPr>
          <w:sz w:val="24"/>
        </w:rPr>
        <w:t>Location_Match</w:t>
      </w:r>
      <w:r>
        <w:rPr>
          <w:spacing w:val="36"/>
          <w:sz w:val="24"/>
        </w:rPr>
        <w:t xml:space="preserve"> </w:t>
      </w:r>
      <w:r>
        <w:rPr>
          <w:sz w:val="24"/>
        </w:rPr>
        <w:t>feature</w:t>
      </w:r>
      <w:r>
        <w:rPr>
          <w:spacing w:val="33"/>
          <w:sz w:val="24"/>
        </w:rPr>
        <w:t xml:space="preserve"> </w:t>
      </w:r>
      <w:r>
        <w:rPr>
          <w:sz w:val="24"/>
        </w:rPr>
        <w:t>(0</w:t>
      </w:r>
      <w:r>
        <w:rPr>
          <w:spacing w:val="34"/>
          <w:sz w:val="24"/>
        </w:rPr>
        <w:t xml:space="preserve"> </w:t>
      </w:r>
      <w:r>
        <w:rPr>
          <w:sz w:val="24"/>
        </w:rPr>
        <w:t>=</w:t>
      </w:r>
      <w:r>
        <w:rPr>
          <w:spacing w:val="29"/>
          <w:sz w:val="24"/>
        </w:rPr>
        <w:t xml:space="preserve"> </w:t>
      </w:r>
      <w:r>
        <w:rPr>
          <w:sz w:val="24"/>
        </w:rPr>
        <w:t>no match, 1 = match).</w:t>
      </w:r>
    </w:p>
    <w:p w14:paraId="31EDEF6F">
      <w:pPr>
        <w:pStyle w:val="11"/>
        <w:numPr>
          <w:ilvl w:val="1"/>
          <w:numId w:val="45"/>
        </w:numPr>
        <w:tabs>
          <w:tab w:val="left" w:pos="1801"/>
        </w:tabs>
        <w:spacing w:before="0" w:after="0" w:line="360" w:lineRule="auto"/>
        <w:ind w:left="1801" w:right="1080" w:hanging="360"/>
        <w:jc w:val="left"/>
        <w:rPr>
          <w:sz w:val="24"/>
        </w:rPr>
      </w:pPr>
      <w:r>
        <w:rPr>
          <w:sz w:val="24"/>
        </w:rPr>
        <w:t>The</w:t>
      </w:r>
      <w:r>
        <w:rPr>
          <w:spacing w:val="40"/>
          <w:sz w:val="24"/>
        </w:rPr>
        <w:t xml:space="preserve"> </w:t>
      </w:r>
      <w:r>
        <w:rPr>
          <w:sz w:val="24"/>
        </w:rPr>
        <w:t>fraud</w:t>
      </w:r>
      <w:r>
        <w:rPr>
          <w:spacing w:val="40"/>
          <w:sz w:val="24"/>
        </w:rPr>
        <w:t xml:space="preserve"> </w:t>
      </w:r>
      <w:r>
        <w:rPr>
          <w:sz w:val="24"/>
        </w:rPr>
        <w:t>label</w:t>
      </w:r>
      <w:r>
        <w:rPr>
          <w:spacing w:val="40"/>
          <w:sz w:val="24"/>
        </w:rPr>
        <w:t xml:space="preserve"> </w:t>
      </w:r>
      <w:r>
        <w:rPr>
          <w:sz w:val="24"/>
        </w:rPr>
        <w:t>(Fraud_Label)</w:t>
      </w:r>
      <w:r>
        <w:rPr>
          <w:spacing w:val="40"/>
          <w:sz w:val="24"/>
        </w:rPr>
        <w:t xml:space="preserve"> </w:t>
      </w:r>
      <w:r>
        <w:rPr>
          <w:sz w:val="24"/>
        </w:rPr>
        <w:t>is</w:t>
      </w:r>
      <w:r>
        <w:rPr>
          <w:spacing w:val="40"/>
          <w:sz w:val="24"/>
        </w:rPr>
        <w:t xml:space="preserve"> </w:t>
      </w:r>
      <w:r>
        <w:rPr>
          <w:sz w:val="24"/>
        </w:rPr>
        <w:t>plotted</w:t>
      </w:r>
      <w:r>
        <w:rPr>
          <w:spacing w:val="40"/>
          <w:sz w:val="24"/>
        </w:rPr>
        <w:t xml:space="preserve"> </w:t>
      </w:r>
      <w:r>
        <w:rPr>
          <w:sz w:val="24"/>
        </w:rPr>
        <w:t>against</w:t>
      </w:r>
      <w:r>
        <w:rPr>
          <w:spacing w:val="40"/>
          <w:sz w:val="24"/>
        </w:rPr>
        <w:t xml:space="preserve"> </w:t>
      </w:r>
      <w:r>
        <w:rPr>
          <w:sz w:val="24"/>
        </w:rPr>
        <w:t>other</w:t>
      </w:r>
      <w:r>
        <w:rPr>
          <w:spacing w:val="40"/>
          <w:sz w:val="24"/>
        </w:rPr>
        <w:t xml:space="preserve"> </w:t>
      </w:r>
      <w:r>
        <w:rPr>
          <w:sz w:val="24"/>
        </w:rPr>
        <w:t>features,</w:t>
      </w:r>
      <w:r>
        <w:rPr>
          <w:spacing w:val="40"/>
          <w:sz w:val="24"/>
        </w:rPr>
        <w:t xml:space="preserve"> </w:t>
      </w:r>
      <w:r>
        <w:rPr>
          <w:sz w:val="24"/>
        </w:rPr>
        <w:t>showing</w:t>
      </w:r>
      <w:r>
        <w:rPr>
          <w:spacing w:val="40"/>
          <w:sz w:val="24"/>
        </w:rPr>
        <w:t xml:space="preserve"> </w:t>
      </w:r>
      <w:r>
        <w:rPr>
          <w:sz w:val="24"/>
        </w:rPr>
        <w:t>how fraudulent transactions relate to different variables.</w:t>
      </w:r>
    </w:p>
    <w:p w14:paraId="78AB4F6C">
      <w:pPr>
        <w:pStyle w:val="6"/>
        <w:numPr>
          <w:ilvl w:val="0"/>
          <w:numId w:val="45"/>
        </w:numPr>
        <w:tabs>
          <w:tab w:val="left" w:pos="1080"/>
        </w:tabs>
        <w:spacing w:before="0" w:after="0" w:line="240" w:lineRule="auto"/>
        <w:ind w:left="1080" w:right="0" w:hanging="360"/>
        <w:jc w:val="left"/>
      </w:pPr>
      <w:r>
        <w:t>Diagonal</w:t>
      </w:r>
      <w:r>
        <w:rPr>
          <w:spacing w:val="-5"/>
        </w:rPr>
        <w:t xml:space="preserve"> </w:t>
      </w:r>
      <w:r>
        <w:t xml:space="preserve">Density </w:t>
      </w:r>
      <w:r>
        <w:rPr>
          <w:spacing w:val="-2"/>
        </w:rPr>
        <w:t>Plots:</w:t>
      </w:r>
    </w:p>
    <w:p w14:paraId="1FB7B888">
      <w:pPr>
        <w:pStyle w:val="6"/>
        <w:spacing w:after="0" w:line="240" w:lineRule="auto"/>
        <w:jc w:val="left"/>
        <w:sectPr>
          <w:pgSz w:w="12240" w:h="15840"/>
          <w:pgMar w:top="1360" w:right="360" w:bottom="1360" w:left="1080" w:header="0" w:footer="1166" w:gutter="0"/>
          <w:cols w:space="720" w:num="1"/>
        </w:sectPr>
      </w:pPr>
    </w:p>
    <w:p w14:paraId="02263CEF">
      <w:pPr>
        <w:pStyle w:val="11"/>
        <w:numPr>
          <w:ilvl w:val="1"/>
          <w:numId w:val="45"/>
        </w:numPr>
        <w:tabs>
          <w:tab w:val="left" w:pos="1801"/>
        </w:tabs>
        <w:spacing w:before="72" w:after="0" w:line="360" w:lineRule="auto"/>
        <w:ind w:left="1801" w:right="1081" w:hanging="360"/>
        <w:jc w:val="left"/>
        <w:rPr>
          <w:sz w:val="24"/>
        </w:rPr>
      </w:pPr>
      <w:r>
        <w:rPr>
          <w:sz w:val="24"/>
        </w:rPr>
        <w:t>The diagonal contains kernel density estimates (KDEs) and histograms for each</w:t>
      </w:r>
      <w:r>
        <w:rPr>
          <w:spacing w:val="40"/>
          <w:sz w:val="24"/>
        </w:rPr>
        <w:t xml:space="preserve"> </w:t>
      </w:r>
      <w:r>
        <w:rPr>
          <w:spacing w:val="-2"/>
          <w:sz w:val="24"/>
        </w:rPr>
        <w:t>feature.</w:t>
      </w:r>
    </w:p>
    <w:p w14:paraId="5CE3AB43">
      <w:pPr>
        <w:pStyle w:val="11"/>
        <w:numPr>
          <w:ilvl w:val="1"/>
          <w:numId w:val="45"/>
        </w:numPr>
        <w:tabs>
          <w:tab w:val="left" w:pos="1801"/>
        </w:tabs>
        <w:spacing w:before="0" w:after="0" w:line="362" w:lineRule="auto"/>
        <w:ind w:left="1801" w:right="1087" w:hanging="360"/>
        <w:jc w:val="left"/>
        <w:rPr>
          <w:sz w:val="24"/>
        </w:rPr>
      </w:pPr>
      <w:r>
        <w:rPr>
          <w:sz w:val="24"/>
        </w:rPr>
        <w:t>These plots show the distribution of each feature, helping to detect skewness or</w:t>
      </w:r>
      <w:r>
        <w:rPr>
          <w:spacing w:val="80"/>
          <w:sz w:val="24"/>
        </w:rPr>
        <w:t xml:space="preserve"> </w:t>
      </w:r>
      <w:r>
        <w:rPr>
          <w:sz w:val="24"/>
        </w:rPr>
        <w:t>imbalanced distributions.</w:t>
      </w:r>
    </w:p>
    <w:p w14:paraId="6455F3C0">
      <w:pPr>
        <w:pStyle w:val="11"/>
        <w:numPr>
          <w:ilvl w:val="1"/>
          <w:numId w:val="45"/>
        </w:numPr>
        <w:tabs>
          <w:tab w:val="left" w:pos="1801"/>
        </w:tabs>
        <w:spacing w:before="0" w:after="0" w:line="360" w:lineRule="auto"/>
        <w:ind w:left="1801" w:right="1086" w:hanging="360"/>
        <w:jc w:val="left"/>
        <w:rPr>
          <w:sz w:val="24"/>
        </w:rPr>
      </w:pPr>
      <w:r>
        <w:rPr>
          <w:sz w:val="24"/>
        </w:rPr>
        <w:t>The</w:t>
      </w:r>
      <w:r>
        <w:rPr>
          <w:spacing w:val="-9"/>
          <w:sz w:val="24"/>
        </w:rPr>
        <w:t xml:space="preserve"> </w:t>
      </w:r>
      <w:r>
        <w:rPr>
          <w:sz w:val="24"/>
        </w:rPr>
        <w:t>Fraud_Label</w:t>
      </w:r>
      <w:r>
        <w:rPr>
          <w:spacing w:val="-15"/>
          <w:sz w:val="24"/>
        </w:rPr>
        <w:t xml:space="preserve"> </w:t>
      </w:r>
      <w:r>
        <w:rPr>
          <w:sz w:val="24"/>
        </w:rPr>
        <w:t>distribution</w:t>
      </w:r>
      <w:r>
        <w:rPr>
          <w:spacing w:val="-9"/>
          <w:sz w:val="24"/>
        </w:rPr>
        <w:t xml:space="preserve"> </w:t>
      </w:r>
      <w:r>
        <w:rPr>
          <w:sz w:val="24"/>
        </w:rPr>
        <w:t>is</w:t>
      </w:r>
      <w:r>
        <w:rPr>
          <w:spacing w:val="-11"/>
          <w:sz w:val="24"/>
        </w:rPr>
        <w:t xml:space="preserve"> </w:t>
      </w:r>
      <w:r>
        <w:rPr>
          <w:sz w:val="24"/>
        </w:rPr>
        <w:t>highly</w:t>
      </w:r>
      <w:r>
        <w:rPr>
          <w:spacing w:val="-13"/>
          <w:sz w:val="24"/>
        </w:rPr>
        <w:t xml:space="preserve"> </w:t>
      </w:r>
      <w:r>
        <w:rPr>
          <w:sz w:val="24"/>
        </w:rPr>
        <w:t>skewed,</w:t>
      </w:r>
      <w:r>
        <w:rPr>
          <w:spacing w:val="-3"/>
          <w:sz w:val="24"/>
        </w:rPr>
        <w:t xml:space="preserve"> </w:t>
      </w:r>
      <w:r>
        <w:rPr>
          <w:sz w:val="24"/>
        </w:rPr>
        <w:t>indicating</w:t>
      </w:r>
      <w:r>
        <w:rPr>
          <w:spacing w:val="-9"/>
          <w:sz w:val="24"/>
        </w:rPr>
        <w:t xml:space="preserve"> </w:t>
      </w:r>
      <w:r>
        <w:rPr>
          <w:sz w:val="24"/>
        </w:rPr>
        <w:t>a</w:t>
      </w:r>
      <w:r>
        <w:rPr>
          <w:spacing w:val="-10"/>
          <w:sz w:val="24"/>
        </w:rPr>
        <w:t xml:space="preserve"> </w:t>
      </w:r>
      <w:r>
        <w:rPr>
          <w:sz w:val="24"/>
        </w:rPr>
        <w:t>class</w:t>
      </w:r>
      <w:r>
        <w:rPr>
          <w:spacing w:val="-7"/>
          <w:sz w:val="24"/>
        </w:rPr>
        <w:t xml:space="preserve"> </w:t>
      </w:r>
      <w:r>
        <w:rPr>
          <w:sz w:val="24"/>
        </w:rPr>
        <w:t>imbalance</w:t>
      </w:r>
      <w:r>
        <w:rPr>
          <w:spacing w:val="-10"/>
          <w:sz w:val="24"/>
        </w:rPr>
        <w:t xml:space="preserve"> </w:t>
      </w:r>
      <w:r>
        <w:rPr>
          <w:sz w:val="24"/>
        </w:rPr>
        <w:t>(fraud cases are much fewer than non-fraud cases).</w:t>
      </w:r>
    </w:p>
    <w:p w14:paraId="0AAA1FC4">
      <w:pPr>
        <w:pStyle w:val="6"/>
        <w:numPr>
          <w:ilvl w:val="0"/>
          <w:numId w:val="45"/>
        </w:numPr>
        <w:tabs>
          <w:tab w:val="left" w:pos="1080"/>
        </w:tabs>
        <w:spacing w:before="0" w:after="0" w:line="240" w:lineRule="auto"/>
        <w:ind w:left="1080" w:right="0" w:hanging="360"/>
        <w:jc w:val="left"/>
      </w:pPr>
      <w:r>
        <w:t>Feature</w:t>
      </w:r>
      <w:r>
        <w:rPr>
          <w:spacing w:val="-3"/>
        </w:rPr>
        <w:t xml:space="preserve"> </w:t>
      </w:r>
      <w:r>
        <w:rPr>
          <w:spacing w:val="-2"/>
        </w:rPr>
        <w:t>Interactions:</w:t>
      </w:r>
    </w:p>
    <w:p w14:paraId="1F526119">
      <w:pPr>
        <w:pStyle w:val="11"/>
        <w:numPr>
          <w:ilvl w:val="1"/>
          <w:numId w:val="45"/>
        </w:numPr>
        <w:tabs>
          <w:tab w:val="left" w:pos="1800"/>
        </w:tabs>
        <w:spacing w:before="135" w:after="0" w:line="240" w:lineRule="auto"/>
        <w:ind w:left="1800" w:right="0" w:hanging="359"/>
        <w:jc w:val="left"/>
        <w:rPr>
          <w:sz w:val="24"/>
        </w:rPr>
      </w:pPr>
      <w:r>
        <w:rPr>
          <w:sz w:val="24"/>
        </w:rPr>
        <w:t>Amount:</w:t>
      </w:r>
      <w:r>
        <w:rPr>
          <w:spacing w:val="-6"/>
          <w:sz w:val="24"/>
        </w:rPr>
        <w:t xml:space="preserve"> </w:t>
      </w:r>
      <w:r>
        <w:rPr>
          <w:sz w:val="24"/>
        </w:rPr>
        <w:t>Higher</w:t>
      </w:r>
      <w:r>
        <w:rPr>
          <w:spacing w:val="-2"/>
          <w:sz w:val="24"/>
        </w:rPr>
        <w:t xml:space="preserve"> </w:t>
      </w:r>
      <w:r>
        <w:rPr>
          <w:sz w:val="24"/>
        </w:rPr>
        <w:t>transaction</w:t>
      </w:r>
      <w:r>
        <w:rPr>
          <w:spacing w:val="-8"/>
          <w:sz w:val="24"/>
        </w:rPr>
        <w:t xml:space="preserve"> </w:t>
      </w:r>
      <w:r>
        <w:rPr>
          <w:sz w:val="24"/>
        </w:rPr>
        <w:t>amounts</w:t>
      </w:r>
      <w:r>
        <w:rPr>
          <w:spacing w:val="-2"/>
          <w:sz w:val="24"/>
        </w:rPr>
        <w:t xml:space="preserve"> </w:t>
      </w:r>
      <w:r>
        <w:rPr>
          <w:sz w:val="24"/>
        </w:rPr>
        <w:t>may</w:t>
      </w:r>
      <w:r>
        <w:rPr>
          <w:spacing w:val="-8"/>
          <w:sz w:val="24"/>
        </w:rPr>
        <w:t xml:space="preserve"> </w:t>
      </w:r>
      <w:r>
        <w:rPr>
          <w:sz w:val="24"/>
        </w:rPr>
        <w:t>show</w:t>
      </w:r>
      <w:r>
        <w:rPr>
          <w:spacing w:val="-4"/>
          <w:sz w:val="24"/>
        </w:rPr>
        <w:t xml:space="preserve"> </w:t>
      </w:r>
      <w:r>
        <w:rPr>
          <w:sz w:val="24"/>
        </w:rPr>
        <w:t>different</w:t>
      </w:r>
      <w:r>
        <w:rPr>
          <w:spacing w:val="1"/>
          <w:sz w:val="24"/>
        </w:rPr>
        <w:t xml:space="preserve"> </w:t>
      </w:r>
      <w:r>
        <w:rPr>
          <w:sz w:val="24"/>
        </w:rPr>
        <w:t>fraud</w:t>
      </w:r>
      <w:r>
        <w:rPr>
          <w:spacing w:val="1"/>
          <w:sz w:val="24"/>
        </w:rPr>
        <w:t xml:space="preserve"> </w:t>
      </w:r>
      <w:r>
        <w:rPr>
          <w:spacing w:val="-2"/>
          <w:sz w:val="24"/>
        </w:rPr>
        <w:t>behavior.</w:t>
      </w:r>
    </w:p>
    <w:p w14:paraId="5A7FE81A">
      <w:pPr>
        <w:pStyle w:val="11"/>
        <w:numPr>
          <w:ilvl w:val="1"/>
          <w:numId w:val="45"/>
        </w:numPr>
        <w:tabs>
          <w:tab w:val="left" w:pos="1801"/>
        </w:tabs>
        <w:spacing w:before="137" w:after="0" w:line="360" w:lineRule="auto"/>
        <w:ind w:left="1801" w:right="1085" w:hanging="360"/>
        <w:jc w:val="left"/>
        <w:rPr>
          <w:sz w:val="24"/>
        </w:rPr>
      </w:pPr>
      <w:r>
        <w:rPr>
          <w:sz w:val="24"/>
        </w:rPr>
        <w:t>Time_Since_Last_Transaction:</w:t>
      </w:r>
      <w:r>
        <w:rPr>
          <w:spacing w:val="80"/>
          <w:sz w:val="24"/>
        </w:rPr>
        <w:t xml:space="preserve"> </w:t>
      </w:r>
      <w:r>
        <w:rPr>
          <w:sz w:val="24"/>
        </w:rPr>
        <w:t>May</w:t>
      </w:r>
      <w:r>
        <w:rPr>
          <w:spacing w:val="80"/>
          <w:sz w:val="24"/>
        </w:rPr>
        <w:t xml:space="preserve"> </w:t>
      </w:r>
      <w:r>
        <w:rPr>
          <w:sz w:val="24"/>
        </w:rPr>
        <w:t>provide</w:t>
      </w:r>
      <w:r>
        <w:rPr>
          <w:spacing w:val="80"/>
          <w:sz w:val="24"/>
        </w:rPr>
        <w:t xml:space="preserve"> </w:t>
      </w:r>
      <w:r>
        <w:rPr>
          <w:sz w:val="24"/>
        </w:rPr>
        <w:t>insights</w:t>
      </w:r>
      <w:r>
        <w:rPr>
          <w:spacing w:val="80"/>
          <w:sz w:val="24"/>
        </w:rPr>
        <w:t xml:space="preserve"> </w:t>
      </w:r>
      <w:r>
        <w:rPr>
          <w:sz w:val="24"/>
        </w:rPr>
        <w:t>into</w:t>
      </w:r>
      <w:r>
        <w:rPr>
          <w:spacing w:val="80"/>
          <w:sz w:val="24"/>
        </w:rPr>
        <w:t xml:space="preserve"> </w:t>
      </w:r>
      <w:r>
        <w:rPr>
          <w:sz w:val="24"/>
        </w:rPr>
        <w:t>whether</w:t>
      </w:r>
      <w:r>
        <w:rPr>
          <w:spacing w:val="80"/>
          <w:sz w:val="24"/>
        </w:rPr>
        <w:t xml:space="preserve"> </w:t>
      </w:r>
      <w:r>
        <w:rPr>
          <w:sz w:val="24"/>
        </w:rPr>
        <w:t>frequent transactions are more fraudulent.</w:t>
      </w:r>
    </w:p>
    <w:p w14:paraId="6084E07E">
      <w:pPr>
        <w:pStyle w:val="11"/>
        <w:numPr>
          <w:ilvl w:val="1"/>
          <w:numId w:val="45"/>
        </w:numPr>
        <w:tabs>
          <w:tab w:val="left" w:pos="1801"/>
        </w:tabs>
        <w:spacing w:before="0" w:after="0" w:line="364" w:lineRule="auto"/>
        <w:ind w:left="1801" w:right="1081" w:hanging="360"/>
        <w:jc w:val="left"/>
        <w:rPr>
          <w:sz w:val="24"/>
        </w:rPr>
      </w:pPr>
      <w:r>
        <w:rPr>
          <w:sz w:val="24"/>
        </w:rPr>
        <w:t>User_Age</w:t>
      </w:r>
      <w:r>
        <w:rPr>
          <w:spacing w:val="27"/>
          <w:sz w:val="24"/>
        </w:rPr>
        <w:t xml:space="preserve"> </w:t>
      </w:r>
      <w:r>
        <w:rPr>
          <w:sz w:val="24"/>
        </w:rPr>
        <w:t>and</w:t>
      </w:r>
      <w:r>
        <w:rPr>
          <w:spacing w:val="28"/>
          <w:sz w:val="24"/>
        </w:rPr>
        <w:t xml:space="preserve"> </w:t>
      </w:r>
      <w:r>
        <w:rPr>
          <w:sz w:val="24"/>
        </w:rPr>
        <w:t>Account_Tenure:</w:t>
      </w:r>
      <w:r>
        <w:rPr>
          <w:spacing w:val="28"/>
          <w:sz w:val="24"/>
        </w:rPr>
        <w:t xml:space="preserve"> </w:t>
      </w:r>
      <w:r>
        <w:rPr>
          <w:sz w:val="24"/>
        </w:rPr>
        <w:t>Could</w:t>
      </w:r>
      <w:r>
        <w:rPr>
          <w:spacing w:val="27"/>
          <w:sz w:val="24"/>
        </w:rPr>
        <w:t xml:space="preserve"> </w:t>
      </w:r>
      <w:r>
        <w:rPr>
          <w:sz w:val="24"/>
        </w:rPr>
        <w:t>help</w:t>
      </w:r>
      <w:r>
        <w:rPr>
          <w:spacing w:val="32"/>
          <w:sz w:val="24"/>
        </w:rPr>
        <w:t xml:space="preserve"> </w:t>
      </w:r>
      <w:r>
        <w:rPr>
          <w:sz w:val="24"/>
        </w:rPr>
        <w:t>identify patterns</w:t>
      </w:r>
      <w:r>
        <w:rPr>
          <w:spacing w:val="26"/>
          <w:sz w:val="24"/>
        </w:rPr>
        <w:t xml:space="preserve"> </w:t>
      </w:r>
      <w:r>
        <w:rPr>
          <w:sz w:val="24"/>
        </w:rPr>
        <w:t>related to</w:t>
      </w:r>
      <w:r>
        <w:rPr>
          <w:spacing w:val="28"/>
          <w:sz w:val="24"/>
        </w:rPr>
        <w:t xml:space="preserve"> </w:t>
      </w:r>
      <w:r>
        <w:rPr>
          <w:sz w:val="24"/>
        </w:rPr>
        <w:t>account longevity and user behavior.</w:t>
      </w:r>
    </w:p>
    <w:p w14:paraId="1711B01F">
      <w:pPr>
        <w:pStyle w:val="11"/>
        <w:numPr>
          <w:ilvl w:val="1"/>
          <w:numId w:val="45"/>
        </w:numPr>
        <w:tabs>
          <w:tab w:val="left" w:pos="1801"/>
        </w:tabs>
        <w:spacing w:before="0" w:after="0" w:line="360" w:lineRule="auto"/>
        <w:ind w:left="1801" w:right="1085" w:hanging="360"/>
        <w:jc w:val="left"/>
        <w:rPr>
          <w:sz w:val="24"/>
        </w:rPr>
      </w:pPr>
      <w:r>
        <w:rPr>
          <w:sz w:val="24"/>
        </w:rPr>
        <w:t>Device_Match</w:t>
      </w:r>
      <w:r>
        <w:rPr>
          <w:spacing w:val="-8"/>
          <w:sz w:val="24"/>
        </w:rPr>
        <w:t xml:space="preserve"> </w:t>
      </w:r>
      <w:r>
        <w:rPr>
          <w:sz w:val="24"/>
        </w:rPr>
        <w:t>and</w:t>
      </w:r>
      <w:r>
        <w:rPr>
          <w:spacing w:val="-3"/>
          <w:sz w:val="24"/>
        </w:rPr>
        <w:t xml:space="preserve"> </w:t>
      </w:r>
      <w:r>
        <w:rPr>
          <w:sz w:val="24"/>
        </w:rPr>
        <w:t>Location_Match:</w:t>
      </w:r>
      <w:r>
        <w:rPr>
          <w:spacing w:val="-4"/>
          <w:sz w:val="24"/>
        </w:rPr>
        <w:t xml:space="preserve"> </w:t>
      </w:r>
      <w:r>
        <w:rPr>
          <w:sz w:val="24"/>
        </w:rPr>
        <w:t>Binary</w:t>
      </w:r>
      <w:r>
        <w:rPr>
          <w:spacing w:val="-4"/>
          <w:sz w:val="24"/>
        </w:rPr>
        <w:t xml:space="preserve"> </w:t>
      </w:r>
      <w:r>
        <w:rPr>
          <w:sz w:val="24"/>
        </w:rPr>
        <w:t>features</w:t>
      </w:r>
      <w:r>
        <w:rPr>
          <w:spacing w:val="-6"/>
          <w:sz w:val="24"/>
        </w:rPr>
        <w:t xml:space="preserve"> </w:t>
      </w:r>
      <w:r>
        <w:rPr>
          <w:sz w:val="24"/>
        </w:rPr>
        <w:t>that may</w:t>
      </w:r>
      <w:r>
        <w:rPr>
          <w:spacing w:val="-8"/>
          <w:sz w:val="24"/>
        </w:rPr>
        <w:t xml:space="preserve"> </w:t>
      </w:r>
      <w:r>
        <w:rPr>
          <w:sz w:val="24"/>
        </w:rPr>
        <w:t>correlate</w:t>
      </w:r>
      <w:r>
        <w:rPr>
          <w:spacing w:val="-5"/>
          <w:sz w:val="24"/>
        </w:rPr>
        <w:t xml:space="preserve"> </w:t>
      </w:r>
      <w:r>
        <w:rPr>
          <w:sz w:val="24"/>
        </w:rPr>
        <w:t>with</w:t>
      </w:r>
      <w:r>
        <w:rPr>
          <w:spacing w:val="-4"/>
          <w:sz w:val="24"/>
        </w:rPr>
        <w:t xml:space="preserve"> </w:t>
      </w:r>
      <w:r>
        <w:rPr>
          <w:sz w:val="24"/>
        </w:rPr>
        <w:t xml:space="preserve">fraud </w:t>
      </w:r>
      <w:r>
        <w:rPr>
          <w:spacing w:val="-2"/>
          <w:sz w:val="24"/>
        </w:rPr>
        <w:t>detection.</w:t>
      </w:r>
    </w:p>
    <w:p w14:paraId="7198FB25">
      <w:pPr>
        <w:pStyle w:val="5"/>
        <w:spacing w:before="271"/>
      </w:pPr>
      <w:bookmarkStart w:id="88" w:name="Implications:"/>
      <w:bookmarkEnd w:id="88"/>
      <w:r>
        <w:rPr>
          <w:spacing w:val="-2"/>
        </w:rPr>
        <w:t>Implications:</w:t>
      </w:r>
    </w:p>
    <w:p w14:paraId="5728F285">
      <w:pPr>
        <w:pStyle w:val="9"/>
        <w:spacing w:before="93"/>
        <w:rPr>
          <w:b/>
          <w:sz w:val="26"/>
        </w:rPr>
      </w:pPr>
    </w:p>
    <w:p w14:paraId="12A8A1CE">
      <w:pPr>
        <w:pStyle w:val="11"/>
        <w:numPr>
          <w:ilvl w:val="0"/>
          <w:numId w:val="46"/>
        </w:numPr>
        <w:tabs>
          <w:tab w:val="left" w:pos="1080"/>
        </w:tabs>
        <w:spacing w:before="0" w:after="0" w:line="240" w:lineRule="auto"/>
        <w:ind w:left="1080" w:right="0" w:hanging="360"/>
        <w:jc w:val="left"/>
        <w:rPr>
          <w:sz w:val="24"/>
        </w:rPr>
      </w:pPr>
      <w:r>
        <w:rPr>
          <w:sz w:val="24"/>
        </w:rPr>
        <w:t>The</w:t>
      </w:r>
      <w:r>
        <w:rPr>
          <w:spacing w:val="-5"/>
          <w:sz w:val="24"/>
        </w:rPr>
        <w:t xml:space="preserve"> </w:t>
      </w:r>
      <w:r>
        <w:rPr>
          <w:sz w:val="24"/>
        </w:rPr>
        <w:t>visualization</w:t>
      </w:r>
      <w:r>
        <w:rPr>
          <w:spacing w:val="-7"/>
          <w:sz w:val="24"/>
        </w:rPr>
        <w:t xml:space="preserve"> </w:t>
      </w:r>
      <w:r>
        <w:rPr>
          <w:sz w:val="24"/>
        </w:rPr>
        <w:t>highlights</w:t>
      </w:r>
      <w:r>
        <w:rPr>
          <w:spacing w:val="1"/>
          <w:sz w:val="24"/>
        </w:rPr>
        <w:t xml:space="preserve"> </w:t>
      </w:r>
      <w:r>
        <w:rPr>
          <w:b/>
          <w:sz w:val="24"/>
        </w:rPr>
        <w:t>class</w:t>
      </w:r>
      <w:r>
        <w:rPr>
          <w:b/>
          <w:spacing w:val="-4"/>
          <w:sz w:val="24"/>
        </w:rPr>
        <w:t xml:space="preserve"> </w:t>
      </w:r>
      <w:r>
        <w:rPr>
          <w:b/>
          <w:sz w:val="24"/>
        </w:rPr>
        <w:t>imbalance</w:t>
      </w:r>
      <w:r>
        <w:rPr>
          <w:b/>
          <w:spacing w:val="3"/>
          <w:sz w:val="24"/>
        </w:rPr>
        <w:t xml:space="preserve"> </w:t>
      </w:r>
      <w:r>
        <w:rPr>
          <w:sz w:val="24"/>
        </w:rPr>
        <w:t>in</w:t>
      </w:r>
      <w:r>
        <w:rPr>
          <w:spacing w:val="-2"/>
          <w:sz w:val="24"/>
        </w:rPr>
        <w:t xml:space="preserve"> </w:t>
      </w:r>
      <w:r>
        <w:rPr>
          <w:sz w:val="24"/>
        </w:rPr>
        <w:t>fraud</w:t>
      </w:r>
      <w:r>
        <w:rPr>
          <w:spacing w:val="-1"/>
          <w:sz w:val="24"/>
        </w:rPr>
        <w:t xml:space="preserve"> </w:t>
      </w:r>
      <w:r>
        <w:rPr>
          <w:spacing w:val="-2"/>
          <w:sz w:val="24"/>
        </w:rPr>
        <w:t>detection.</w:t>
      </w:r>
    </w:p>
    <w:p w14:paraId="2AD2B7C9">
      <w:pPr>
        <w:pStyle w:val="11"/>
        <w:numPr>
          <w:ilvl w:val="0"/>
          <w:numId w:val="46"/>
        </w:numPr>
        <w:tabs>
          <w:tab w:val="left" w:pos="1080"/>
        </w:tabs>
        <w:spacing w:before="132" w:after="0" w:line="240" w:lineRule="auto"/>
        <w:ind w:left="1080" w:right="0" w:hanging="360"/>
        <w:jc w:val="left"/>
        <w:rPr>
          <w:sz w:val="24"/>
        </w:rPr>
      </w:pPr>
      <w:r>
        <w:rPr>
          <w:sz w:val="24"/>
        </w:rPr>
        <w:t>It</w:t>
      </w:r>
      <w:r>
        <w:rPr>
          <w:spacing w:val="-6"/>
          <w:sz w:val="24"/>
        </w:rPr>
        <w:t xml:space="preserve"> </w:t>
      </w:r>
      <w:r>
        <w:rPr>
          <w:sz w:val="24"/>
        </w:rPr>
        <w:t>can</w:t>
      </w:r>
      <w:r>
        <w:rPr>
          <w:spacing w:val="-8"/>
          <w:sz w:val="24"/>
        </w:rPr>
        <w:t xml:space="preserve"> </w:t>
      </w:r>
      <w:r>
        <w:rPr>
          <w:sz w:val="24"/>
        </w:rPr>
        <w:t>be</w:t>
      </w:r>
      <w:r>
        <w:rPr>
          <w:spacing w:val="-4"/>
          <w:sz w:val="24"/>
        </w:rPr>
        <w:t xml:space="preserve"> </w:t>
      </w:r>
      <w:r>
        <w:rPr>
          <w:sz w:val="24"/>
        </w:rPr>
        <w:t>used</w:t>
      </w:r>
      <w:r>
        <w:rPr>
          <w:spacing w:val="-4"/>
          <w:sz w:val="24"/>
        </w:rPr>
        <w:t xml:space="preserve"> </w:t>
      </w:r>
      <w:r>
        <w:rPr>
          <w:sz w:val="24"/>
        </w:rPr>
        <w:t>to</w:t>
      </w:r>
      <w:r>
        <w:rPr>
          <w:spacing w:val="-3"/>
          <w:sz w:val="24"/>
        </w:rPr>
        <w:t xml:space="preserve"> </w:t>
      </w:r>
      <w:r>
        <w:rPr>
          <w:sz w:val="24"/>
        </w:rPr>
        <w:t>select</w:t>
      </w:r>
      <w:r>
        <w:rPr>
          <w:spacing w:val="4"/>
          <w:sz w:val="24"/>
        </w:rPr>
        <w:t xml:space="preserve"> </w:t>
      </w:r>
      <w:r>
        <w:rPr>
          <w:b/>
          <w:sz w:val="24"/>
        </w:rPr>
        <w:t>relevant</w:t>
      </w:r>
      <w:r>
        <w:rPr>
          <w:b/>
          <w:spacing w:val="-3"/>
          <w:sz w:val="24"/>
        </w:rPr>
        <w:t xml:space="preserve"> </w:t>
      </w:r>
      <w:r>
        <w:rPr>
          <w:b/>
          <w:sz w:val="24"/>
        </w:rPr>
        <w:t>features</w:t>
      </w:r>
      <w:r>
        <w:rPr>
          <w:b/>
          <w:spacing w:val="2"/>
          <w:sz w:val="24"/>
        </w:rPr>
        <w:t xml:space="preserve"> </w:t>
      </w:r>
      <w:r>
        <w:rPr>
          <w:sz w:val="24"/>
        </w:rPr>
        <w:t>for</w:t>
      </w:r>
      <w:r>
        <w:rPr>
          <w:spacing w:val="-3"/>
          <w:sz w:val="24"/>
        </w:rPr>
        <w:t xml:space="preserve"> </w:t>
      </w:r>
      <w:r>
        <w:rPr>
          <w:sz w:val="24"/>
        </w:rPr>
        <w:t>machine learning</w:t>
      </w:r>
      <w:r>
        <w:rPr>
          <w:spacing w:val="1"/>
          <w:sz w:val="24"/>
        </w:rPr>
        <w:t xml:space="preserve"> </w:t>
      </w:r>
      <w:r>
        <w:rPr>
          <w:spacing w:val="-2"/>
          <w:sz w:val="24"/>
        </w:rPr>
        <w:t>models.</w:t>
      </w:r>
    </w:p>
    <w:p w14:paraId="15AA291A">
      <w:pPr>
        <w:pStyle w:val="11"/>
        <w:numPr>
          <w:ilvl w:val="0"/>
          <w:numId w:val="46"/>
        </w:numPr>
        <w:tabs>
          <w:tab w:val="left" w:pos="1081"/>
        </w:tabs>
        <w:spacing w:before="142" w:after="0" w:line="360" w:lineRule="auto"/>
        <w:ind w:left="1081" w:right="2569" w:hanging="361"/>
        <w:jc w:val="left"/>
        <w:rPr>
          <w:sz w:val="24"/>
        </w:rPr>
      </w:pPr>
      <w:r>
        <w:rPr>
          <w:sz w:val="24"/>
        </w:rPr>
        <w:t>Additional</w:t>
      </w:r>
      <w:r>
        <w:rPr>
          <w:spacing w:val="-10"/>
          <w:sz w:val="24"/>
        </w:rPr>
        <w:t xml:space="preserve"> </w:t>
      </w:r>
      <w:r>
        <w:rPr>
          <w:sz w:val="24"/>
        </w:rPr>
        <w:t>feature</w:t>
      </w:r>
      <w:r>
        <w:rPr>
          <w:spacing w:val="-6"/>
          <w:sz w:val="24"/>
        </w:rPr>
        <w:t xml:space="preserve"> </w:t>
      </w:r>
      <w:r>
        <w:rPr>
          <w:sz w:val="24"/>
        </w:rPr>
        <w:t>engineering,</w:t>
      </w:r>
      <w:r>
        <w:rPr>
          <w:spacing w:val="-4"/>
          <w:sz w:val="24"/>
        </w:rPr>
        <w:t xml:space="preserve"> </w:t>
      </w:r>
      <w:r>
        <w:rPr>
          <w:sz w:val="24"/>
        </w:rPr>
        <w:t>such</w:t>
      </w:r>
      <w:r>
        <w:rPr>
          <w:spacing w:val="-10"/>
          <w:sz w:val="24"/>
        </w:rPr>
        <w:t xml:space="preserve"> </w:t>
      </w:r>
      <w:r>
        <w:rPr>
          <w:sz w:val="24"/>
        </w:rPr>
        <w:t>as</w:t>
      </w:r>
      <w:r>
        <w:rPr>
          <w:spacing w:val="-4"/>
          <w:sz w:val="24"/>
        </w:rPr>
        <w:t xml:space="preserve"> </w:t>
      </w:r>
      <w:r>
        <w:rPr>
          <w:sz w:val="24"/>
        </w:rPr>
        <w:t>log</w:t>
      </w:r>
      <w:r>
        <w:rPr>
          <w:spacing w:val="-5"/>
          <w:sz w:val="24"/>
        </w:rPr>
        <w:t xml:space="preserve"> </w:t>
      </w:r>
      <w:r>
        <w:rPr>
          <w:sz w:val="24"/>
        </w:rPr>
        <w:t>transformations</w:t>
      </w:r>
      <w:r>
        <w:rPr>
          <w:spacing w:val="-4"/>
          <w:sz w:val="24"/>
        </w:rPr>
        <w:t xml:space="preserve"> </w:t>
      </w:r>
      <w:r>
        <w:rPr>
          <w:sz w:val="24"/>
        </w:rPr>
        <w:t>for Amount or Time_Since_Last_Transaction, might help improve model performance.</w:t>
      </w:r>
    </w:p>
    <w:p w14:paraId="19924556">
      <w:pPr>
        <w:pStyle w:val="5"/>
        <w:spacing w:before="243"/>
      </w:pPr>
      <w:r>
        <w:t>Comparison</w:t>
      </w:r>
      <w:r>
        <w:rPr>
          <w:spacing w:val="-12"/>
        </w:rPr>
        <w:t xml:space="preserve"> </w:t>
      </w:r>
      <w:r>
        <w:t>of</w:t>
      </w:r>
      <w:r>
        <w:rPr>
          <w:spacing w:val="-11"/>
        </w:rPr>
        <w:t xml:space="preserve"> </w:t>
      </w:r>
      <w:r>
        <w:t>XGBoost,</w:t>
      </w:r>
      <w:r>
        <w:rPr>
          <w:spacing w:val="-6"/>
        </w:rPr>
        <w:t xml:space="preserve"> </w:t>
      </w:r>
      <w:r>
        <w:t>DNN,</w:t>
      </w:r>
      <w:r>
        <w:rPr>
          <w:spacing w:val="-5"/>
        </w:rPr>
        <w:t xml:space="preserve"> </w:t>
      </w:r>
      <w:r>
        <w:t>Optimized</w:t>
      </w:r>
      <w:r>
        <w:rPr>
          <w:spacing w:val="-6"/>
        </w:rPr>
        <w:t xml:space="preserve"> </w:t>
      </w:r>
      <w:r>
        <w:rPr>
          <w:spacing w:val="-2"/>
        </w:rPr>
        <w:t>XGBoost:</w:t>
      </w:r>
    </w:p>
    <w:p w14:paraId="54F9137A">
      <w:pPr>
        <w:pStyle w:val="9"/>
        <w:spacing w:before="88"/>
        <w:rPr>
          <w:b/>
          <w:sz w:val="26"/>
        </w:rPr>
      </w:pPr>
    </w:p>
    <w:p w14:paraId="67C88CF9">
      <w:pPr>
        <w:pStyle w:val="9"/>
        <w:spacing w:before="1"/>
        <w:ind w:left="360"/>
      </w:pPr>
      <w:r>
        <w:t>The image</w:t>
      </w:r>
      <w:r>
        <w:rPr>
          <w:spacing w:val="3"/>
        </w:rPr>
        <w:t xml:space="preserve"> </w:t>
      </w:r>
      <w:r>
        <w:t>is</w:t>
      </w:r>
      <w:r>
        <w:rPr>
          <w:spacing w:val="-3"/>
        </w:rPr>
        <w:t xml:space="preserve"> </w:t>
      </w:r>
      <w:r>
        <w:t xml:space="preserve">a </w:t>
      </w:r>
      <w:r>
        <w:rPr>
          <w:b/>
        </w:rPr>
        <w:t>bar</w:t>
      </w:r>
      <w:r>
        <w:rPr>
          <w:b/>
          <w:spacing w:val="-6"/>
        </w:rPr>
        <w:t xml:space="preserve"> </w:t>
      </w:r>
      <w:r>
        <w:rPr>
          <w:b/>
        </w:rPr>
        <w:t>chart</w:t>
      </w:r>
      <w:r>
        <w:rPr>
          <w:b/>
          <w:spacing w:val="2"/>
        </w:rPr>
        <w:t xml:space="preserve"> </w:t>
      </w:r>
      <w:r>
        <w:t>comparing</w:t>
      </w:r>
      <w:r>
        <w:rPr>
          <w:spacing w:val="-1"/>
        </w:rPr>
        <w:t xml:space="preserve"> </w:t>
      </w:r>
      <w:r>
        <w:t>the</w:t>
      </w:r>
      <w:r>
        <w:rPr>
          <w:spacing w:val="-2"/>
        </w:rPr>
        <w:t xml:space="preserve"> </w:t>
      </w:r>
      <w:r>
        <w:t>performance</w:t>
      </w:r>
      <w:r>
        <w:rPr>
          <w:spacing w:val="-2"/>
        </w:rPr>
        <w:t xml:space="preserve"> </w:t>
      </w:r>
      <w:r>
        <w:t>of</w:t>
      </w:r>
      <w:r>
        <w:rPr>
          <w:spacing w:val="-9"/>
        </w:rPr>
        <w:t xml:space="preserve"> </w:t>
      </w:r>
      <w:r>
        <w:t>three</w:t>
      </w:r>
      <w:r>
        <w:rPr>
          <w:spacing w:val="-1"/>
        </w:rPr>
        <w:t xml:space="preserve"> </w:t>
      </w:r>
      <w:r>
        <w:rPr>
          <w:spacing w:val="-2"/>
        </w:rPr>
        <w:t>models:</w:t>
      </w:r>
    </w:p>
    <w:p w14:paraId="4306259C">
      <w:pPr>
        <w:pStyle w:val="9"/>
        <w:spacing w:before="100"/>
      </w:pPr>
    </w:p>
    <w:p w14:paraId="1B08995A">
      <w:pPr>
        <w:pStyle w:val="11"/>
        <w:numPr>
          <w:ilvl w:val="0"/>
          <w:numId w:val="47"/>
        </w:numPr>
        <w:tabs>
          <w:tab w:val="left" w:pos="1080"/>
        </w:tabs>
        <w:spacing w:before="0" w:after="0" w:line="240" w:lineRule="auto"/>
        <w:ind w:left="1080" w:right="0" w:hanging="360"/>
        <w:jc w:val="left"/>
        <w:rPr>
          <w:sz w:val="24"/>
        </w:rPr>
      </w:pPr>
      <w:r>
        <w:rPr>
          <w:b/>
          <w:sz w:val="24"/>
        </w:rPr>
        <w:t>XGBoost</w:t>
      </w:r>
      <w:r>
        <w:rPr>
          <w:b/>
          <w:spacing w:val="-2"/>
          <w:sz w:val="24"/>
        </w:rPr>
        <w:t xml:space="preserve"> </w:t>
      </w:r>
      <w:r>
        <w:rPr>
          <w:sz w:val="24"/>
        </w:rPr>
        <w:t>(represented</w:t>
      </w:r>
      <w:r>
        <w:rPr>
          <w:spacing w:val="-3"/>
          <w:sz w:val="24"/>
        </w:rPr>
        <w:t xml:space="preserve"> </w:t>
      </w:r>
      <w:r>
        <w:rPr>
          <w:sz w:val="24"/>
        </w:rPr>
        <w:t>in</w:t>
      </w:r>
      <w:r>
        <w:rPr>
          <w:spacing w:val="-7"/>
          <w:sz w:val="24"/>
        </w:rPr>
        <w:t xml:space="preserve"> </w:t>
      </w:r>
      <w:r>
        <w:rPr>
          <w:spacing w:val="-2"/>
          <w:sz w:val="24"/>
        </w:rPr>
        <w:t>purple)</w:t>
      </w:r>
    </w:p>
    <w:p w14:paraId="4474B7EE">
      <w:pPr>
        <w:pStyle w:val="11"/>
        <w:numPr>
          <w:ilvl w:val="0"/>
          <w:numId w:val="47"/>
        </w:numPr>
        <w:tabs>
          <w:tab w:val="left" w:pos="1080"/>
        </w:tabs>
        <w:spacing w:before="137" w:after="0" w:line="240" w:lineRule="auto"/>
        <w:ind w:left="1080" w:right="0" w:hanging="360"/>
        <w:jc w:val="left"/>
        <w:rPr>
          <w:sz w:val="24"/>
        </w:rPr>
      </w:pPr>
      <w:r>
        <w:rPr>
          <w:b/>
          <w:sz w:val="24"/>
        </w:rPr>
        <w:t>Deep</w:t>
      </w:r>
      <w:r>
        <w:rPr>
          <w:b/>
          <w:spacing w:val="-2"/>
          <w:sz w:val="24"/>
        </w:rPr>
        <w:t xml:space="preserve"> </w:t>
      </w:r>
      <w:r>
        <w:rPr>
          <w:b/>
          <w:sz w:val="24"/>
        </w:rPr>
        <w:t>Neural</w:t>
      </w:r>
      <w:r>
        <w:rPr>
          <w:b/>
          <w:spacing w:val="-6"/>
          <w:sz w:val="24"/>
        </w:rPr>
        <w:t xml:space="preserve"> </w:t>
      </w:r>
      <w:r>
        <w:rPr>
          <w:b/>
          <w:sz w:val="24"/>
        </w:rPr>
        <w:t>Network</w:t>
      </w:r>
      <w:r>
        <w:rPr>
          <w:b/>
          <w:spacing w:val="-5"/>
          <w:sz w:val="24"/>
        </w:rPr>
        <w:t xml:space="preserve"> </w:t>
      </w:r>
      <w:r>
        <w:rPr>
          <w:b/>
          <w:sz w:val="24"/>
        </w:rPr>
        <w:t>(DNN)</w:t>
      </w:r>
      <w:r>
        <w:rPr>
          <w:b/>
          <w:spacing w:val="3"/>
          <w:sz w:val="24"/>
        </w:rPr>
        <w:t xml:space="preserve"> </w:t>
      </w:r>
      <w:r>
        <w:rPr>
          <w:sz w:val="24"/>
        </w:rPr>
        <w:t>(represented</w:t>
      </w:r>
      <w:r>
        <w:rPr>
          <w:spacing w:val="-1"/>
          <w:sz w:val="24"/>
        </w:rPr>
        <w:t xml:space="preserve"> </w:t>
      </w:r>
      <w:r>
        <w:rPr>
          <w:sz w:val="24"/>
        </w:rPr>
        <w:t>in</w:t>
      </w:r>
      <w:r>
        <w:rPr>
          <w:spacing w:val="-6"/>
          <w:sz w:val="24"/>
        </w:rPr>
        <w:t xml:space="preserve"> </w:t>
      </w:r>
      <w:r>
        <w:rPr>
          <w:spacing w:val="-4"/>
          <w:sz w:val="24"/>
        </w:rPr>
        <w:t>teal)</w:t>
      </w:r>
    </w:p>
    <w:p w14:paraId="26C8DF8D">
      <w:pPr>
        <w:pStyle w:val="11"/>
        <w:numPr>
          <w:ilvl w:val="0"/>
          <w:numId w:val="47"/>
        </w:numPr>
        <w:tabs>
          <w:tab w:val="left" w:pos="1080"/>
        </w:tabs>
        <w:spacing w:before="137" w:after="0" w:line="240" w:lineRule="auto"/>
        <w:ind w:left="1080" w:right="0" w:hanging="360"/>
        <w:jc w:val="left"/>
        <w:rPr>
          <w:sz w:val="24"/>
        </w:rPr>
      </w:pPr>
      <w:r>
        <w:rPr>
          <w:b/>
          <w:sz w:val="24"/>
        </w:rPr>
        <w:t>Optimized</w:t>
      </w:r>
      <w:r>
        <w:rPr>
          <w:b/>
          <w:spacing w:val="-4"/>
          <w:sz w:val="24"/>
        </w:rPr>
        <w:t xml:space="preserve"> </w:t>
      </w:r>
      <w:r>
        <w:rPr>
          <w:b/>
          <w:sz w:val="24"/>
        </w:rPr>
        <w:t>XGBoost</w:t>
      </w:r>
      <w:r>
        <w:rPr>
          <w:b/>
          <w:spacing w:val="-1"/>
          <w:sz w:val="24"/>
        </w:rPr>
        <w:t xml:space="preserve"> </w:t>
      </w:r>
      <w:r>
        <w:rPr>
          <w:sz w:val="24"/>
        </w:rPr>
        <w:t>(represented in</w:t>
      </w:r>
      <w:r>
        <w:rPr>
          <w:spacing w:val="-3"/>
          <w:sz w:val="24"/>
        </w:rPr>
        <w:t xml:space="preserve"> </w:t>
      </w:r>
      <w:r>
        <w:rPr>
          <w:spacing w:val="-2"/>
          <w:sz w:val="24"/>
        </w:rPr>
        <w:t>yellow)</w:t>
      </w:r>
    </w:p>
    <w:p w14:paraId="67A4BE07">
      <w:pPr>
        <w:pStyle w:val="11"/>
        <w:spacing w:after="0" w:line="240" w:lineRule="auto"/>
        <w:jc w:val="left"/>
        <w:rPr>
          <w:sz w:val="24"/>
        </w:rPr>
        <w:sectPr>
          <w:pgSz w:w="12240" w:h="15840"/>
          <w:pgMar w:top="1360" w:right="360" w:bottom="1360" w:left="1080" w:header="0" w:footer="1166" w:gutter="0"/>
          <w:cols w:space="720" w:num="1"/>
        </w:sectPr>
      </w:pPr>
    </w:p>
    <w:p w14:paraId="0CCAE948">
      <w:pPr>
        <w:pStyle w:val="9"/>
        <w:ind w:left="1160"/>
        <w:rPr>
          <w:sz w:val="20"/>
        </w:rPr>
      </w:pPr>
      <w:r>
        <w:rPr>
          <w:sz w:val="20"/>
        </w:rPr>
        <w:drawing>
          <wp:inline distT="0" distB="0" distL="0" distR="0">
            <wp:extent cx="5699125" cy="3834130"/>
            <wp:effectExtent l="0" t="0" r="0" b="0"/>
            <wp:docPr id="32" name="Image 32"/>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33" cstate="print"/>
                    <a:stretch>
                      <a:fillRect/>
                    </a:stretch>
                  </pic:blipFill>
                  <pic:spPr>
                    <a:xfrm>
                      <a:off x="0" y="0"/>
                      <a:ext cx="5699738" cy="3834384"/>
                    </a:xfrm>
                    <a:prstGeom prst="rect">
                      <a:avLst/>
                    </a:prstGeom>
                  </pic:spPr>
                </pic:pic>
              </a:graphicData>
            </a:graphic>
          </wp:inline>
        </w:drawing>
      </w:r>
    </w:p>
    <w:p w14:paraId="2F026471">
      <w:pPr>
        <w:pStyle w:val="9"/>
        <w:spacing w:before="215"/>
      </w:pPr>
    </w:p>
    <w:p w14:paraId="1623B4F3">
      <w:pPr>
        <w:pStyle w:val="9"/>
        <w:spacing w:before="1"/>
        <w:ind w:right="663"/>
        <w:jc w:val="center"/>
      </w:pPr>
      <w:r>
        <w:t>Fig.</w:t>
      </w:r>
      <w:r>
        <w:rPr>
          <w:spacing w:val="-3"/>
        </w:rPr>
        <w:t xml:space="preserve"> </w:t>
      </w:r>
      <w:r>
        <w:t>7-Comparision</w:t>
      </w:r>
      <w:r>
        <w:rPr>
          <w:spacing w:val="-7"/>
        </w:rPr>
        <w:t xml:space="preserve"> </w:t>
      </w:r>
      <w:r>
        <w:t>XG</w:t>
      </w:r>
      <w:r>
        <w:rPr>
          <w:spacing w:val="-4"/>
        </w:rPr>
        <w:t xml:space="preserve"> </w:t>
      </w:r>
      <w:r>
        <w:t>Boost,DNN,optimized</w:t>
      </w:r>
      <w:r>
        <w:rPr>
          <w:spacing w:val="-2"/>
        </w:rPr>
        <w:t xml:space="preserve"> </w:t>
      </w:r>
      <w:r>
        <w:t>XG</w:t>
      </w:r>
      <w:r>
        <w:rPr>
          <w:spacing w:val="-3"/>
        </w:rPr>
        <w:t xml:space="preserve"> </w:t>
      </w:r>
      <w:r>
        <w:rPr>
          <w:spacing w:val="-2"/>
        </w:rPr>
        <w:t>Boost.</w:t>
      </w:r>
    </w:p>
    <w:p w14:paraId="07BEFAC5">
      <w:pPr>
        <w:pStyle w:val="9"/>
        <w:spacing w:before="149"/>
      </w:pPr>
    </w:p>
    <w:p w14:paraId="4392CF14">
      <w:pPr>
        <w:pStyle w:val="5"/>
        <w:ind w:left="0" w:right="719"/>
        <w:jc w:val="center"/>
      </w:pPr>
      <w:bookmarkStart w:id="89" w:name="Metrics Compared:"/>
      <w:bookmarkEnd w:id="89"/>
      <w:r>
        <w:t>Metrics</w:t>
      </w:r>
      <w:r>
        <w:rPr>
          <w:spacing w:val="-8"/>
        </w:rPr>
        <w:t xml:space="preserve"> </w:t>
      </w:r>
      <w:r>
        <w:rPr>
          <w:spacing w:val="-2"/>
        </w:rPr>
        <w:t>Compared:</w:t>
      </w:r>
    </w:p>
    <w:p w14:paraId="6EA072B0">
      <w:pPr>
        <w:pStyle w:val="9"/>
        <w:spacing w:before="111"/>
        <w:rPr>
          <w:b/>
        </w:rPr>
      </w:pPr>
    </w:p>
    <w:p w14:paraId="0B8BADA3">
      <w:pPr>
        <w:pStyle w:val="11"/>
        <w:numPr>
          <w:ilvl w:val="1"/>
          <w:numId w:val="47"/>
        </w:numPr>
        <w:tabs>
          <w:tab w:val="left" w:pos="1080"/>
        </w:tabs>
        <w:spacing w:before="0" w:after="0" w:line="240" w:lineRule="auto"/>
        <w:ind w:left="1080" w:right="0" w:hanging="360"/>
        <w:jc w:val="left"/>
        <w:rPr>
          <w:b/>
          <w:sz w:val="24"/>
        </w:rPr>
      </w:pPr>
      <w:r>
        <w:rPr>
          <w:b/>
          <w:spacing w:val="-2"/>
          <w:sz w:val="24"/>
        </w:rPr>
        <w:t>Accuracy</w:t>
      </w:r>
    </w:p>
    <w:p w14:paraId="3C1E889B">
      <w:pPr>
        <w:pStyle w:val="11"/>
        <w:numPr>
          <w:ilvl w:val="1"/>
          <w:numId w:val="47"/>
        </w:numPr>
        <w:tabs>
          <w:tab w:val="left" w:pos="1080"/>
        </w:tabs>
        <w:spacing w:before="137" w:after="0" w:line="240" w:lineRule="auto"/>
        <w:ind w:left="1080" w:right="0" w:hanging="360"/>
        <w:jc w:val="left"/>
        <w:rPr>
          <w:b/>
          <w:sz w:val="24"/>
        </w:rPr>
      </w:pPr>
      <w:r>
        <w:rPr>
          <w:b/>
          <w:spacing w:val="-2"/>
          <w:sz w:val="24"/>
        </w:rPr>
        <w:t>Precision</w:t>
      </w:r>
    </w:p>
    <w:p w14:paraId="1B463452">
      <w:pPr>
        <w:pStyle w:val="11"/>
        <w:numPr>
          <w:ilvl w:val="1"/>
          <w:numId w:val="47"/>
        </w:numPr>
        <w:tabs>
          <w:tab w:val="left" w:pos="1080"/>
        </w:tabs>
        <w:spacing w:before="137" w:after="0" w:line="240" w:lineRule="auto"/>
        <w:ind w:left="1080" w:right="0" w:hanging="360"/>
        <w:jc w:val="left"/>
        <w:rPr>
          <w:b/>
          <w:sz w:val="24"/>
        </w:rPr>
      </w:pPr>
      <w:r>
        <w:rPr>
          <w:b/>
          <w:spacing w:val="-2"/>
          <w:sz w:val="24"/>
        </w:rPr>
        <w:t>Recall</w:t>
      </w:r>
    </w:p>
    <w:p w14:paraId="065FD94A">
      <w:pPr>
        <w:pStyle w:val="11"/>
        <w:numPr>
          <w:ilvl w:val="1"/>
          <w:numId w:val="47"/>
        </w:numPr>
        <w:tabs>
          <w:tab w:val="left" w:pos="1080"/>
        </w:tabs>
        <w:spacing w:before="137" w:after="0" w:line="240" w:lineRule="auto"/>
        <w:ind w:left="1080" w:right="0" w:hanging="360"/>
        <w:jc w:val="left"/>
        <w:rPr>
          <w:b/>
          <w:sz w:val="24"/>
        </w:rPr>
      </w:pPr>
      <w:r>
        <w:rPr>
          <w:b/>
          <w:sz w:val="24"/>
        </w:rPr>
        <w:t>F1</w:t>
      </w:r>
      <w:r>
        <w:rPr>
          <w:b/>
          <w:spacing w:val="-3"/>
          <w:sz w:val="24"/>
        </w:rPr>
        <w:t xml:space="preserve"> </w:t>
      </w:r>
      <w:r>
        <w:rPr>
          <w:b/>
          <w:spacing w:val="-2"/>
          <w:sz w:val="24"/>
        </w:rPr>
        <w:t>Score</w:t>
      </w:r>
    </w:p>
    <w:p w14:paraId="583B680A">
      <w:pPr>
        <w:pStyle w:val="9"/>
        <w:spacing w:before="122"/>
        <w:rPr>
          <w:b/>
          <w:sz w:val="26"/>
        </w:rPr>
      </w:pPr>
    </w:p>
    <w:p w14:paraId="4401C9DF">
      <w:pPr>
        <w:pStyle w:val="5"/>
        <w:ind w:left="0" w:right="724"/>
        <w:jc w:val="center"/>
      </w:pPr>
      <w:bookmarkStart w:id="90" w:name="Observations: (2)"/>
      <w:bookmarkEnd w:id="90"/>
      <w:r>
        <w:rPr>
          <w:spacing w:val="-2"/>
        </w:rPr>
        <w:t>Observations:</w:t>
      </w:r>
    </w:p>
    <w:p w14:paraId="3E9AFDE9">
      <w:pPr>
        <w:pStyle w:val="9"/>
        <w:spacing w:before="88"/>
        <w:rPr>
          <w:b/>
          <w:sz w:val="26"/>
        </w:rPr>
      </w:pPr>
    </w:p>
    <w:p w14:paraId="75309690">
      <w:pPr>
        <w:pStyle w:val="11"/>
        <w:numPr>
          <w:ilvl w:val="1"/>
          <w:numId w:val="47"/>
        </w:numPr>
        <w:tabs>
          <w:tab w:val="left" w:pos="1081"/>
        </w:tabs>
        <w:spacing w:before="0" w:after="0" w:line="360" w:lineRule="auto"/>
        <w:ind w:left="1081" w:right="1709" w:hanging="361"/>
        <w:jc w:val="left"/>
        <w:rPr>
          <w:sz w:val="24"/>
        </w:rPr>
      </w:pPr>
      <w:r>
        <w:rPr>
          <w:sz w:val="24"/>
        </w:rPr>
        <w:t>Optimized</w:t>
      </w:r>
      <w:r>
        <w:rPr>
          <w:spacing w:val="-6"/>
          <w:sz w:val="24"/>
        </w:rPr>
        <w:t xml:space="preserve"> </w:t>
      </w:r>
      <w:r>
        <w:rPr>
          <w:sz w:val="24"/>
        </w:rPr>
        <w:t>XGBoost</w:t>
      </w:r>
      <w:r>
        <w:rPr>
          <w:spacing w:val="-2"/>
          <w:sz w:val="24"/>
        </w:rPr>
        <w:t xml:space="preserve"> </w:t>
      </w:r>
      <w:r>
        <w:rPr>
          <w:sz w:val="24"/>
        </w:rPr>
        <w:t>(yellow)</w:t>
      </w:r>
      <w:r>
        <w:rPr>
          <w:spacing w:val="-5"/>
          <w:sz w:val="24"/>
        </w:rPr>
        <w:t xml:space="preserve"> </w:t>
      </w:r>
      <w:r>
        <w:rPr>
          <w:sz w:val="24"/>
        </w:rPr>
        <w:t>performs</w:t>
      </w:r>
      <w:r>
        <w:rPr>
          <w:spacing w:val="-8"/>
          <w:sz w:val="24"/>
        </w:rPr>
        <w:t xml:space="preserve"> </w:t>
      </w:r>
      <w:r>
        <w:rPr>
          <w:sz w:val="24"/>
        </w:rPr>
        <w:t>the</w:t>
      </w:r>
      <w:r>
        <w:rPr>
          <w:spacing w:val="-7"/>
          <w:sz w:val="24"/>
        </w:rPr>
        <w:t xml:space="preserve"> </w:t>
      </w:r>
      <w:r>
        <w:rPr>
          <w:sz w:val="24"/>
        </w:rPr>
        <w:t>best</w:t>
      </w:r>
      <w:r>
        <w:rPr>
          <w:spacing w:val="-2"/>
          <w:sz w:val="24"/>
        </w:rPr>
        <w:t xml:space="preserve"> </w:t>
      </w:r>
      <w:r>
        <w:rPr>
          <w:sz w:val="24"/>
        </w:rPr>
        <w:t>across</w:t>
      </w:r>
      <w:r>
        <w:rPr>
          <w:spacing w:val="-8"/>
          <w:sz w:val="24"/>
        </w:rPr>
        <w:t xml:space="preserve"> </w:t>
      </w:r>
      <w:r>
        <w:rPr>
          <w:sz w:val="24"/>
        </w:rPr>
        <w:t>all</w:t>
      </w:r>
      <w:r>
        <w:rPr>
          <w:spacing w:val="-6"/>
          <w:sz w:val="24"/>
        </w:rPr>
        <w:t xml:space="preserve"> </w:t>
      </w:r>
      <w:r>
        <w:rPr>
          <w:sz w:val="24"/>
        </w:rPr>
        <w:t>metrics,</w:t>
      </w:r>
      <w:r>
        <w:rPr>
          <w:spacing w:val="-4"/>
          <w:sz w:val="24"/>
        </w:rPr>
        <w:t xml:space="preserve"> </w:t>
      </w:r>
      <w:r>
        <w:rPr>
          <w:sz w:val="24"/>
        </w:rPr>
        <w:t>achieving</w:t>
      </w:r>
      <w:r>
        <w:rPr>
          <w:spacing w:val="-6"/>
          <w:sz w:val="24"/>
        </w:rPr>
        <w:t xml:space="preserve"> </w:t>
      </w:r>
      <w:r>
        <w:rPr>
          <w:sz w:val="24"/>
        </w:rPr>
        <w:t>nearly perfect scores.</w:t>
      </w:r>
    </w:p>
    <w:p w14:paraId="732E1320">
      <w:pPr>
        <w:pStyle w:val="11"/>
        <w:numPr>
          <w:ilvl w:val="1"/>
          <w:numId w:val="47"/>
        </w:numPr>
        <w:tabs>
          <w:tab w:val="left" w:pos="1080"/>
        </w:tabs>
        <w:spacing w:before="0" w:after="0" w:line="274" w:lineRule="exact"/>
        <w:ind w:left="1080" w:right="0" w:hanging="360"/>
        <w:jc w:val="left"/>
        <w:rPr>
          <w:sz w:val="24"/>
        </w:rPr>
      </w:pPr>
      <w:r>
        <w:rPr>
          <w:sz w:val="24"/>
        </w:rPr>
        <w:t>XGBoost</w:t>
      </w:r>
      <w:r>
        <w:rPr>
          <w:spacing w:val="-6"/>
          <w:sz w:val="24"/>
        </w:rPr>
        <w:t xml:space="preserve"> </w:t>
      </w:r>
      <w:r>
        <w:rPr>
          <w:sz w:val="24"/>
        </w:rPr>
        <w:t>(purple)</w:t>
      </w:r>
      <w:r>
        <w:rPr>
          <w:spacing w:val="-2"/>
          <w:sz w:val="24"/>
        </w:rPr>
        <w:t xml:space="preserve"> </w:t>
      </w:r>
      <w:r>
        <w:rPr>
          <w:sz w:val="24"/>
        </w:rPr>
        <w:t>also</w:t>
      </w:r>
      <w:r>
        <w:rPr>
          <w:spacing w:val="1"/>
          <w:sz w:val="24"/>
        </w:rPr>
        <w:t xml:space="preserve"> </w:t>
      </w:r>
      <w:r>
        <w:rPr>
          <w:sz w:val="24"/>
        </w:rPr>
        <w:t>performs</w:t>
      </w:r>
      <w:r>
        <w:rPr>
          <w:spacing w:val="-5"/>
          <w:sz w:val="24"/>
        </w:rPr>
        <w:t xml:space="preserve"> </w:t>
      </w:r>
      <w:r>
        <w:rPr>
          <w:sz w:val="24"/>
        </w:rPr>
        <w:t>well</w:t>
      </w:r>
      <w:r>
        <w:rPr>
          <w:spacing w:val="-7"/>
          <w:sz w:val="24"/>
        </w:rPr>
        <w:t xml:space="preserve"> </w:t>
      </w:r>
      <w:r>
        <w:rPr>
          <w:sz w:val="24"/>
        </w:rPr>
        <w:t>but</w:t>
      </w:r>
      <w:r>
        <w:rPr>
          <w:spacing w:val="2"/>
          <w:sz w:val="24"/>
        </w:rPr>
        <w:t xml:space="preserve"> </w:t>
      </w:r>
      <w:r>
        <w:rPr>
          <w:sz w:val="24"/>
        </w:rPr>
        <w:t>slightly</w:t>
      </w:r>
      <w:r>
        <w:rPr>
          <w:spacing w:val="-8"/>
          <w:sz w:val="24"/>
        </w:rPr>
        <w:t xml:space="preserve"> </w:t>
      </w:r>
      <w:r>
        <w:rPr>
          <w:sz w:val="24"/>
        </w:rPr>
        <w:t>below its</w:t>
      </w:r>
      <w:r>
        <w:rPr>
          <w:spacing w:val="-9"/>
          <w:sz w:val="24"/>
        </w:rPr>
        <w:t xml:space="preserve"> </w:t>
      </w:r>
      <w:r>
        <w:rPr>
          <w:sz w:val="24"/>
        </w:rPr>
        <w:t>optimized</w:t>
      </w:r>
      <w:r>
        <w:rPr>
          <w:spacing w:val="1"/>
          <w:sz w:val="24"/>
        </w:rPr>
        <w:t xml:space="preserve"> </w:t>
      </w:r>
      <w:r>
        <w:rPr>
          <w:spacing w:val="-2"/>
          <w:sz w:val="24"/>
        </w:rPr>
        <w:t>version.</w:t>
      </w:r>
    </w:p>
    <w:p w14:paraId="59E3311D">
      <w:pPr>
        <w:pStyle w:val="11"/>
        <w:numPr>
          <w:ilvl w:val="1"/>
          <w:numId w:val="47"/>
        </w:numPr>
        <w:tabs>
          <w:tab w:val="left" w:pos="1081"/>
        </w:tabs>
        <w:spacing w:before="137" w:after="0" w:line="360" w:lineRule="auto"/>
        <w:ind w:left="1081" w:right="1348" w:hanging="361"/>
        <w:jc w:val="left"/>
        <w:rPr>
          <w:sz w:val="24"/>
        </w:rPr>
      </w:pPr>
      <w:r>
        <w:rPr>
          <w:sz w:val="24"/>
        </w:rPr>
        <w:t>DNN</w:t>
      </w:r>
      <w:r>
        <w:rPr>
          <w:spacing w:val="-4"/>
          <w:sz w:val="24"/>
        </w:rPr>
        <w:t xml:space="preserve"> </w:t>
      </w:r>
      <w:r>
        <w:rPr>
          <w:sz w:val="24"/>
        </w:rPr>
        <w:t>(teal)</w:t>
      </w:r>
      <w:r>
        <w:rPr>
          <w:spacing w:val="-1"/>
          <w:sz w:val="24"/>
        </w:rPr>
        <w:t xml:space="preserve"> </w:t>
      </w:r>
      <w:r>
        <w:rPr>
          <w:sz w:val="24"/>
        </w:rPr>
        <w:t>has</w:t>
      </w:r>
      <w:r>
        <w:rPr>
          <w:spacing w:val="-5"/>
          <w:sz w:val="24"/>
        </w:rPr>
        <w:t xml:space="preserve"> </w:t>
      </w:r>
      <w:r>
        <w:rPr>
          <w:sz w:val="24"/>
        </w:rPr>
        <w:t>significantly</w:t>
      </w:r>
      <w:r>
        <w:rPr>
          <w:spacing w:val="-8"/>
          <w:sz w:val="24"/>
        </w:rPr>
        <w:t xml:space="preserve"> </w:t>
      </w:r>
      <w:r>
        <w:rPr>
          <w:sz w:val="24"/>
        </w:rPr>
        <w:t>lower</w:t>
      </w:r>
      <w:r>
        <w:rPr>
          <w:spacing w:val="-3"/>
          <w:sz w:val="24"/>
        </w:rPr>
        <w:t xml:space="preserve"> </w:t>
      </w:r>
      <w:r>
        <w:rPr>
          <w:sz w:val="24"/>
        </w:rPr>
        <w:t>Precision</w:t>
      </w:r>
      <w:r>
        <w:rPr>
          <w:spacing w:val="-8"/>
          <w:sz w:val="24"/>
        </w:rPr>
        <w:t xml:space="preserve"> </w:t>
      </w:r>
      <w:r>
        <w:rPr>
          <w:sz w:val="24"/>
        </w:rPr>
        <w:t>and Accuracy</w:t>
      </w:r>
      <w:r>
        <w:rPr>
          <w:spacing w:val="-13"/>
          <w:sz w:val="24"/>
        </w:rPr>
        <w:t xml:space="preserve"> </w:t>
      </w:r>
      <w:r>
        <w:rPr>
          <w:sz w:val="24"/>
        </w:rPr>
        <w:t>compared</w:t>
      </w:r>
      <w:r>
        <w:rPr>
          <w:spacing w:val="-4"/>
          <w:sz w:val="24"/>
        </w:rPr>
        <w:t xml:space="preserve"> </w:t>
      </w:r>
      <w:r>
        <w:rPr>
          <w:sz w:val="24"/>
        </w:rPr>
        <w:t>to both</w:t>
      </w:r>
      <w:r>
        <w:rPr>
          <w:spacing w:val="-8"/>
          <w:sz w:val="24"/>
        </w:rPr>
        <w:t xml:space="preserve"> </w:t>
      </w:r>
      <w:r>
        <w:rPr>
          <w:sz w:val="24"/>
        </w:rPr>
        <w:t xml:space="preserve">XGBoost </w:t>
      </w:r>
      <w:r>
        <w:rPr>
          <w:spacing w:val="-2"/>
          <w:sz w:val="24"/>
        </w:rPr>
        <w:t>models.</w:t>
      </w:r>
    </w:p>
    <w:p w14:paraId="6E0AB041">
      <w:pPr>
        <w:pStyle w:val="11"/>
        <w:spacing w:after="0" w:line="360" w:lineRule="auto"/>
        <w:jc w:val="left"/>
        <w:rPr>
          <w:sz w:val="24"/>
        </w:rPr>
        <w:sectPr>
          <w:pgSz w:w="12240" w:h="15840"/>
          <w:pgMar w:top="1540" w:right="360" w:bottom="1360" w:left="1080" w:header="0" w:footer="1166" w:gutter="0"/>
          <w:cols w:space="720" w:num="1"/>
        </w:sectPr>
      </w:pPr>
    </w:p>
    <w:p w14:paraId="0990DAA2">
      <w:pPr>
        <w:pStyle w:val="11"/>
        <w:numPr>
          <w:ilvl w:val="2"/>
          <w:numId w:val="47"/>
        </w:numPr>
        <w:tabs>
          <w:tab w:val="left" w:pos="1801"/>
        </w:tabs>
        <w:spacing w:before="72" w:after="0" w:line="360" w:lineRule="auto"/>
        <w:ind w:left="1801" w:right="1256" w:hanging="360"/>
        <w:jc w:val="left"/>
        <w:rPr>
          <w:sz w:val="24"/>
        </w:rPr>
      </w:pPr>
      <w:r>
        <w:rPr>
          <w:sz w:val="24"/>
        </w:rPr>
        <w:t>This</w:t>
      </w:r>
      <w:r>
        <w:rPr>
          <w:spacing w:val="-5"/>
          <w:sz w:val="24"/>
        </w:rPr>
        <w:t xml:space="preserve"> </w:t>
      </w:r>
      <w:r>
        <w:rPr>
          <w:sz w:val="24"/>
        </w:rPr>
        <w:t>aligns</w:t>
      </w:r>
      <w:r>
        <w:rPr>
          <w:spacing w:val="-5"/>
          <w:sz w:val="24"/>
        </w:rPr>
        <w:t xml:space="preserve"> </w:t>
      </w:r>
      <w:r>
        <w:rPr>
          <w:sz w:val="24"/>
        </w:rPr>
        <w:t>with</w:t>
      </w:r>
      <w:r>
        <w:rPr>
          <w:spacing w:val="-8"/>
          <w:sz w:val="24"/>
        </w:rPr>
        <w:t xml:space="preserve"> </w:t>
      </w:r>
      <w:r>
        <w:rPr>
          <w:sz w:val="24"/>
        </w:rPr>
        <w:t>the</w:t>
      </w:r>
      <w:r>
        <w:rPr>
          <w:spacing w:val="-4"/>
          <w:sz w:val="24"/>
        </w:rPr>
        <w:t xml:space="preserve"> </w:t>
      </w:r>
      <w:r>
        <w:rPr>
          <w:sz w:val="24"/>
        </w:rPr>
        <w:t>confusion</w:t>
      </w:r>
      <w:r>
        <w:rPr>
          <w:spacing w:val="-3"/>
          <w:sz w:val="24"/>
        </w:rPr>
        <w:t xml:space="preserve"> </w:t>
      </w:r>
      <w:r>
        <w:rPr>
          <w:sz w:val="24"/>
        </w:rPr>
        <w:t>matrix,</w:t>
      </w:r>
      <w:r>
        <w:rPr>
          <w:spacing w:val="-1"/>
          <w:sz w:val="24"/>
        </w:rPr>
        <w:t xml:space="preserve"> </w:t>
      </w:r>
      <w:r>
        <w:rPr>
          <w:sz w:val="24"/>
        </w:rPr>
        <w:t>where</w:t>
      </w:r>
      <w:r>
        <w:rPr>
          <w:spacing w:val="-4"/>
          <w:sz w:val="24"/>
        </w:rPr>
        <w:t xml:space="preserve"> </w:t>
      </w:r>
      <w:r>
        <w:rPr>
          <w:sz w:val="24"/>
        </w:rPr>
        <w:t>DNN</w:t>
      </w:r>
      <w:r>
        <w:rPr>
          <w:spacing w:val="-4"/>
          <w:sz w:val="24"/>
        </w:rPr>
        <w:t xml:space="preserve"> </w:t>
      </w:r>
      <w:r>
        <w:rPr>
          <w:sz w:val="24"/>
        </w:rPr>
        <w:t>had</w:t>
      </w:r>
      <w:r>
        <w:rPr>
          <w:spacing w:val="-3"/>
          <w:sz w:val="24"/>
        </w:rPr>
        <w:t xml:space="preserve"> </w:t>
      </w:r>
      <w:r>
        <w:rPr>
          <w:sz w:val="24"/>
        </w:rPr>
        <w:t>a</w:t>
      </w:r>
      <w:r>
        <w:rPr>
          <w:spacing w:val="-4"/>
          <w:sz w:val="24"/>
        </w:rPr>
        <w:t xml:space="preserve"> </w:t>
      </w:r>
      <w:r>
        <w:rPr>
          <w:sz w:val="24"/>
        </w:rPr>
        <w:t>high</w:t>
      </w:r>
      <w:r>
        <w:rPr>
          <w:spacing w:val="-3"/>
          <w:sz w:val="24"/>
        </w:rPr>
        <w:t xml:space="preserve"> </w:t>
      </w:r>
      <w:r>
        <w:rPr>
          <w:sz w:val="24"/>
        </w:rPr>
        <w:t>false</w:t>
      </w:r>
      <w:r>
        <w:rPr>
          <w:spacing w:val="-4"/>
          <w:sz w:val="24"/>
        </w:rPr>
        <w:t xml:space="preserve"> </w:t>
      </w:r>
      <w:r>
        <w:rPr>
          <w:sz w:val="24"/>
        </w:rPr>
        <w:t>positive</w:t>
      </w:r>
      <w:r>
        <w:rPr>
          <w:spacing w:val="-4"/>
          <w:sz w:val="24"/>
        </w:rPr>
        <w:t xml:space="preserve"> </w:t>
      </w:r>
      <w:r>
        <w:rPr>
          <w:sz w:val="24"/>
        </w:rPr>
        <w:t>rate, reducing its precision.</w:t>
      </w:r>
    </w:p>
    <w:p w14:paraId="42C540B3">
      <w:pPr>
        <w:pStyle w:val="11"/>
        <w:numPr>
          <w:ilvl w:val="2"/>
          <w:numId w:val="47"/>
        </w:numPr>
        <w:tabs>
          <w:tab w:val="left" w:pos="1801"/>
        </w:tabs>
        <w:spacing w:before="0" w:after="0" w:line="362" w:lineRule="auto"/>
        <w:ind w:left="1801" w:right="1296" w:hanging="360"/>
        <w:jc w:val="left"/>
        <w:rPr>
          <w:sz w:val="24"/>
        </w:rPr>
      </w:pPr>
      <w:r>
        <w:rPr>
          <w:sz w:val="24"/>
        </w:rPr>
        <w:t>Its</w:t>
      </w:r>
      <w:r>
        <w:rPr>
          <w:spacing w:val="-10"/>
          <w:sz w:val="24"/>
        </w:rPr>
        <w:t xml:space="preserve"> </w:t>
      </w:r>
      <w:r>
        <w:rPr>
          <w:sz w:val="24"/>
        </w:rPr>
        <w:t>recall</w:t>
      </w:r>
      <w:r>
        <w:rPr>
          <w:spacing w:val="-8"/>
          <w:sz w:val="24"/>
        </w:rPr>
        <w:t xml:space="preserve"> </w:t>
      </w:r>
      <w:r>
        <w:rPr>
          <w:sz w:val="24"/>
        </w:rPr>
        <w:t>is</w:t>
      </w:r>
      <w:r>
        <w:rPr>
          <w:spacing w:val="-6"/>
          <w:sz w:val="24"/>
        </w:rPr>
        <w:t xml:space="preserve"> </w:t>
      </w:r>
      <w:r>
        <w:rPr>
          <w:sz w:val="24"/>
        </w:rPr>
        <w:t>relatively</w:t>
      </w:r>
      <w:r>
        <w:rPr>
          <w:spacing w:val="-8"/>
          <w:sz w:val="24"/>
        </w:rPr>
        <w:t xml:space="preserve"> </w:t>
      </w:r>
      <w:r>
        <w:rPr>
          <w:sz w:val="24"/>
        </w:rPr>
        <w:t>high, meaning it detects</w:t>
      </w:r>
      <w:r>
        <w:rPr>
          <w:spacing w:val="-6"/>
          <w:sz w:val="24"/>
        </w:rPr>
        <w:t xml:space="preserve"> </w:t>
      </w:r>
      <w:r>
        <w:rPr>
          <w:sz w:val="24"/>
        </w:rPr>
        <w:t>fraud</w:t>
      </w:r>
      <w:r>
        <w:rPr>
          <w:spacing w:val="-4"/>
          <w:sz w:val="24"/>
        </w:rPr>
        <w:t xml:space="preserve"> </w:t>
      </w:r>
      <w:r>
        <w:rPr>
          <w:sz w:val="24"/>
        </w:rPr>
        <w:t>well</w:t>
      </w:r>
      <w:r>
        <w:rPr>
          <w:spacing w:val="-8"/>
          <w:sz w:val="24"/>
        </w:rPr>
        <w:t xml:space="preserve"> </w:t>
      </w:r>
      <w:r>
        <w:rPr>
          <w:sz w:val="24"/>
        </w:rPr>
        <w:t>but struggles</w:t>
      </w:r>
      <w:r>
        <w:rPr>
          <w:spacing w:val="-6"/>
          <w:sz w:val="24"/>
        </w:rPr>
        <w:t xml:space="preserve"> </w:t>
      </w:r>
      <w:r>
        <w:rPr>
          <w:sz w:val="24"/>
        </w:rPr>
        <w:t>with</w:t>
      </w:r>
      <w:r>
        <w:rPr>
          <w:spacing w:val="-4"/>
          <w:sz w:val="24"/>
        </w:rPr>
        <w:t xml:space="preserve"> </w:t>
      </w:r>
      <w:r>
        <w:rPr>
          <w:sz w:val="24"/>
        </w:rPr>
        <w:t xml:space="preserve">false </w:t>
      </w:r>
      <w:r>
        <w:rPr>
          <w:spacing w:val="-2"/>
          <w:sz w:val="24"/>
        </w:rPr>
        <w:t>alarms.</w:t>
      </w:r>
    </w:p>
    <w:p w14:paraId="562CD6F8">
      <w:pPr>
        <w:pStyle w:val="9"/>
        <w:spacing w:before="3"/>
      </w:pPr>
    </w:p>
    <w:p w14:paraId="14EC341B">
      <w:pPr>
        <w:pStyle w:val="5"/>
      </w:pPr>
      <w:bookmarkStart w:id="91" w:name="Conclusion:"/>
      <w:bookmarkEnd w:id="91"/>
      <w:r>
        <w:rPr>
          <w:spacing w:val="-2"/>
        </w:rPr>
        <w:t>Conclusion:</w:t>
      </w:r>
    </w:p>
    <w:p w14:paraId="6E3EC6C3">
      <w:pPr>
        <w:pStyle w:val="9"/>
        <w:spacing w:before="88"/>
        <w:rPr>
          <w:b/>
          <w:sz w:val="26"/>
        </w:rPr>
      </w:pPr>
    </w:p>
    <w:p w14:paraId="075540B7">
      <w:pPr>
        <w:pStyle w:val="11"/>
        <w:numPr>
          <w:ilvl w:val="1"/>
          <w:numId w:val="47"/>
        </w:numPr>
        <w:tabs>
          <w:tab w:val="left" w:pos="1080"/>
        </w:tabs>
        <w:spacing w:before="0" w:after="0" w:line="240" w:lineRule="auto"/>
        <w:ind w:left="1080" w:right="0" w:hanging="360"/>
        <w:jc w:val="left"/>
        <w:rPr>
          <w:sz w:val="24"/>
        </w:rPr>
      </w:pPr>
      <w:r>
        <w:rPr>
          <w:b/>
          <w:sz w:val="24"/>
        </w:rPr>
        <w:t>Optimized</w:t>
      </w:r>
      <w:r>
        <w:rPr>
          <w:b/>
          <w:spacing w:val="-4"/>
          <w:sz w:val="24"/>
        </w:rPr>
        <w:t xml:space="preserve"> </w:t>
      </w:r>
      <w:r>
        <w:rPr>
          <w:b/>
          <w:sz w:val="24"/>
        </w:rPr>
        <w:t>XGBoost</w:t>
      </w:r>
      <w:r>
        <w:rPr>
          <w:b/>
          <w:spacing w:val="-1"/>
          <w:sz w:val="24"/>
        </w:rPr>
        <w:t xml:space="preserve"> </w:t>
      </w:r>
      <w:r>
        <w:rPr>
          <w:b/>
          <w:sz w:val="24"/>
        </w:rPr>
        <w:t>is</w:t>
      </w:r>
      <w:r>
        <w:rPr>
          <w:b/>
          <w:spacing w:val="-4"/>
          <w:sz w:val="24"/>
        </w:rPr>
        <w:t xml:space="preserve"> </w:t>
      </w:r>
      <w:r>
        <w:rPr>
          <w:b/>
          <w:sz w:val="24"/>
        </w:rPr>
        <w:t>the</w:t>
      </w:r>
      <w:r>
        <w:rPr>
          <w:b/>
          <w:spacing w:val="-8"/>
          <w:sz w:val="24"/>
        </w:rPr>
        <w:t xml:space="preserve"> </w:t>
      </w:r>
      <w:r>
        <w:rPr>
          <w:b/>
          <w:sz w:val="24"/>
        </w:rPr>
        <w:t>best</w:t>
      </w:r>
      <w:r>
        <w:rPr>
          <w:b/>
          <w:spacing w:val="-1"/>
          <w:sz w:val="24"/>
        </w:rPr>
        <w:t xml:space="preserve"> </w:t>
      </w:r>
      <w:r>
        <w:rPr>
          <w:b/>
          <w:sz w:val="24"/>
        </w:rPr>
        <w:t>model</w:t>
      </w:r>
      <w:r>
        <w:rPr>
          <w:b/>
          <w:spacing w:val="-6"/>
          <w:sz w:val="24"/>
        </w:rPr>
        <w:t xml:space="preserve"> </w:t>
      </w:r>
      <w:r>
        <w:rPr>
          <w:b/>
          <w:sz w:val="24"/>
        </w:rPr>
        <w:t>overall</w:t>
      </w:r>
      <w:r>
        <w:rPr>
          <w:sz w:val="24"/>
        </w:rPr>
        <w:t>, as it</w:t>
      </w:r>
      <w:r>
        <w:rPr>
          <w:spacing w:val="3"/>
          <w:sz w:val="24"/>
        </w:rPr>
        <w:t xml:space="preserve"> </w:t>
      </w:r>
      <w:r>
        <w:rPr>
          <w:sz w:val="24"/>
        </w:rPr>
        <w:t>balances high</w:t>
      </w:r>
      <w:r>
        <w:rPr>
          <w:spacing w:val="-7"/>
          <w:sz w:val="24"/>
        </w:rPr>
        <w:t xml:space="preserve"> </w:t>
      </w:r>
      <w:r>
        <w:rPr>
          <w:sz w:val="24"/>
        </w:rPr>
        <w:t>precision</w:t>
      </w:r>
      <w:r>
        <w:rPr>
          <w:spacing w:val="-7"/>
          <w:sz w:val="24"/>
        </w:rPr>
        <w:t xml:space="preserve"> </w:t>
      </w:r>
      <w:r>
        <w:rPr>
          <w:sz w:val="24"/>
        </w:rPr>
        <w:t>and</w:t>
      </w:r>
      <w:r>
        <w:rPr>
          <w:spacing w:val="-1"/>
          <w:sz w:val="24"/>
        </w:rPr>
        <w:t xml:space="preserve"> </w:t>
      </w:r>
      <w:r>
        <w:rPr>
          <w:spacing w:val="-2"/>
          <w:sz w:val="24"/>
        </w:rPr>
        <w:t>recall.</w:t>
      </w:r>
    </w:p>
    <w:p w14:paraId="232072FA">
      <w:pPr>
        <w:pStyle w:val="11"/>
        <w:numPr>
          <w:ilvl w:val="1"/>
          <w:numId w:val="47"/>
        </w:numPr>
        <w:tabs>
          <w:tab w:val="left" w:pos="1080"/>
        </w:tabs>
        <w:spacing w:before="137" w:after="0" w:line="240" w:lineRule="auto"/>
        <w:ind w:left="1080" w:right="0" w:hanging="360"/>
        <w:jc w:val="left"/>
        <w:rPr>
          <w:sz w:val="24"/>
        </w:rPr>
      </w:pPr>
      <w:r>
        <w:rPr>
          <w:b/>
          <w:sz w:val="24"/>
        </w:rPr>
        <w:t>DNN</w:t>
      </w:r>
      <w:r>
        <w:rPr>
          <w:b/>
          <w:spacing w:val="-5"/>
          <w:sz w:val="24"/>
        </w:rPr>
        <w:t xml:space="preserve"> </w:t>
      </w:r>
      <w:r>
        <w:rPr>
          <w:b/>
          <w:sz w:val="24"/>
        </w:rPr>
        <w:t>needs</w:t>
      </w:r>
      <w:r>
        <w:rPr>
          <w:b/>
          <w:spacing w:val="-3"/>
          <w:sz w:val="24"/>
        </w:rPr>
        <w:t xml:space="preserve"> </w:t>
      </w:r>
      <w:r>
        <w:rPr>
          <w:b/>
          <w:sz w:val="24"/>
        </w:rPr>
        <w:t>further</w:t>
      </w:r>
      <w:r>
        <w:rPr>
          <w:b/>
          <w:spacing w:val="-8"/>
          <w:sz w:val="24"/>
        </w:rPr>
        <w:t xml:space="preserve"> </w:t>
      </w:r>
      <w:r>
        <w:rPr>
          <w:b/>
          <w:sz w:val="24"/>
        </w:rPr>
        <w:t xml:space="preserve">optimization </w:t>
      </w:r>
      <w:r>
        <w:rPr>
          <w:sz w:val="24"/>
        </w:rPr>
        <w:t>to</w:t>
      </w:r>
      <w:r>
        <w:rPr>
          <w:spacing w:val="3"/>
          <w:sz w:val="24"/>
        </w:rPr>
        <w:t xml:space="preserve"> </w:t>
      </w:r>
      <w:r>
        <w:rPr>
          <w:sz w:val="24"/>
        </w:rPr>
        <w:t>improve</w:t>
      </w:r>
      <w:r>
        <w:rPr>
          <w:spacing w:val="2"/>
          <w:sz w:val="24"/>
        </w:rPr>
        <w:t xml:space="preserve"> </w:t>
      </w:r>
      <w:r>
        <w:rPr>
          <w:sz w:val="24"/>
        </w:rPr>
        <w:t>its</w:t>
      </w:r>
      <w:r>
        <w:rPr>
          <w:spacing w:val="-4"/>
          <w:sz w:val="24"/>
        </w:rPr>
        <w:t xml:space="preserve"> </w:t>
      </w:r>
      <w:r>
        <w:rPr>
          <w:sz w:val="24"/>
        </w:rPr>
        <w:t>precision</w:t>
      </w:r>
      <w:r>
        <w:rPr>
          <w:spacing w:val="-6"/>
          <w:sz w:val="24"/>
        </w:rPr>
        <w:t xml:space="preserve"> </w:t>
      </w:r>
      <w:r>
        <w:rPr>
          <w:sz w:val="24"/>
        </w:rPr>
        <w:t>while</w:t>
      </w:r>
      <w:r>
        <w:rPr>
          <w:spacing w:val="2"/>
          <w:sz w:val="24"/>
        </w:rPr>
        <w:t xml:space="preserve"> </w:t>
      </w:r>
      <w:r>
        <w:rPr>
          <w:sz w:val="24"/>
        </w:rPr>
        <w:t>maintaining</w:t>
      </w:r>
      <w:r>
        <w:rPr>
          <w:spacing w:val="-1"/>
          <w:sz w:val="24"/>
        </w:rPr>
        <w:t xml:space="preserve"> </w:t>
      </w:r>
      <w:r>
        <w:rPr>
          <w:sz w:val="24"/>
        </w:rPr>
        <w:t>good</w:t>
      </w:r>
      <w:r>
        <w:rPr>
          <w:spacing w:val="-6"/>
          <w:sz w:val="24"/>
        </w:rPr>
        <w:t xml:space="preserve"> </w:t>
      </w:r>
      <w:r>
        <w:rPr>
          <w:spacing w:val="-2"/>
          <w:sz w:val="24"/>
        </w:rPr>
        <w:t>recall.</w:t>
      </w:r>
    </w:p>
    <w:p w14:paraId="0E757A89">
      <w:pPr>
        <w:pStyle w:val="11"/>
        <w:numPr>
          <w:ilvl w:val="1"/>
          <w:numId w:val="47"/>
        </w:numPr>
        <w:tabs>
          <w:tab w:val="left" w:pos="1081"/>
        </w:tabs>
        <w:spacing w:before="137" w:after="0" w:line="360" w:lineRule="auto"/>
        <w:ind w:left="1081" w:right="1926" w:hanging="361"/>
        <w:jc w:val="left"/>
        <w:rPr>
          <w:sz w:val="24"/>
        </w:rPr>
      </w:pPr>
      <w:r>
        <w:rPr>
          <w:b/>
          <w:sz w:val="24"/>
        </w:rPr>
        <w:t>XGBoost</w:t>
      </w:r>
      <w:r>
        <w:rPr>
          <w:b/>
          <w:spacing w:val="-3"/>
          <w:sz w:val="24"/>
        </w:rPr>
        <w:t xml:space="preserve"> </w:t>
      </w:r>
      <w:r>
        <w:rPr>
          <w:b/>
          <w:sz w:val="24"/>
        </w:rPr>
        <w:t>without</w:t>
      </w:r>
      <w:r>
        <w:rPr>
          <w:b/>
          <w:spacing w:val="-7"/>
          <w:sz w:val="24"/>
        </w:rPr>
        <w:t xml:space="preserve"> </w:t>
      </w:r>
      <w:r>
        <w:rPr>
          <w:b/>
          <w:sz w:val="24"/>
        </w:rPr>
        <w:t>optimization</w:t>
      </w:r>
      <w:r>
        <w:rPr>
          <w:b/>
          <w:spacing w:val="-3"/>
          <w:sz w:val="24"/>
        </w:rPr>
        <w:t xml:space="preserve"> </w:t>
      </w:r>
      <w:r>
        <w:rPr>
          <w:b/>
          <w:sz w:val="24"/>
        </w:rPr>
        <w:t>is</w:t>
      </w:r>
      <w:r>
        <w:rPr>
          <w:b/>
          <w:spacing w:val="-6"/>
          <w:sz w:val="24"/>
        </w:rPr>
        <w:t xml:space="preserve"> </w:t>
      </w:r>
      <w:r>
        <w:rPr>
          <w:b/>
          <w:sz w:val="24"/>
        </w:rPr>
        <w:t>still</w:t>
      </w:r>
      <w:r>
        <w:rPr>
          <w:b/>
          <w:spacing w:val="-4"/>
          <w:sz w:val="24"/>
        </w:rPr>
        <w:t xml:space="preserve"> </w:t>
      </w:r>
      <w:r>
        <w:rPr>
          <w:b/>
          <w:sz w:val="24"/>
        </w:rPr>
        <w:t>strong</w:t>
      </w:r>
      <w:r>
        <w:rPr>
          <w:sz w:val="24"/>
        </w:rPr>
        <w:t>,</w:t>
      </w:r>
      <w:r>
        <w:rPr>
          <w:spacing w:val="-2"/>
          <w:sz w:val="24"/>
        </w:rPr>
        <w:t xml:space="preserve"> </w:t>
      </w:r>
      <w:r>
        <w:rPr>
          <w:sz w:val="24"/>
        </w:rPr>
        <w:t>but</w:t>
      </w:r>
      <w:r>
        <w:rPr>
          <w:spacing w:val="-8"/>
          <w:sz w:val="24"/>
        </w:rPr>
        <w:t xml:space="preserve"> </w:t>
      </w:r>
      <w:r>
        <w:rPr>
          <w:sz w:val="24"/>
        </w:rPr>
        <w:t>tuning</w:t>
      </w:r>
      <w:r>
        <w:rPr>
          <w:spacing w:val="-4"/>
          <w:sz w:val="24"/>
        </w:rPr>
        <w:t xml:space="preserve"> </w:t>
      </w:r>
      <w:r>
        <w:rPr>
          <w:sz w:val="24"/>
        </w:rPr>
        <w:t>significantly</w:t>
      </w:r>
      <w:r>
        <w:rPr>
          <w:spacing w:val="-13"/>
          <w:sz w:val="24"/>
        </w:rPr>
        <w:t xml:space="preserve"> </w:t>
      </w:r>
      <w:r>
        <w:rPr>
          <w:sz w:val="24"/>
        </w:rPr>
        <w:t xml:space="preserve">enhances </w:t>
      </w:r>
      <w:r>
        <w:rPr>
          <w:spacing w:val="-2"/>
          <w:sz w:val="24"/>
        </w:rPr>
        <w:t>performance.</w:t>
      </w:r>
    </w:p>
    <w:p w14:paraId="63E61E24">
      <w:pPr>
        <w:pStyle w:val="9"/>
        <w:spacing w:before="6"/>
        <w:rPr>
          <w:sz w:val="19"/>
        </w:rPr>
      </w:pPr>
      <w:r>
        <w:rPr>
          <w:sz w:val="19"/>
        </w:rPr>
        <w:drawing>
          <wp:anchor distT="0" distB="0" distL="0" distR="0" simplePos="0" relativeHeight="251674624" behindDoc="1" locked="0" layoutInCell="1" allowOverlap="1">
            <wp:simplePos x="0" y="0"/>
            <wp:positionH relativeFrom="page">
              <wp:posOffset>914400</wp:posOffset>
            </wp:positionH>
            <wp:positionV relativeFrom="paragraph">
              <wp:posOffset>158115</wp:posOffset>
            </wp:positionV>
            <wp:extent cx="5963285" cy="3272790"/>
            <wp:effectExtent l="0" t="0" r="0" b="0"/>
            <wp:wrapTopAndBottom/>
            <wp:docPr id="33" name="Image 33"/>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34" cstate="print"/>
                    <a:stretch>
                      <a:fillRect/>
                    </a:stretch>
                  </pic:blipFill>
                  <pic:spPr>
                    <a:xfrm>
                      <a:off x="0" y="0"/>
                      <a:ext cx="5963328" cy="3272980"/>
                    </a:xfrm>
                    <a:prstGeom prst="rect">
                      <a:avLst/>
                    </a:prstGeom>
                  </pic:spPr>
                </pic:pic>
              </a:graphicData>
            </a:graphic>
          </wp:anchor>
        </w:drawing>
      </w:r>
    </w:p>
    <w:p w14:paraId="0F2FA752">
      <w:pPr>
        <w:pStyle w:val="9"/>
        <w:spacing w:before="257"/>
      </w:pPr>
    </w:p>
    <w:p w14:paraId="030063CC">
      <w:pPr>
        <w:pStyle w:val="9"/>
        <w:spacing w:before="1"/>
        <w:ind w:right="726"/>
        <w:jc w:val="center"/>
      </w:pPr>
      <w:r>
        <w:t>FIG.8:Correlation</w:t>
      </w:r>
      <w:r>
        <w:rPr>
          <w:spacing w:val="-9"/>
        </w:rPr>
        <w:t xml:space="preserve"> </w:t>
      </w:r>
      <w:r>
        <w:t>Matrix</w:t>
      </w:r>
      <w:r>
        <w:rPr>
          <w:spacing w:val="-2"/>
        </w:rPr>
        <w:t xml:space="preserve"> </w:t>
      </w:r>
      <w:r>
        <w:t>for</w:t>
      </w:r>
      <w:r>
        <w:rPr>
          <w:spacing w:val="-2"/>
        </w:rPr>
        <w:t xml:space="preserve"> </w:t>
      </w:r>
      <w:r>
        <w:t>Features</w:t>
      </w:r>
      <w:r>
        <w:rPr>
          <w:spacing w:val="-4"/>
        </w:rPr>
        <w:t xml:space="preserve"> </w:t>
      </w:r>
      <w:r>
        <w:t>Used</w:t>
      </w:r>
      <w:r>
        <w:rPr>
          <w:spacing w:val="-2"/>
        </w:rPr>
        <w:t xml:space="preserve"> </w:t>
      </w:r>
      <w:r>
        <w:t>in</w:t>
      </w:r>
      <w:r>
        <w:rPr>
          <w:spacing w:val="-7"/>
        </w:rPr>
        <w:t xml:space="preserve"> </w:t>
      </w:r>
      <w:r>
        <w:t>Online</w:t>
      </w:r>
      <w:r>
        <w:rPr>
          <w:spacing w:val="-3"/>
        </w:rPr>
        <w:t xml:space="preserve"> </w:t>
      </w:r>
      <w:r>
        <w:t>Payment</w:t>
      </w:r>
      <w:r>
        <w:rPr>
          <w:spacing w:val="3"/>
        </w:rPr>
        <w:t xml:space="preserve"> </w:t>
      </w:r>
      <w:r>
        <w:t>Fraud</w:t>
      </w:r>
      <w:r>
        <w:rPr>
          <w:spacing w:val="-2"/>
        </w:rPr>
        <w:t xml:space="preserve"> Detection.</w:t>
      </w:r>
    </w:p>
    <w:p w14:paraId="0527FF52">
      <w:pPr>
        <w:pStyle w:val="9"/>
        <w:spacing w:before="105"/>
      </w:pPr>
    </w:p>
    <w:p w14:paraId="363A9124">
      <w:pPr>
        <w:spacing w:before="1"/>
        <w:ind w:left="0" w:right="724" w:firstLine="0"/>
        <w:jc w:val="center"/>
        <w:rPr>
          <w:b/>
          <w:sz w:val="24"/>
        </w:rPr>
      </w:pPr>
      <w:r>
        <w:rPr>
          <w:sz w:val="24"/>
        </w:rPr>
        <w:t>The</w:t>
      </w:r>
      <w:r>
        <w:rPr>
          <w:spacing w:val="6"/>
          <w:sz w:val="24"/>
        </w:rPr>
        <w:t xml:space="preserve"> </w:t>
      </w:r>
      <w:r>
        <w:rPr>
          <w:sz w:val="24"/>
        </w:rPr>
        <w:t>image</w:t>
      </w:r>
      <w:r>
        <w:rPr>
          <w:spacing w:val="7"/>
          <w:sz w:val="24"/>
        </w:rPr>
        <w:t xml:space="preserve"> </w:t>
      </w:r>
      <w:r>
        <w:rPr>
          <w:sz w:val="24"/>
        </w:rPr>
        <w:t>is</w:t>
      </w:r>
      <w:r>
        <w:rPr>
          <w:spacing w:val="1"/>
          <w:sz w:val="24"/>
        </w:rPr>
        <w:t xml:space="preserve"> </w:t>
      </w:r>
      <w:r>
        <w:rPr>
          <w:sz w:val="24"/>
        </w:rPr>
        <w:t>a</w:t>
      </w:r>
      <w:r>
        <w:rPr>
          <w:spacing w:val="5"/>
          <w:sz w:val="24"/>
        </w:rPr>
        <w:t xml:space="preserve"> </w:t>
      </w:r>
      <w:r>
        <w:rPr>
          <w:b/>
          <w:sz w:val="24"/>
        </w:rPr>
        <w:t>correlation</w:t>
      </w:r>
      <w:r>
        <w:rPr>
          <w:b/>
          <w:spacing w:val="4"/>
          <w:sz w:val="24"/>
        </w:rPr>
        <w:t xml:space="preserve"> </w:t>
      </w:r>
      <w:r>
        <w:rPr>
          <w:b/>
          <w:sz w:val="24"/>
        </w:rPr>
        <w:t>heatmap</w:t>
      </w:r>
      <w:r>
        <w:rPr>
          <w:b/>
          <w:spacing w:val="12"/>
          <w:sz w:val="24"/>
        </w:rPr>
        <w:t xml:space="preserve"> </w:t>
      </w:r>
      <w:r>
        <w:rPr>
          <w:sz w:val="24"/>
        </w:rPr>
        <w:t>for</w:t>
      </w:r>
      <w:r>
        <w:rPr>
          <w:spacing w:val="5"/>
          <w:sz w:val="24"/>
        </w:rPr>
        <w:t xml:space="preserve"> </w:t>
      </w:r>
      <w:r>
        <w:rPr>
          <w:sz w:val="24"/>
        </w:rPr>
        <w:t>features</w:t>
      </w:r>
      <w:r>
        <w:rPr>
          <w:spacing w:val="1"/>
          <w:sz w:val="24"/>
        </w:rPr>
        <w:t xml:space="preserve"> </w:t>
      </w:r>
      <w:r>
        <w:rPr>
          <w:sz w:val="24"/>
        </w:rPr>
        <w:t>used</w:t>
      </w:r>
      <w:r>
        <w:rPr>
          <w:spacing w:val="7"/>
          <w:sz w:val="24"/>
        </w:rPr>
        <w:t xml:space="preserve"> </w:t>
      </w:r>
      <w:r>
        <w:rPr>
          <w:sz w:val="24"/>
        </w:rPr>
        <w:t>in</w:t>
      </w:r>
      <w:r>
        <w:rPr>
          <w:spacing w:val="-1"/>
          <w:sz w:val="24"/>
        </w:rPr>
        <w:t xml:space="preserve"> </w:t>
      </w:r>
      <w:r>
        <w:rPr>
          <w:sz w:val="24"/>
        </w:rPr>
        <w:t>the</w:t>
      </w:r>
      <w:r>
        <w:rPr>
          <w:spacing w:val="6"/>
          <w:sz w:val="24"/>
        </w:rPr>
        <w:t xml:space="preserve"> </w:t>
      </w:r>
      <w:r>
        <w:rPr>
          <w:b/>
          <w:sz w:val="24"/>
        </w:rPr>
        <w:t>Online</w:t>
      </w:r>
      <w:r>
        <w:rPr>
          <w:b/>
          <w:spacing w:val="3"/>
          <w:sz w:val="24"/>
        </w:rPr>
        <w:t xml:space="preserve"> </w:t>
      </w:r>
      <w:r>
        <w:rPr>
          <w:b/>
          <w:sz w:val="24"/>
        </w:rPr>
        <w:t>Payment</w:t>
      </w:r>
      <w:r>
        <w:rPr>
          <w:b/>
          <w:spacing w:val="5"/>
          <w:sz w:val="24"/>
        </w:rPr>
        <w:t xml:space="preserve"> </w:t>
      </w:r>
      <w:r>
        <w:rPr>
          <w:b/>
          <w:sz w:val="24"/>
        </w:rPr>
        <w:t>Fraud</w:t>
      </w:r>
      <w:r>
        <w:rPr>
          <w:b/>
          <w:spacing w:val="4"/>
          <w:sz w:val="24"/>
        </w:rPr>
        <w:t xml:space="preserve"> </w:t>
      </w:r>
      <w:r>
        <w:rPr>
          <w:b/>
          <w:spacing w:val="-2"/>
          <w:sz w:val="24"/>
        </w:rPr>
        <w:t>Detection</w:t>
      </w:r>
    </w:p>
    <w:p w14:paraId="101815A6">
      <w:pPr>
        <w:pStyle w:val="9"/>
        <w:spacing w:before="132"/>
        <w:ind w:right="731"/>
        <w:jc w:val="center"/>
      </w:pPr>
      <w:r>
        <w:t>model.</w:t>
      </w:r>
      <w:r>
        <w:rPr>
          <w:spacing w:val="-1"/>
        </w:rPr>
        <w:t xml:space="preserve"> </w:t>
      </w:r>
      <w:r>
        <w:t>It</w:t>
      </w:r>
      <w:r>
        <w:rPr>
          <w:spacing w:val="2"/>
        </w:rPr>
        <w:t xml:space="preserve"> </w:t>
      </w:r>
      <w:r>
        <w:t>represents</w:t>
      </w:r>
      <w:r>
        <w:rPr>
          <w:spacing w:val="-4"/>
        </w:rPr>
        <w:t xml:space="preserve"> </w:t>
      </w:r>
      <w:r>
        <w:t>how</w:t>
      </w:r>
      <w:r>
        <w:rPr>
          <w:spacing w:val="-3"/>
        </w:rPr>
        <w:t xml:space="preserve"> </w:t>
      </w:r>
      <w:r>
        <w:t>different</w:t>
      </w:r>
      <w:r>
        <w:rPr>
          <w:spacing w:val="2"/>
        </w:rPr>
        <w:t xml:space="preserve"> </w:t>
      </w:r>
      <w:r>
        <w:t>features</w:t>
      </w:r>
      <w:r>
        <w:rPr>
          <w:spacing w:val="-4"/>
        </w:rPr>
        <w:t xml:space="preserve"> </w:t>
      </w:r>
      <w:r>
        <w:t>are</w:t>
      </w:r>
      <w:r>
        <w:rPr>
          <w:spacing w:val="-3"/>
        </w:rPr>
        <w:t xml:space="preserve"> </w:t>
      </w:r>
      <w:r>
        <w:t>related</w:t>
      </w:r>
      <w:r>
        <w:rPr>
          <w:spacing w:val="-7"/>
        </w:rPr>
        <w:t xml:space="preserve"> </w:t>
      </w:r>
      <w:r>
        <w:t>to</w:t>
      </w:r>
      <w:r>
        <w:rPr>
          <w:spacing w:val="-3"/>
        </w:rPr>
        <w:t xml:space="preserve"> </w:t>
      </w:r>
      <w:r>
        <w:t>each</w:t>
      </w:r>
      <w:r>
        <w:rPr>
          <w:spacing w:val="-7"/>
        </w:rPr>
        <w:t xml:space="preserve"> </w:t>
      </w:r>
      <w:r>
        <w:t>other</w:t>
      </w:r>
      <w:r>
        <w:rPr>
          <w:spacing w:val="-1"/>
        </w:rPr>
        <w:t xml:space="preserve"> </w:t>
      </w:r>
      <w:r>
        <w:t>using</w:t>
      </w:r>
      <w:r>
        <w:rPr>
          <w:spacing w:val="-2"/>
        </w:rPr>
        <w:t xml:space="preserve"> </w:t>
      </w:r>
      <w:r>
        <w:t>correlation</w:t>
      </w:r>
      <w:r>
        <w:rPr>
          <w:spacing w:val="-7"/>
        </w:rPr>
        <w:t xml:space="preserve"> </w:t>
      </w:r>
      <w:r>
        <w:rPr>
          <w:spacing w:val="-2"/>
        </w:rPr>
        <w:t>coefficients.</w:t>
      </w:r>
    </w:p>
    <w:p w14:paraId="044C8852">
      <w:pPr>
        <w:pStyle w:val="9"/>
        <w:spacing w:before="149"/>
      </w:pPr>
    </w:p>
    <w:p w14:paraId="1A237CAD">
      <w:pPr>
        <w:pStyle w:val="5"/>
      </w:pPr>
      <w:bookmarkStart w:id="92" w:name="Key Observations: (1)"/>
      <w:bookmarkEnd w:id="92"/>
      <w:r>
        <w:t>Key</w:t>
      </w:r>
      <w:r>
        <w:rPr>
          <w:spacing w:val="-4"/>
        </w:rPr>
        <w:t xml:space="preserve"> </w:t>
      </w:r>
      <w:r>
        <w:rPr>
          <w:spacing w:val="-2"/>
        </w:rPr>
        <w:t>Observations:</w:t>
      </w:r>
    </w:p>
    <w:p w14:paraId="7B3E06FE">
      <w:pPr>
        <w:pStyle w:val="9"/>
        <w:spacing w:before="88"/>
        <w:rPr>
          <w:b/>
          <w:sz w:val="26"/>
        </w:rPr>
      </w:pPr>
    </w:p>
    <w:p w14:paraId="286F49D5">
      <w:pPr>
        <w:pStyle w:val="11"/>
        <w:numPr>
          <w:ilvl w:val="1"/>
          <w:numId w:val="47"/>
        </w:numPr>
        <w:tabs>
          <w:tab w:val="left" w:pos="1080"/>
        </w:tabs>
        <w:spacing w:before="0" w:after="0" w:line="240" w:lineRule="auto"/>
        <w:ind w:left="1080" w:right="0" w:hanging="360"/>
        <w:jc w:val="left"/>
        <w:rPr>
          <w:sz w:val="24"/>
        </w:rPr>
      </w:pPr>
      <w:r>
        <w:rPr>
          <w:sz w:val="24"/>
        </w:rPr>
        <w:t>The</w:t>
      </w:r>
      <w:r>
        <w:rPr>
          <w:spacing w:val="-4"/>
          <w:sz w:val="24"/>
        </w:rPr>
        <w:t xml:space="preserve"> </w:t>
      </w:r>
      <w:r>
        <w:rPr>
          <w:sz w:val="24"/>
        </w:rPr>
        <w:t>diagonal values</w:t>
      </w:r>
      <w:r>
        <w:rPr>
          <w:spacing w:val="-2"/>
          <w:sz w:val="24"/>
        </w:rPr>
        <w:t xml:space="preserve"> </w:t>
      </w:r>
      <w:r>
        <w:rPr>
          <w:sz w:val="24"/>
        </w:rPr>
        <w:t>are</w:t>
      </w:r>
      <w:r>
        <w:rPr>
          <w:spacing w:val="3"/>
          <w:sz w:val="24"/>
        </w:rPr>
        <w:t xml:space="preserve"> </w:t>
      </w:r>
      <w:r>
        <w:rPr>
          <w:b/>
          <w:sz w:val="24"/>
        </w:rPr>
        <w:t>1</w:t>
      </w:r>
      <w:r>
        <w:rPr>
          <w:sz w:val="24"/>
        </w:rPr>
        <w:t>,</w:t>
      </w:r>
      <w:r>
        <w:rPr>
          <w:spacing w:val="2"/>
          <w:sz w:val="24"/>
        </w:rPr>
        <w:t xml:space="preserve"> </w:t>
      </w:r>
      <w:r>
        <w:rPr>
          <w:sz w:val="24"/>
        </w:rPr>
        <w:t>as</w:t>
      </w:r>
      <w:r>
        <w:rPr>
          <w:spacing w:val="-2"/>
          <w:sz w:val="24"/>
        </w:rPr>
        <w:t xml:space="preserve"> </w:t>
      </w:r>
      <w:r>
        <w:rPr>
          <w:sz w:val="24"/>
        </w:rPr>
        <w:t>each</w:t>
      </w:r>
      <w:r>
        <w:rPr>
          <w:spacing w:val="-5"/>
          <w:sz w:val="24"/>
        </w:rPr>
        <w:t xml:space="preserve"> </w:t>
      </w:r>
      <w:r>
        <w:rPr>
          <w:sz w:val="24"/>
        </w:rPr>
        <w:t>feature</w:t>
      </w:r>
      <w:r>
        <w:rPr>
          <w:spacing w:val="-1"/>
          <w:sz w:val="24"/>
        </w:rPr>
        <w:t xml:space="preserve"> </w:t>
      </w:r>
      <w:r>
        <w:rPr>
          <w:sz w:val="24"/>
        </w:rPr>
        <w:t>is</w:t>
      </w:r>
      <w:r>
        <w:rPr>
          <w:spacing w:val="-2"/>
          <w:sz w:val="24"/>
        </w:rPr>
        <w:t xml:space="preserve"> </w:t>
      </w:r>
      <w:r>
        <w:rPr>
          <w:sz w:val="24"/>
        </w:rPr>
        <w:t>perfectly</w:t>
      </w:r>
      <w:r>
        <w:rPr>
          <w:spacing w:val="-9"/>
          <w:sz w:val="24"/>
        </w:rPr>
        <w:t xml:space="preserve"> </w:t>
      </w:r>
      <w:r>
        <w:rPr>
          <w:sz w:val="24"/>
        </w:rPr>
        <w:t xml:space="preserve">correlated with </w:t>
      </w:r>
      <w:r>
        <w:rPr>
          <w:spacing w:val="-2"/>
          <w:sz w:val="24"/>
        </w:rPr>
        <w:t>itself.</w:t>
      </w:r>
    </w:p>
    <w:p w14:paraId="0F85415B">
      <w:pPr>
        <w:pStyle w:val="11"/>
        <w:spacing w:after="0" w:line="240" w:lineRule="auto"/>
        <w:jc w:val="left"/>
        <w:rPr>
          <w:sz w:val="24"/>
        </w:rPr>
        <w:sectPr>
          <w:pgSz w:w="12240" w:h="15840"/>
          <w:pgMar w:top="1360" w:right="360" w:bottom="1360" w:left="1080" w:header="0" w:footer="1166" w:gutter="0"/>
          <w:cols w:space="720" w:num="1"/>
        </w:sectPr>
      </w:pPr>
    </w:p>
    <w:p w14:paraId="0AD4FC58">
      <w:pPr>
        <w:pStyle w:val="11"/>
        <w:numPr>
          <w:ilvl w:val="1"/>
          <w:numId w:val="47"/>
        </w:numPr>
        <w:tabs>
          <w:tab w:val="left" w:pos="1081"/>
        </w:tabs>
        <w:spacing w:before="72" w:after="0" w:line="360" w:lineRule="auto"/>
        <w:ind w:left="1081" w:right="1794" w:hanging="361"/>
        <w:jc w:val="left"/>
        <w:rPr>
          <w:sz w:val="24"/>
        </w:rPr>
      </w:pPr>
      <w:r>
        <w:rPr>
          <w:sz w:val="24"/>
        </w:rPr>
        <w:t>Most</w:t>
      </w:r>
      <w:r>
        <w:rPr>
          <w:spacing w:val="-7"/>
          <w:sz w:val="24"/>
        </w:rPr>
        <w:t xml:space="preserve"> </w:t>
      </w:r>
      <w:r>
        <w:rPr>
          <w:sz w:val="24"/>
        </w:rPr>
        <w:t>of</w:t>
      </w:r>
      <w:r>
        <w:rPr>
          <w:spacing w:val="-11"/>
          <w:sz w:val="24"/>
        </w:rPr>
        <w:t xml:space="preserve"> </w:t>
      </w:r>
      <w:r>
        <w:rPr>
          <w:sz w:val="24"/>
        </w:rPr>
        <w:t>the</w:t>
      </w:r>
      <w:r>
        <w:rPr>
          <w:spacing w:val="-4"/>
          <w:sz w:val="24"/>
        </w:rPr>
        <w:t xml:space="preserve"> </w:t>
      </w:r>
      <w:r>
        <w:rPr>
          <w:sz w:val="24"/>
        </w:rPr>
        <w:t>off-diagonal</w:t>
      </w:r>
      <w:r>
        <w:rPr>
          <w:spacing w:val="-3"/>
          <w:sz w:val="24"/>
        </w:rPr>
        <w:t xml:space="preserve"> </w:t>
      </w:r>
      <w:r>
        <w:rPr>
          <w:sz w:val="24"/>
        </w:rPr>
        <w:t>values</w:t>
      </w:r>
      <w:r>
        <w:rPr>
          <w:spacing w:val="-5"/>
          <w:sz w:val="24"/>
        </w:rPr>
        <w:t xml:space="preserve"> </w:t>
      </w:r>
      <w:r>
        <w:rPr>
          <w:sz w:val="24"/>
        </w:rPr>
        <w:t>are</w:t>
      </w:r>
      <w:r>
        <w:rPr>
          <w:spacing w:val="-2"/>
          <w:sz w:val="24"/>
        </w:rPr>
        <w:t xml:space="preserve"> </w:t>
      </w:r>
      <w:r>
        <w:rPr>
          <w:b/>
          <w:sz w:val="24"/>
        </w:rPr>
        <w:t>close</w:t>
      </w:r>
      <w:r>
        <w:rPr>
          <w:b/>
          <w:spacing w:val="-4"/>
          <w:sz w:val="24"/>
        </w:rPr>
        <w:t xml:space="preserve"> </w:t>
      </w:r>
      <w:r>
        <w:rPr>
          <w:b/>
          <w:sz w:val="24"/>
        </w:rPr>
        <w:t>to</w:t>
      </w:r>
      <w:r>
        <w:rPr>
          <w:b/>
          <w:spacing w:val="-3"/>
          <w:sz w:val="24"/>
        </w:rPr>
        <w:t xml:space="preserve"> </w:t>
      </w:r>
      <w:r>
        <w:rPr>
          <w:b/>
          <w:sz w:val="24"/>
        </w:rPr>
        <w:t>0</w:t>
      </w:r>
      <w:r>
        <w:rPr>
          <w:sz w:val="24"/>
        </w:rPr>
        <w:t>,</w:t>
      </w:r>
      <w:r>
        <w:rPr>
          <w:spacing w:val="-2"/>
          <w:sz w:val="24"/>
        </w:rPr>
        <w:t xml:space="preserve"> </w:t>
      </w:r>
      <w:r>
        <w:rPr>
          <w:sz w:val="24"/>
        </w:rPr>
        <w:t xml:space="preserve">indicating </w:t>
      </w:r>
      <w:r>
        <w:rPr>
          <w:b/>
          <w:sz w:val="24"/>
        </w:rPr>
        <w:t>low</w:t>
      </w:r>
      <w:r>
        <w:rPr>
          <w:b/>
          <w:spacing w:val="-4"/>
          <w:sz w:val="24"/>
        </w:rPr>
        <w:t xml:space="preserve"> </w:t>
      </w:r>
      <w:r>
        <w:rPr>
          <w:b/>
          <w:sz w:val="24"/>
        </w:rPr>
        <w:t>correlation</w:t>
      </w:r>
      <w:r>
        <w:rPr>
          <w:b/>
          <w:spacing w:val="-1"/>
          <w:sz w:val="24"/>
        </w:rPr>
        <w:t xml:space="preserve"> </w:t>
      </w:r>
      <w:r>
        <w:rPr>
          <w:sz w:val="24"/>
        </w:rPr>
        <w:t xml:space="preserve">between </w:t>
      </w:r>
      <w:r>
        <w:rPr>
          <w:spacing w:val="-2"/>
          <w:sz w:val="24"/>
        </w:rPr>
        <w:t>features.</w:t>
      </w:r>
    </w:p>
    <w:p w14:paraId="73C5E684">
      <w:pPr>
        <w:pStyle w:val="11"/>
        <w:numPr>
          <w:ilvl w:val="1"/>
          <w:numId w:val="47"/>
        </w:numPr>
        <w:tabs>
          <w:tab w:val="left" w:pos="1081"/>
        </w:tabs>
        <w:spacing w:before="0" w:after="0" w:line="360" w:lineRule="auto"/>
        <w:ind w:left="1081" w:right="1361" w:hanging="361"/>
        <w:jc w:val="left"/>
        <w:rPr>
          <w:sz w:val="24"/>
        </w:rPr>
      </w:pPr>
      <w:r>
        <w:rPr>
          <w:sz w:val="24"/>
        </w:rPr>
        <w:t>The</w:t>
      </w:r>
      <w:r>
        <w:rPr>
          <w:spacing w:val="-5"/>
          <w:sz w:val="24"/>
        </w:rPr>
        <w:t xml:space="preserve"> </w:t>
      </w:r>
      <w:r>
        <w:rPr>
          <w:sz w:val="24"/>
        </w:rPr>
        <w:t>color</w:t>
      </w:r>
      <w:r>
        <w:rPr>
          <w:spacing w:val="-4"/>
          <w:sz w:val="24"/>
        </w:rPr>
        <w:t xml:space="preserve"> </w:t>
      </w:r>
      <w:r>
        <w:rPr>
          <w:sz w:val="24"/>
        </w:rPr>
        <w:t>scale</w:t>
      </w:r>
      <w:r>
        <w:rPr>
          <w:spacing w:val="-5"/>
          <w:sz w:val="24"/>
        </w:rPr>
        <w:t xml:space="preserve"> </w:t>
      </w:r>
      <w:r>
        <w:rPr>
          <w:sz w:val="24"/>
        </w:rPr>
        <w:t>on</w:t>
      </w:r>
      <w:r>
        <w:rPr>
          <w:spacing w:val="-9"/>
          <w:sz w:val="24"/>
        </w:rPr>
        <w:t xml:space="preserve"> </w:t>
      </w:r>
      <w:r>
        <w:rPr>
          <w:sz w:val="24"/>
        </w:rPr>
        <w:t>the</w:t>
      </w:r>
      <w:r>
        <w:rPr>
          <w:spacing w:val="-5"/>
          <w:sz w:val="24"/>
        </w:rPr>
        <w:t xml:space="preserve"> </w:t>
      </w:r>
      <w:r>
        <w:rPr>
          <w:sz w:val="24"/>
        </w:rPr>
        <w:t>right shows</w:t>
      </w:r>
      <w:r>
        <w:rPr>
          <w:spacing w:val="-7"/>
          <w:sz w:val="24"/>
        </w:rPr>
        <w:t xml:space="preserve"> </w:t>
      </w:r>
      <w:r>
        <w:rPr>
          <w:sz w:val="24"/>
        </w:rPr>
        <w:t>the</w:t>
      </w:r>
      <w:r>
        <w:rPr>
          <w:spacing w:val="-5"/>
          <w:sz w:val="24"/>
        </w:rPr>
        <w:t xml:space="preserve"> </w:t>
      </w:r>
      <w:r>
        <w:rPr>
          <w:sz w:val="24"/>
        </w:rPr>
        <w:t>correlation</w:t>
      </w:r>
      <w:r>
        <w:rPr>
          <w:spacing w:val="-5"/>
          <w:sz w:val="24"/>
        </w:rPr>
        <w:t xml:space="preserve"> </w:t>
      </w:r>
      <w:r>
        <w:rPr>
          <w:sz w:val="24"/>
        </w:rPr>
        <w:t>values,</w:t>
      </w:r>
      <w:r>
        <w:rPr>
          <w:spacing w:val="-3"/>
          <w:sz w:val="24"/>
        </w:rPr>
        <w:t xml:space="preserve"> </w:t>
      </w:r>
      <w:r>
        <w:rPr>
          <w:sz w:val="24"/>
        </w:rPr>
        <w:t>with</w:t>
      </w:r>
      <w:r>
        <w:rPr>
          <w:spacing w:val="-5"/>
          <w:sz w:val="24"/>
        </w:rPr>
        <w:t xml:space="preserve"> </w:t>
      </w:r>
      <w:r>
        <w:rPr>
          <w:sz w:val="24"/>
        </w:rPr>
        <w:t>lighter</w:t>
      </w:r>
      <w:r>
        <w:rPr>
          <w:spacing w:val="-4"/>
          <w:sz w:val="24"/>
        </w:rPr>
        <w:t xml:space="preserve"> </w:t>
      </w:r>
      <w:r>
        <w:rPr>
          <w:sz w:val="24"/>
        </w:rPr>
        <w:t>shades</w:t>
      </w:r>
      <w:r>
        <w:rPr>
          <w:spacing w:val="-3"/>
          <w:sz w:val="24"/>
        </w:rPr>
        <w:t xml:space="preserve"> </w:t>
      </w:r>
      <w:r>
        <w:rPr>
          <w:sz w:val="24"/>
        </w:rPr>
        <w:t xml:space="preserve">indicating stronger positive correlations and darker shades indicating weaker or negative </w:t>
      </w:r>
      <w:r>
        <w:rPr>
          <w:spacing w:val="-2"/>
          <w:sz w:val="24"/>
        </w:rPr>
        <w:t>correlations.</w:t>
      </w:r>
    </w:p>
    <w:p w14:paraId="1F462929">
      <w:pPr>
        <w:pStyle w:val="11"/>
        <w:numPr>
          <w:ilvl w:val="1"/>
          <w:numId w:val="47"/>
        </w:numPr>
        <w:tabs>
          <w:tab w:val="left" w:pos="1081"/>
        </w:tabs>
        <w:spacing w:before="0" w:after="0" w:line="360" w:lineRule="auto"/>
        <w:ind w:left="1081" w:right="1106" w:hanging="361"/>
        <w:jc w:val="left"/>
        <w:rPr>
          <w:sz w:val="24"/>
        </w:rPr>
      </w:pPr>
      <w:r>
        <w:rPr>
          <w:sz w:val="24"/>
        </w:rPr>
        <w:t>Features</w:t>
      </w:r>
      <w:r>
        <w:rPr>
          <w:spacing w:val="-4"/>
          <w:sz w:val="24"/>
        </w:rPr>
        <w:t xml:space="preserve"> </w:t>
      </w:r>
      <w:r>
        <w:rPr>
          <w:sz w:val="24"/>
        </w:rPr>
        <w:t>such</w:t>
      </w:r>
      <w:r>
        <w:rPr>
          <w:spacing w:val="-7"/>
          <w:sz w:val="24"/>
        </w:rPr>
        <w:t xml:space="preserve"> </w:t>
      </w:r>
      <w:r>
        <w:rPr>
          <w:sz w:val="24"/>
        </w:rPr>
        <w:t>as</w:t>
      </w:r>
      <w:r>
        <w:rPr>
          <w:spacing w:val="-3"/>
          <w:sz w:val="24"/>
        </w:rPr>
        <w:t xml:space="preserve"> </w:t>
      </w:r>
      <w:r>
        <w:rPr>
          <w:b/>
          <w:sz w:val="24"/>
        </w:rPr>
        <w:t>"Amount,"</w:t>
      </w:r>
      <w:r>
        <w:rPr>
          <w:b/>
          <w:spacing w:val="-6"/>
          <w:sz w:val="24"/>
        </w:rPr>
        <w:t xml:space="preserve"> </w:t>
      </w:r>
      <w:r>
        <w:rPr>
          <w:b/>
          <w:sz w:val="24"/>
        </w:rPr>
        <w:t>"Time</w:t>
      </w:r>
      <w:r>
        <w:rPr>
          <w:b/>
          <w:spacing w:val="-3"/>
          <w:sz w:val="24"/>
        </w:rPr>
        <w:t xml:space="preserve"> </w:t>
      </w:r>
      <w:r>
        <w:rPr>
          <w:b/>
          <w:sz w:val="24"/>
        </w:rPr>
        <w:t>Since</w:t>
      </w:r>
      <w:r>
        <w:rPr>
          <w:b/>
          <w:spacing w:val="-3"/>
          <w:sz w:val="24"/>
        </w:rPr>
        <w:t xml:space="preserve"> </w:t>
      </w:r>
      <w:r>
        <w:rPr>
          <w:b/>
          <w:sz w:val="24"/>
        </w:rPr>
        <w:t>Last</w:t>
      </w:r>
      <w:r>
        <w:rPr>
          <w:b/>
          <w:spacing w:val="-1"/>
          <w:sz w:val="24"/>
        </w:rPr>
        <w:t xml:space="preserve"> </w:t>
      </w:r>
      <w:r>
        <w:rPr>
          <w:b/>
          <w:sz w:val="24"/>
        </w:rPr>
        <w:t>Transaction," "Location</w:t>
      </w:r>
      <w:r>
        <w:rPr>
          <w:b/>
          <w:spacing w:val="-6"/>
          <w:sz w:val="24"/>
        </w:rPr>
        <w:t xml:space="preserve"> </w:t>
      </w:r>
      <w:r>
        <w:rPr>
          <w:b/>
          <w:sz w:val="24"/>
        </w:rPr>
        <w:t>Match,"</w:t>
      </w:r>
      <w:r>
        <w:rPr>
          <w:b/>
          <w:spacing w:val="-6"/>
          <w:sz w:val="24"/>
        </w:rPr>
        <w:t xml:space="preserve"> </w:t>
      </w:r>
      <w:r>
        <w:rPr>
          <w:b/>
          <w:sz w:val="24"/>
        </w:rPr>
        <w:t xml:space="preserve">and "Device Match" </w:t>
      </w:r>
      <w:r>
        <w:rPr>
          <w:sz w:val="24"/>
        </w:rPr>
        <w:t>are included in the dataset.</w:t>
      </w:r>
    </w:p>
    <w:p w14:paraId="31E5D94B">
      <w:pPr>
        <w:pStyle w:val="9"/>
        <w:spacing w:before="10"/>
      </w:pPr>
    </w:p>
    <w:p w14:paraId="48A72F2B">
      <w:pPr>
        <w:pStyle w:val="5"/>
      </w:pPr>
      <w:bookmarkStart w:id="93" w:name="Implications: (1)"/>
      <w:bookmarkEnd w:id="93"/>
      <w:r>
        <w:rPr>
          <w:spacing w:val="-2"/>
        </w:rPr>
        <w:t>Implications:</w:t>
      </w:r>
    </w:p>
    <w:p w14:paraId="7D404877">
      <w:pPr>
        <w:pStyle w:val="9"/>
        <w:spacing w:before="88"/>
        <w:rPr>
          <w:b/>
          <w:sz w:val="26"/>
        </w:rPr>
      </w:pPr>
    </w:p>
    <w:p w14:paraId="230B02F0">
      <w:pPr>
        <w:pStyle w:val="11"/>
        <w:numPr>
          <w:ilvl w:val="1"/>
          <w:numId w:val="47"/>
        </w:numPr>
        <w:tabs>
          <w:tab w:val="left" w:pos="1081"/>
        </w:tabs>
        <w:spacing w:before="0" w:after="0" w:line="360" w:lineRule="auto"/>
        <w:ind w:left="1081" w:right="1698" w:hanging="361"/>
        <w:jc w:val="left"/>
        <w:rPr>
          <w:sz w:val="24"/>
        </w:rPr>
      </w:pPr>
      <w:r>
        <w:rPr>
          <w:b/>
          <w:sz w:val="24"/>
        </w:rPr>
        <w:t>Low</w:t>
      </w:r>
      <w:r>
        <w:rPr>
          <w:b/>
          <w:spacing w:val="-6"/>
          <w:sz w:val="24"/>
        </w:rPr>
        <w:t xml:space="preserve"> </w:t>
      </w:r>
      <w:r>
        <w:rPr>
          <w:b/>
          <w:sz w:val="24"/>
        </w:rPr>
        <w:t>correlation</w:t>
      </w:r>
      <w:r>
        <w:rPr>
          <w:b/>
          <w:spacing w:val="-4"/>
          <w:sz w:val="24"/>
        </w:rPr>
        <w:t xml:space="preserve"> </w:t>
      </w:r>
      <w:r>
        <w:rPr>
          <w:b/>
          <w:sz w:val="24"/>
        </w:rPr>
        <w:t>between</w:t>
      </w:r>
      <w:r>
        <w:rPr>
          <w:b/>
          <w:spacing w:val="-5"/>
          <w:sz w:val="24"/>
        </w:rPr>
        <w:t xml:space="preserve"> </w:t>
      </w:r>
      <w:r>
        <w:rPr>
          <w:b/>
          <w:sz w:val="24"/>
        </w:rPr>
        <w:t>features</w:t>
      </w:r>
      <w:r>
        <w:rPr>
          <w:b/>
          <w:spacing w:val="-7"/>
          <w:sz w:val="24"/>
        </w:rPr>
        <w:t xml:space="preserve"> </w:t>
      </w:r>
      <w:r>
        <w:rPr>
          <w:b/>
          <w:sz w:val="24"/>
        </w:rPr>
        <w:t>is</w:t>
      </w:r>
      <w:r>
        <w:rPr>
          <w:b/>
          <w:spacing w:val="-7"/>
          <w:sz w:val="24"/>
        </w:rPr>
        <w:t xml:space="preserve"> </w:t>
      </w:r>
      <w:r>
        <w:rPr>
          <w:b/>
          <w:sz w:val="24"/>
        </w:rPr>
        <w:t xml:space="preserve">beneficial </w:t>
      </w:r>
      <w:r>
        <w:rPr>
          <w:sz w:val="24"/>
        </w:rPr>
        <w:t>for</w:t>
      </w:r>
      <w:r>
        <w:rPr>
          <w:spacing w:val="-8"/>
          <w:sz w:val="24"/>
        </w:rPr>
        <w:t xml:space="preserve"> </w:t>
      </w:r>
      <w:r>
        <w:rPr>
          <w:sz w:val="24"/>
        </w:rPr>
        <w:t>machine</w:t>
      </w:r>
      <w:r>
        <w:rPr>
          <w:spacing w:val="-2"/>
          <w:sz w:val="24"/>
        </w:rPr>
        <w:t xml:space="preserve"> </w:t>
      </w:r>
      <w:r>
        <w:rPr>
          <w:sz w:val="24"/>
        </w:rPr>
        <w:t>learning</w:t>
      </w:r>
      <w:r>
        <w:rPr>
          <w:spacing w:val="-2"/>
          <w:sz w:val="24"/>
        </w:rPr>
        <w:t xml:space="preserve"> </w:t>
      </w:r>
      <w:r>
        <w:rPr>
          <w:sz w:val="24"/>
        </w:rPr>
        <w:t>models,</w:t>
      </w:r>
      <w:r>
        <w:rPr>
          <w:spacing w:val="-4"/>
          <w:sz w:val="24"/>
        </w:rPr>
        <w:t xml:space="preserve"> </w:t>
      </w:r>
      <w:r>
        <w:rPr>
          <w:sz w:val="24"/>
        </w:rPr>
        <w:t>as</w:t>
      </w:r>
      <w:r>
        <w:rPr>
          <w:spacing w:val="-4"/>
          <w:sz w:val="24"/>
        </w:rPr>
        <w:t xml:space="preserve"> </w:t>
      </w:r>
      <w:r>
        <w:rPr>
          <w:sz w:val="24"/>
        </w:rPr>
        <w:t>it reduces redundancy and improves generalization.</w:t>
      </w:r>
    </w:p>
    <w:p w14:paraId="7EEBD5AC">
      <w:pPr>
        <w:pStyle w:val="11"/>
        <w:numPr>
          <w:ilvl w:val="1"/>
          <w:numId w:val="47"/>
        </w:numPr>
        <w:tabs>
          <w:tab w:val="left" w:pos="1081"/>
        </w:tabs>
        <w:spacing w:before="0" w:after="0" w:line="360" w:lineRule="auto"/>
        <w:ind w:left="1081" w:right="2125" w:hanging="361"/>
        <w:jc w:val="left"/>
        <w:rPr>
          <w:sz w:val="24"/>
        </w:rPr>
      </w:pPr>
      <w:r>
        <w:rPr>
          <w:sz w:val="24"/>
        </w:rPr>
        <w:t>If</w:t>
      </w:r>
      <w:r>
        <w:rPr>
          <w:spacing w:val="-7"/>
          <w:sz w:val="24"/>
        </w:rPr>
        <w:t xml:space="preserve"> </w:t>
      </w:r>
      <w:r>
        <w:rPr>
          <w:sz w:val="24"/>
        </w:rPr>
        <w:t>highly</w:t>
      </w:r>
      <w:r>
        <w:rPr>
          <w:spacing w:val="-12"/>
          <w:sz w:val="24"/>
        </w:rPr>
        <w:t xml:space="preserve"> </w:t>
      </w:r>
      <w:r>
        <w:rPr>
          <w:sz w:val="24"/>
        </w:rPr>
        <w:t>correlated</w:t>
      </w:r>
      <w:r>
        <w:rPr>
          <w:spacing w:val="-4"/>
          <w:sz w:val="24"/>
        </w:rPr>
        <w:t xml:space="preserve"> </w:t>
      </w:r>
      <w:r>
        <w:rPr>
          <w:sz w:val="24"/>
        </w:rPr>
        <w:t>features</w:t>
      </w:r>
      <w:r>
        <w:rPr>
          <w:spacing w:val="-6"/>
          <w:sz w:val="24"/>
        </w:rPr>
        <w:t xml:space="preserve"> </w:t>
      </w:r>
      <w:r>
        <w:rPr>
          <w:sz w:val="24"/>
        </w:rPr>
        <w:t>were</w:t>
      </w:r>
      <w:r>
        <w:rPr>
          <w:spacing w:val="-5"/>
          <w:sz w:val="24"/>
        </w:rPr>
        <w:t xml:space="preserve"> </w:t>
      </w:r>
      <w:r>
        <w:rPr>
          <w:sz w:val="24"/>
        </w:rPr>
        <w:t xml:space="preserve">present, </w:t>
      </w:r>
      <w:r>
        <w:rPr>
          <w:b/>
          <w:sz w:val="24"/>
        </w:rPr>
        <w:t>feature</w:t>
      </w:r>
      <w:r>
        <w:rPr>
          <w:b/>
          <w:spacing w:val="-5"/>
          <w:sz w:val="24"/>
        </w:rPr>
        <w:t xml:space="preserve"> </w:t>
      </w:r>
      <w:r>
        <w:rPr>
          <w:b/>
          <w:sz w:val="24"/>
        </w:rPr>
        <w:t>selection</w:t>
      </w:r>
      <w:r>
        <w:rPr>
          <w:b/>
          <w:spacing w:val="-3"/>
          <w:sz w:val="24"/>
        </w:rPr>
        <w:t xml:space="preserve"> </w:t>
      </w:r>
      <w:r>
        <w:rPr>
          <w:b/>
          <w:sz w:val="24"/>
        </w:rPr>
        <w:t>or</w:t>
      </w:r>
      <w:r>
        <w:rPr>
          <w:b/>
          <w:spacing w:val="-9"/>
          <w:sz w:val="24"/>
        </w:rPr>
        <w:t xml:space="preserve"> </w:t>
      </w:r>
      <w:r>
        <w:rPr>
          <w:b/>
          <w:sz w:val="24"/>
        </w:rPr>
        <w:t xml:space="preserve">dimensionality reduction might be necessary </w:t>
      </w:r>
      <w:r>
        <w:rPr>
          <w:sz w:val="24"/>
        </w:rPr>
        <w:t>to prevent multicollinearity issues.</w:t>
      </w:r>
    </w:p>
    <w:p w14:paraId="3CB09F32">
      <w:pPr>
        <w:pStyle w:val="11"/>
        <w:numPr>
          <w:ilvl w:val="1"/>
          <w:numId w:val="47"/>
        </w:numPr>
        <w:tabs>
          <w:tab w:val="left" w:pos="1081"/>
        </w:tabs>
        <w:spacing w:before="0" w:after="0" w:line="362" w:lineRule="auto"/>
        <w:ind w:left="1081" w:right="1145" w:hanging="361"/>
        <w:jc w:val="left"/>
        <w:rPr>
          <w:sz w:val="24"/>
        </w:rPr>
      </w:pPr>
      <w:r>
        <w:rPr>
          <w:sz w:val="24"/>
        </w:rPr>
        <w:t>The</w:t>
      </w:r>
      <w:r>
        <w:rPr>
          <w:spacing w:val="-5"/>
          <w:sz w:val="24"/>
        </w:rPr>
        <w:t xml:space="preserve"> </w:t>
      </w:r>
      <w:r>
        <w:rPr>
          <w:sz w:val="24"/>
        </w:rPr>
        <w:t>heatmap</w:t>
      </w:r>
      <w:r>
        <w:rPr>
          <w:spacing w:val="-4"/>
          <w:sz w:val="24"/>
        </w:rPr>
        <w:t xml:space="preserve"> </w:t>
      </w:r>
      <w:r>
        <w:rPr>
          <w:sz w:val="24"/>
        </w:rPr>
        <w:t>suggests</w:t>
      </w:r>
      <w:r>
        <w:rPr>
          <w:spacing w:val="-5"/>
          <w:sz w:val="24"/>
        </w:rPr>
        <w:t xml:space="preserve"> </w:t>
      </w:r>
      <w:r>
        <w:rPr>
          <w:sz w:val="24"/>
        </w:rPr>
        <w:t>that</w:t>
      </w:r>
      <w:r>
        <w:rPr>
          <w:spacing w:val="-7"/>
          <w:sz w:val="24"/>
        </w:rPr>
        <w:t xml:space="preserve"> </w:t>
      </w:r>
      <w:r>
        <w:rPr>
          <w:sz w:val="24"/>
        </w:rPr>
        <w:t>the features</w:t>
      </w:r>
      <w:r>
        <w:rPr>
          <w:spacing w:val="-5"/>
          <w:sz w:val="24"/>
        </w:rPr>
        <w:t xml:space="preserve"> </w:t>
      </w:r>
      <w:r>
        <w:rPr>
          <w:sz w:val="24"/>
        </w:rPr>
        <w:t>used in</w:t>
      </w:r>
      <w:r>
        <w:rPr>
          <w:spacing w:val="-4"/>
          <w:sz w:val="24"/>
        </w:rPr>
        <w:t xml:space="preserve"> </w:t>
      </w:r>
      <w:r>
        <w:rPr>
          <w:sz w:val="24"/>
        </w:rPr>
        <w:t>fraud</w:t>
      </w:r>
      <w:r>
        <w:rPr>
          <w:spacing w:val="-4"/>
          <w:sz w:val="24"/>
        </w:rPr>
        <w:t xml:space="preserve"> </w:t>
      </w:r>
      <w:r>
        <w:rPr>
          <w:sz w:val="24"/>
        </w:rPr>
        <w:t>detection</w:t>
      </w:r>
      <w:r>
        <w:rPr>
          <w:spacing w:val="-8"/>
          <w:sz w:val="24"/>
        </w:rPr>
        <w:t xml:space="preserve"> </w:t>
      </w:r>
      <w:r>
        <w:rPr>
          <w:sz w:val="24"/>
        </w:rPr>
        <w:t xml:space="preserve">are </w:t>
      </w:r>
      <w:r>
        <w:rPr>
          <w:b/>
          <w:sz w:val="24"/>
        </w:rPr>
        <w:t>independent</w:t>
      </w:r>
      <w:r>
        <w:rPr>
          <w:sz w:val="24"/>
        </w:rPr>
        <w:t>,</w:t>
      </w:r>
      <w:r>
        <w:rPr>
          <w:spacing w:val="-2"/>
          <w:sz w:val="24"/>
        </w:rPr>
        <w:t xml:space="preserve"> </w:t>
      </w:r>
      <w:r>
        <w:rPr>
          <w:sz w:val="24"/>
        </w:rPr>
        <w:t>which</w:t>
      </w:r>
      <w:r>
        <w:rPr>
          <w:spacing w:val="-4"/>
          <w:sz w:val="24"/>
        </w:rPr>
        <w:t xml:space="preserve"> </w:t>
      </w:r>
      <w:r>
        <w:rPr>
          <w:sz w:val="24"/>
        </w:rPr>
        <w:t>is useful for decision</w:t>
      </w:r>
    </w:p>
    <w:p w14:paraId="760F59CA">
      <w:pPr>
        <w:pStyle w:val="11"/>
        <w:numPr>
          <w:ilvl w:val="1"/>
          <w:numId w:val="47"/>
        </w:numPr>
        <w:tabs>
          <w:tab w:val="left" w:pos="1080"/>
        </w:tabs>
        <w:spacing w:before="233" w:after="0" w:line="240" w:lineRule="auto"/>
        <w:ind w:left="1080" w:right="0" w:hanging="360"/>
        <w:jc w:val="left"/>
        <w:rPr>
          <w:sz w:val="24"/>
        </w:rPr>
      </w:pPr>
      <w:r>
        <w:rPr>
          <w:sz w:val="24"/>
        </w:rPr>
        <w:t>n-making</w:t>
      </w:r>
      <w:r>
        <w:rPr>
          <w:spacing w:val="-1"/>
          <w:sz w:val="24"/>
        </w:rPr>
        <w:t xml:space="preserve"> </w:t>
      </w:r>
      <w:r>
        <w:rPr>
          <w:sz w:val="24"/>
        </w:rPr>
        <w:t>models</w:t>
      </w:r>
      <w:r>
        <w:rPr>
          <w:spacing w:val="-2"/>
          <w:sz w:val="24"/>
        </w:rPr>
        <w:t xml:space="preserve"> </w:t>
      </w:r>
      <w:r>
        <w:rPr>
          <w:sz w:val="24"/>
        </w:rPr>
        <w:t>like</w:t>
      </w:r>
      <w:r>
        <w:rPr>
          <w:spacing w:val="-6"/>
          <w:sz w:val="24"/>
        </w:rPr>
        <w:t xml:space="preserve"> </w:t>
      </w:r>
      <w:r>
        <w:rPr>
          <w:sz w:val="24"/>
        </w:rPr>
        <w:t>XGBoost</w:t>
      </w:r>
      <w:r>
        <w:rPr>
          <w:spacing w:val="1"/>
          <w:sz w:val="24"/>
        </w:rPr>
        <w:t xml:space="preserve"> </w:t>
      </w:r>
      <w:r>
        <w:rPr>
          <w:sz w:val="24"/>
        </w:rPr>
        <w:t>and</w:t>
      </w:r>
      <w:r>
        <w:rPr>
          <w:spacing w:val="-4"/>
          <w:sz w:val="24"/>
        </w:rPr>
        <w:t xml:space="preserve"> DNN.</w:t>
      </w:r>
    </w:p>
    <w:p w14:paraId="4D3FD45D">
      <w:pPr>
        <w:pStyle w:val="11"/>
        <w:spacing w:after="0" w:line="240" w:lineRule="auto"/>
        <w:jc w:val="left"/>
        <w:rPr>
          <w:sz w:val="24"/>
        </w:rPr>
        <w:sectPr>
          <w:pgSz w:w="12240" w:h="15840"/>
          <w:pgMar w:top="1360" w:right="360" w:bottom="1360" w:left="1080" w:header="0" w:footer="1166" w:gutter="0"/>
          <w:cols w:space="720" w:num="1"/>
        </w:sectPr>
      </w:pPr>
    </w:p>
    <w:p w14:paraId="41D52796">
      <w:pPr>
        <w:pStyle w:val="6"/>
        <w:spacing w:before="77"/>
        <w:ind w:left="360" w:firstLine="0"/>
      </w:pPr>
      <w:r>
        <w:t>Online</w:t>
      </w:r>
      <w:r>
        <w:rPr>
          <w:spacing w:val="-4"/>
        </w:rPr>
        <w:t xml:space="preserve"> </w:t>
      </w:r>
      <w:r>
        <w:t>Payment</w:t>
      </w:r>
      <w:r>
        <w:rPr>
          <w:spacing w:val="-2"/>
        </w:rPr>
        <w:t xml:space="preserve"> </w:t>
      </w:r>
      <w:r>
        <w:t>Fraud</w:t>
      </w:r>
      <w:r>
        <w:rPr>
          <w:spacing w:val="-2"/>
        </w:rPr>
        <w:t xml:space="preserve"> </w:t>
      </w:r>
      <w:r>
        <w:t>Detection</w:t>
      </w:r>
      <w:r>
        <w:rPr>
          <w:spacing w:val="-2"/>
        </w:rPr>
        <w:t xml:space="preserve"> </w:t>
      </w:r>
      <w:r>
        <w:t>Interface</w:t>
      </w:r>
      <w:r>
        <w:rPr>
          <w:spacing w:val="2"/>
        </w:rPr>
        <w:t xml:space="preserve"> </w:t>
      </w:r>
      <w:r>
        <w:t>–</w:t>
      </w:r>
      <w:r>
        <w:rPr>
          <w:spacing w:val="-2"/>
        </w:rPr>
        <w:t xml:space="preserve"> Description</w:t>
      </w:r>
    </w:p>
    <w:p w14:paraId="7911BA37">
      <w:pPr>
        <w:pStyle w:val="9"/>
        <w:spacing w:before="96"/>
        <w:rPr>
          <w:b/>
        </w:rPr>
      </w:pPr>
    </w:p>
    <w:p w14:paraId="183B1866">
      <w:pPr>
        <w:pStyle w:val="9"/>
        <w:spacing w:line="360" w:lineRule="auto"/>
        <w:ind w:left="360" w:right="1273"/>
      </w:pPr>
      <w:r>
        <w:t>This</w:t>
      </w:r>
      <w:r>
        <w:rPr>
          <w:spacing w:val="-2"/>
        </w:rPr>
        <w:t xml:space="preserve"> </w:t>
      </w:r>
      <w:r>
        <w:t>interface is</w:t>
      </w:r>
      <w:r>
        <w:rPr>
          <w:spacing w:val="-5"/>
        </w:rPr>
        <w:t xml:space="preserve"> </w:t>
      </w:r>
      <w:r>
        <w:t>designed for</w:t>
      </w:r>
      <w:r>
        <w:rPr>
          <w:spacing w:val="-3"/>
        </w:rPr>
        <w:t xml:space="preserve"> </w:t>
      </w:r>
      <w:r>
        <w:t>users</w:t>
      </w:r>
      <w:r>
        <w:rPr>
          <w:spacing w:val="-5"/>
        </w:rPr>
        <w:t xml:space="preserve"> </w:t>
      </w:r>
      <w:r>
        <w:t>to</w:t>
      </w:r>
      <w:r>
        <w:rPr>
          <w:spacing w:val="-4"/>
        </w:rPr>
        <w:t xml:space="preserve"> </w:t>
      </w:r>
      <w:r>
        <w:t>enter</w:t>
      </w:r>
      <w:r>
        <w:rPr>
          <w:spacing w:val="-6"/>
        </w:rPr>
        <w:t xml:space="preserve"> </w:t>
      </w:r>
      <w:r>
        <w:t>transaction</w:t>
      </w:r>
      <w:r>
        <w:rPr>
          <w:spacing w:val="-8"/>
        </w:rPr>
        <w:t xml:space="preserve"> </w:t>
      </w:r>
      <w:r>
        <w:t>details</w:t>
      </w:r>
      <w:r>
        <w:rPr>
          <w:spacing w:val="-5"/>
        </w:rPr>
        <w:t xml:space="preserve"> </w:t>
      </w:r>
      <w:r>
        <w:t>and</w:t>
      </w:r>
      <w:r>
        <w:rPr>
          <w:spacing w:val="-4"/>
        </w:rPr>
        <w:t xml:space="preserve"> </w:t>
      </w:r>
      <w:r>
        <w:t>check if</w:t>
      </w:r>
      <w:r>
        <w:rPr>
          <w:spacing w:val="-11"/>
        </w:rPr>
        <w:t xml:space="preserve"> </w:t>
      </w:r>
      <w:r>
        <w:t>a</w:t>
      </w:r>
      <w:r>
        <w:rPr>
          <w:spacing w:val="-5"/>
        </w:rPr>
        <w:t xml:space="preserve"> </w:t>
      </w:r>
      <w:r>
        <w:t>payment is fraudulent. It includes the following fields</w:t>
      </w:r>
    </w:p>
    <w:p w14:paraId="41A2DAB1">
      <w:pPr>
        <w:pStyle w:val="9"/>
        <w:rPr>
          <w:sz w:val="20"/>
        </w:rPr>
      </w:pPr>
    </w:p>
    <w:p w14:paraId="4B2BEC77">
      <w:pPr>
        <w:pStyle w:val="9"/>
        <w:rPr>
          <w:sz w:val="20"/>
        </w:rPr>
      </w:pPr>
    </w:p>
    <w:p w14:paraId="2B1B0597">
      <w:pPr>
        <w:pStyle w:val="9"/>
        <w:spacing w:before="189"/>
        <w:rPr>
          <w:sz w:val="20"/>
        </w:rPr>
      </w:pPr>
      <w:r>
        <w:rPr>
          <w:sz w:val="20"/>
        </w:rPr>
        <w:drawing>
          <wp:anchor distT="0" distB="0" distL="0" distR="0" simplePos="0" relativeHeight="251674624" behindDoc="1" locked="0" layoutInCell="1" allowOverlap="1">
            <wp:simplePos x="0" y="0"/>
            <wp:positionH relativeFrom="page">
              <wp:posOffset>914400</wp:posOffset>
            </wp:positionH>
            <wp:positionV relativeFrom="paragraph">
              <wp:posOffset>281305</wp:posOffset>
            </wp:positionV>
            <wp:extent cx="5974080" cy="2804795"/>
            <wp:effectExtent l="0" t="0" r="0" b="0"/>
            <wp:wrapTopAndBottom/>
            <wp:docPr id="34" name="Image 34"/>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35" cstate="print"/>
                    <a:stretch>
                      <a:fillRect/>
                    </a:stretch>
                  </pic:blipFill>
                  <pic:spPr>
                    <a:xfrm>
                      <a:off x="0" y="0"/>
                      <a:ext cx="5974096" cy="2805017"/>
                    </a:xfrm>
                    <a:prstGeom prst="rect">
                      <a:avLst/>
                    </a:prstGeom>
                  </pic:spPr>
                </pic:pic>
              </a:graphicData>
            </a:graphic>
          </wp:anchor>
        </w:drawing>
      </w:r>
    </w:p>
    <w:p w14:paraId="23F1897F">
      <w:pPr>
        <w:pStyle w:val="9"/>
        <w:spacing w:before="86"/>
      </w:pPr>
    </w:p>
    <w:p w14:paraId="3CBD2720">
      <w:pPr>
        <w:pStyle w:val="9"/>
        <w:ind w:left="965"/>
      </w:pPr>
      <w:r>
        <w:t>FIG.9:Interface</w:t>
      </w:r>
      <w:r>
        <w:rPr>
          <w:spacing w:val="-5"/>
        </w:rPr>
        <w:t xml:space="preserve"> </w:t>
      </w:r>
      <w:r>
        <w:t>where</w:t>
      </w:r>
      <w:r>
        <w:rPr>
          <w:spacing w:val="-2"/>
        </w:rPr>
        <w:t xml:space="preserve"> </w:t>
      </w:r>
      <w:r>
        <w:t>Users</w:t>
      </w:r>
      <w:r>
        <w:rPr>
          <w:spacing w:val="-3"/>
        </w:rPr>
        <w:t xml:space="preserve"> </w:t>
      </w:r>
      <w:r>
        <w:t>enter</w:t>
      </w:r>
      <w:r>
        <w:rPr>
          <w:spacing w:val="-4"/>
        </w:rPr>
        <w:t xml:space="preserve"> </w:t>
      </w:r>
      <w:r>
        <w:t>transaction</w:t>
      </w:r>
      <w:r>
        <w:rPr>
          <w:spacing w:val="-6"/>
        </w:rPr>
        <w:t xml:space="preserve"> </w:t>
      </w:r>
      <w:r>
        <w:t>details</w:t>
      </w:r>
      <w:r>
        <w:rPr>
          <w:spacing w:val="-3"/>
        </w:rPr>
        <w:t xml:space="preserve"> </w:t>
      </w:r>
      <w:r>
        <w:t>and</w:t>
      </w:r>
      <w:r>
        <w:rPr>
          <w:spacing w:val="-1"/>
        </w:rPr>
        <w:t xml:space="preserve"> </w:t>
      </w:r>
      <w:r>
        <w:t>Checking</w:t>
      </w:r>
      <w:r>
        <w:rPr>
          <w:spacing w:val="-1"/>
        </w:rPr>
        <w:t xml:space="preserve"> </w:t>
      </w:r>
      <w:r>
        <w:rPr>
          <w:spacing w:val="-2"/>
        </w:rPr>
        <w:t>Frauds.</w:t>
      </w:r>
    </w:p>
    <w:p w14:paraId="5C9ADC76">
      <w:pPr>
        <w:pStyle w:val="9"/>
        <w:spacing w:before="133"/>
        <w:rPr>
          <w:sz w:val="20"/>
        </w:rPr>
      </w:pPr>
      <w:r>
        <w:rPr>
          <w:sz w:val="20"/>
        </w:rPr>
        <w:drawing>
          <wp:anchor distT="0" distB="0" distL="0" distR="0" simplePos="0" relativeHeight="251675648" behindDoc="1" locked="0" layoutInCell="1" allowOverlap="1">
            <wp:simplePos x="0" y="0"/>
            <wp:positionH relativeFrom="page">
              <wp:posOffset>914400</wp:posOffset>
            </wp:positionH>
            <wp:positionV relativeFrom="paragraph">
              <wp:posOffset>245745</wp:posOffset>
            </wp:positionV>
            <wp:extent cx="5975985" cy="2851785"/>
            <wp:effectExtent l="0" t="0" r="0" b="0"/>
            <wp:wrapTopAndBottom/>
            <wp:docPr id="35" name="Image 35"/>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36" cstate="print"/>
                    <a:stretch>
                      <a:fillRect/>
                    </a:stretch>
                  </pic:blipFill>
                  <pic:spPr>
                    <a:xfrm>
                      <a:off x="0" y="0"/>
                      <a:ext cx="5975868" cy="2851689"/>
                    </a:xfrm>
                    <a:prstGeom prst="rect">
                      <a:avLst/>
                    </a:prstGeom>
                  </pic:spPr>
                </pic:pic>
              </a:graphicData>
            </a:graphic>
          </wp:anchor>
        </w:drawing>
      </w:r>
    </w:p>
    <w:p w14:paraId="500BE414">
      <w:pPr>
        <w:pStyle w:val="9"/>
        <w:spacing w:before="77"/>
      </w:pPr>
    </w:p>
    <w:p w14:paraId="69A0B28B">
      <w:pPr>
        <w:pStyle w:val="9"/>
        <w:ind w:left="2703"/>
      </w:pPr>
      <w:r>
        <w:t>FIG.10:Transaction</w:t>
      </w:r>
      <w:r>
        <w:rPr>
          <w:spacing w:val="-8"/>
        </w:rPr>
        <w:t xml:space="preserve"> </w:t>
      </w:r>
      <w:r>
        <w:t>History</w:t>
      </w:r>
      <w:r>
        <w:rPr>
          <w:spacing w:val="-8"/>
        </w:rPr>
        <w:t xml:space="preserve"> </w:t>
      </w:r>
      <w:r>
        <w:t>Details</w:t>
      </w:r>
      <w:r>
        <w:rPr>
          <w:spacing w:val="-4"/>
        </w:rPr>
        <w:t xml:space="preserve"> </w:t>
      </w:r>
      <w:r>
        <w:rPr>
          <w:spacing w:val="-2"/>
        </w:rPr>
        <w:t>Interface</w:t>
      </w:r>
    </w:p>
    <w:p w14:paraId="5349AE04">
      <w:pPr>
        <w:pStyle w:val="9"/>
        <w:spacing w:after="0"/>
        <w:sectPr>
          <w:pgSz w:w="12240" w:h="15840"/>
          <w:pgMar w:top="1360" w:right="360" w:bottom="1360" w:left="1080" w:header="0" w:footer="1166" w:gutter="0"/>
          <w:cols w:space="720" w:num="1"/>
        </w:sectPr>
      </w:pPr>
    </w:p>
    <w:p w14:paraId="34D669C6">
      <w:pPr>
        <w:pStyle w:val="9"/>
        <w:ind w:left="360"/>
        <w:rPr>
          <w:sz w:val="20"/>
        </w:rPr>
      </w:pPr>
      <w:r>
        <w:rPr>
          <w:sz w:val="20"/>
        </w:rPr>
        <w:drawing>
          <wp:inline distT="0" distB="0" distL="0" distR="0">
            <wp:extent cx="5973445" cy="2520315"/>
            <wp:effectExtent l="0" t="0" r="0" b="0"/>
            <wp:docPr id="36" name="Image 36"/>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37" cstate="print"/>
                    <a:stretch>
                      <a:fillRect/>
                    </a:stretch>
                  </pic:blipFill>
                  <pic:spPr>
                    <a:xfrm>
                      <a:off x="0" y="0"/>
                      <a:ext cx="5973701" cy="2520315"/>
                    </a:xfrm>
                    <a:prstGeom prst="rect">
                      <a:avLst/>
                    </a:prstGeom>
                  </pic:spPr>
                </pic:pic>
              </a:graphicData>
            </a:graphic>
          </wp:inline>
        </w:drawing>
      </w:r>
    </w:p>
    <w:p w14:paraId="50E31A40">
      <w:pPr>
        <w:pStyle w:val="9"/>
        <w:spacing w:before="88"/>
      </w:pPr>
    </w:p>
    <w:p w14:paraId="788321FD">
      <w:pPr>
        <w:pStyle w:val="9"/>
        <w:ind w:right="1471"/>
        <w:jc w:val="center"/>
      </w:pPr>
      <w:r>
        <w:t>FIG.11:</w:t>
      </w:r>
      <w:r>
        <w:rPr>
          <w:spacing w:val="-10"/>
        </w:rPr>
        <w:t xml:space="preserve"> </w:t>
      </w:r>
      <w:r>
        <w:t>User</w:t>
      </w:r>
      <w:r>
        <w:rPr>
          <w:spacing w:val="-3"/>
        </w:rPr>
        <w:t xml:space="preserve"> </w:t>
      </w:r>
      <w:r>
        <w:t>Profile</w:t>
      </w:r>
      <w:r>
        <w:rPr>
          <w:spacing w:val="-1"/>
        </w:rPr>
        <w:t xml:space="preserve"> </w:t>
      </w:r>
      <w:r>
        <w:rPr>
          <w:spacing w:val="-2"/>
        </w:rPr>
        <w:t>Dashboard</w:t>
      </w:r>
    </w:p>
    <w:p w14:paraId="2E5DF152">
      <w:pPr>
        <w:pStyle w:val="9"/>
        <w:spacing w:before="129"/>
        <w:rPr>
          <w:sz w:val="20"/>
        </w:rPr>
      </w:pPr>
      <w:r>
        <w:rPr>
          <w:sz w:val="20"/>
        </w:rPr>
        <w:drawing>
          <wp:anchor distT="0" distB="0" distL="0" distR="0" simplePos="0" relativeHeight="251675648" behindDoc="1" locked="0" layoutInCell="1" allowOverlap="1">
            <wp:simplePos x="0" y="0"/>
            <wp:positionH relativeFrom="page">
              <wp:posOffset>914400</wp:posOffset>
            </wp:positionH>
            <wp:positionV relativeFrom="paragraph">
              <wp:posOffset>243205</wp:posOffset>
            </wp:positionV>
            <wp:extent cx="5974080" cy="2730500"/>
            <wp:effectExtent l="0" t="0" r="0" b="0"/>
            <wp:wrapTopAndBottom/>
            <wp:docPr id="37" name="Image 37"/>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38" cstate="print"/>
                    <a:stretch>
                      <a:fillRect/>
                    </a:stretch>
                  </pic:blipFill>
                  <pic:spPr>
                    <a:xfrm>
                      <a:off x="0" y="0"/>
                      <a:ext cx="5973818" cy="2730341"/>
                    </a:xfrm>
                    <a:prstGeom prst="rect">
                      <a:avLst/>
                    </a:prstGeom>
                  </pic:spPr>
                </pic:pic>
              </a:graphicData>
            </a:graphic>
          </wp:anchor>
        </w:drawing>
      </w:r>
    </w:p>
    <w:p w14:paraId="69F8F068">
      <w:pPr>
        <w:pStyle w:val="9"/>
        <w:spacing w:before="85"/>
      </w:pPr>
    </w:p>
    <w:p w14:paraId="75D61A95">
      <w:pPr>
        <w:pStyle w:val="9"/>
        <w:ind w:right="1375"/>
        <w:jc w:val="center"/>
      </w:pPr>
      <w:r>
        <w:t>FIG.12:Admin</w:t>
      </w:r>
      <w:r>
        <w:rPr>
          <w:spacing w:val="-11"/>
        </w:rPr>
        <w:t xml:space="preserve"> </w:t>
      </w:r>
      <w:r>
        <w:rPr>
          <w:spacing w:val="-2"/>
        </w:rPr>
        <w:t>Dashboard.</w:t>
      </w:r>
    </w:p>
    <w:p w14:paraId="260D5264">
      <w:pPr>
        <w:pStyle w:val="9"/>
        <w:spacing w:before="105"/>
      </w:pPr>
    </w:p>
    <w:p w14:paraId="3297B8A1">
      <w:pPr>
        <w:pStyle w:val="9"/>
        <w:spacing w:before="1" w:line="360" w:lineRule="auto"/>
        <w:ind w:left="360" w:right="1134"/>
      </w:pPr>
      <w:r>
        <w:t xml:space="preserve">These interfaces together form a </w:t>
      </w:r>
      <w:r>
        <w:rPr>
          <w:b/>
        </w:rPr>
        <w:t>comprehensive fraud detection system</w:t>
      </w:r>
      <w:r>
        <w:t>, allowing users to detect fraud</w:t>
      </w:r>
      <w:r>
        <w:rPr>
          <w:spacing w:val="-1"/>
        </w:rPr>
        <w:t xml:space="preserve"> </w:t>
      </w:r>
      <w:r>
        <w:t>in</w:t>
      </w:r>
      <w:r>
        <w:rPr>
          <w:spacing w:val="-9"/>
        </w:rPr>
        <w:t xml:space="preserve"> </w:t>
      </w:r>
      <w:r>
        <w:t>payments,</w:t>
      </w:r>
      <w:r>
        <w:rPr>
          <w:spacing w:val="-3"/>
        </w:rPr>
        <w:t xml:space="preserve"> </w:t>
      </w:r>
      <w:r>
        <w:t>view</w:t>
      </w:r>
      <w:r>
        <w:rPr>
          <w:spacing w:val="-1"/>
        </w:rPr>
        <w:t xml:space="preserve"> </w:t>
      </w:r>
      <w:r>
        <w:t>fraud</w:t>
      </w:r>
      <w:r>
        <w:rPr>
          <w:spacing w:val="-4"/>
        </w:rPr>
        <w:t xml:space="preserve"> </w:t>
      </w:r>
      <w:r>
        <w:t>analysis</w:t>
      </w:r>
      <w:r>
        <w:rPr>
          <w:spacing w:val="-6"/>
        </w:rPr>
        <w:t xml:space="preserve"> </w:t>
      </w:r>
      <w:r>
        <w:t>dashboards,</w:t>
      </w:r>
      <w:r>
        <w:rPr>
          <w:spacing w:val="-3"/>
        </w:rPr>
        <w:t xml:space="preserve"> </w:t>
      </w:r>
      <w:r>
        <w:t>and</w:t>
      </w:r>
      <w:r>
        <w:rPr>
          <w:spacing w:val="-1"/>
        </w:rPr>
        <w:t xml:space="preserve"> </w:t>
      </w:r>
      <w:r>
        <w:t>manage</w:t>
      </w:r>
      <w:r>
        <w:rPr>
          <w:spacing w:val="-1"/>
        </w:rPr>
        <w:t xml:space="preserve"> </w:t>
      </w:r>
      <w:r>
        <w:t>fraud</w:t>
      </w:r>
      <w:r>
        <w:rPr>
          <w:spacing w:val="-4"/>
        </w:rPr>
        <w:t xml:space="preserve"> </w:t>
      </w:r>
      <w:r>
        <w:t>settings</w:t>
      </w:r>
      <w:r>
        <w:rPr>
          <w:spacing w:val="-6"/>
        </w:rPr>
        <w:t xml:space="preserve"> </w:t>
      </w:r>
      <w:r>
        <w:t>through</w:t>
      </w:r>
      <w:r>
        <w:rPr>
          <w:spacing w:val="-2"/>
        </w:rPr>
        <w:t xml:space="preserve"> </w:t>
      </w:r>
      <w:r>
        <w:t>the admin panel.</w:t>
      </w:r>
    </w:p>
    <w:p w14:paraId="3A737D63">
      <w:pPr>
        <w:pStyle w:val="9"/>
        <w:spacing w:after="0" w:line="360" w:lineRule="auto"/>
        <w:sectPr>
          <w:pgSz w:w="12240" w:h="15840"/>
          <w:pgMar w:top="1440" w:right="360" w:bottom="1360" w:left="1080" w:header="0" w:footer="1166" w:gutter="0"/>
          <w:cols w:space="720" w:num="1"/>
        </w:sectPr>
      </w:pPr>
    </w:p>
    <w:p w14:paraId="2BB07147">
      <w:pPr>
        <w:pStyle w:val="3"/>
        <w:spacing w:before="58"/>
        <w:ind w:right="719"/>
      </w:pPr>
      <w:r>
        <w:t>CHAPTER</w:t>
      </w:r>
      <w:r>
        <w:rPr>
          <w:spacing w:val="-7"/>
        </w:rPr>
        <w:t xml:space="preserve"> </w:t>
      </w:r>
      <w:r>
        <w:rPr>
          <w:spacing w:val="-10"/>
        </w:rPr>
        <w:t>8</w:t>
      </w:r>
    </w:p>
    <w:p w14:paraId="598096BE">
      <w:pPr>
        <w:pStyle w:val="9"/>
        <w:spacing w:before="76"/>
        <w:rPr>
          <w:b/>
          <w:sz w:val="28"/>
        </w:rPr>
      </w:pPr>
    </w:p>
    <w:p w14:paraId="17D081F8">
      <w:pPr>
        <w:spacing w:before="0"/>
        <w:ind w:left="360" w:right="0" w:firstLine="0"/>
        <w:jc w:val="left"/>
        <w:rPr>
          <w:b/>
          <w:sz w:val="28"/>
        </w:rPr>
      </w:pPr>
      <w:r>
        <w:rPr>
          <w:b/>
          <w:spacing w:val="-2"/>
          <w:sz w:val="28"/>
        </w:rPr>
        <w:t>CONCLUSION</w:t>
      </w:r>
    </w:p>
    <w:p w14:paraId="7D07A65D">
      <w:pPr>
        <w:pStyle w:val="9"/>
        <w:spacing w:before="75"/>
        <w:rPr>
          <w:b/>
          <w:sz w:val="28"/>
        </w:rPr>
      </w:pPr>
    </w:p>
    <w:p w14:paraId="58A1B5CD">
      <w:pPr>
        <w:pStyle w:val="9"/>
        <w:spacing w:before="1" w:line="360" w:lineRule="auto"/>
        <w:ind w:left="360" w:right="1079"/>
        <w:jc w:val="both"/>
      </w:pPr>
      <w:r>
        <w:t>Online payment fraud detection is</w:t>
      </w:r>
      <w:r>
        <w:rPr>
          <w:spacing w:val="-1"/>
        </w:rPr>
        <w:t xml:space="preserve"> </w:t>
      </w:r>
      <w:r>
        <w:t>a critical</w:t>
      </w:r>
      <w:r>
        <w:rPr>
          <w:spacing w:val="-8"/>
        </w:rPr>
        <w:t xml:space="preserve"> </w:t>
      </w:r>
      <w:r>
        <w:t>necessity</w:t>
      </w:r>
      <w:r>
        <w:rPr>
          <w:spacing w:val="-3"/>
        </w:rPr>
        <w:t xml:space="preserve"> </w:t>
      </w:r>
      <w:r>
        <w:t>in</w:t>
      </w:r>
      <w:r>
        <w:rPr>
          <w:spacing w:val="-3"/>
        </w:rPr>
        <w:t xml:space="preserve"> </w:t>
      </w:r>
      <w:r>
        <w:t>the digital</w:t>
      </w:r>
      <w:r>
        <w:rPr>
          <w:spacing w:val="-3"/>
        </w:rPr>
        <w:t xml:space="preserve"> </w:t>
      </w:r>
      <w:r>
        <w:t>financial</w:t>
      </w:r>
      <w:r>
        <w:rPr>
          <w:spacing w:val="-3"/>
        </w:rPr>
        <w:t xml:space="preserve"> </w:t>
      </w:r>
      <w:r>
        <w:t>landscape. As</w:t>
      </w:r>
      <w:r>
        <w:rPr>
          <w:spacing w:val="-1"/>
        </w:rPr>
        <w:t xml:space="preserve"> </w:t>
      </w:r>
      <w:r>
        <w:t>online transactions continue to rise, so does the risk of fraudulent activities, making fraud detection systems</w:t>
      </w:r>
      <w:r>
        <w:rPr>
          <w:spacing w:val="-15"/>
        </w:rPr>
        <w:t xml:space="preserve"> </w:t>
      </w:r>
      <w:r>
        <w:t>essential</w:t>
      </w:r>
      <w:r>
        <w:rPr>
          <w:spacing w:val="-15"/>
        </w:rPr>
        <w:t xml:space="preserve"> </w:t>
      </w:r>
      <w:r>
        <w:t>for</w:t>
      </w:r>
      <w:r>
        <w:rPr>
          <w:spacing w:val="-15"/>
        </w:rPr>
        <w:t xml:space="preserve"> </w:t>
      </w:r>
      <w:r>
        <w:t>ensuring</w:t>
      </w:r>
      <w:r>
        <w:rPr>
          <w:spacing w:val="-15"/>
        </w:rPr>
        <w:t xml:space="preserve"> </w:t>
      </w:r>
      <w:r>
        <w:t>security</w:t>
      </w:r>
      <w:r>
        <w:rPr>
          <w:spacing w:val="-15"/>
        </w:rPr>
        <w:t xml:space="preserve"> </w:t>
      </w:r>
      <w:r>
        <w:t>and</w:t>
      </w:r>
      <w:r>
        <w:rPr>
          <w:spacing w:val="-15"/>
        </w:rPr>
        <w:t xml:space="preserve"> </w:t>
      </w:r>
      <w:r>
        <w:t>trust.</w:t>
      </w:r>
      <w:r>
        <w:rPr>
          <w:spacing w:val="-15"/>
        </w:rPr>
        <w:t xml:space="preserve"> </w:t>
      </w:r>
      <w:r>
        <w:t>By</w:t>
      </w:r>
      <w:r>
        <w:rPr>
          <w:spacing w:val="-15"/>
        </w:rPr>
        <w:t xml:space="preserve"> </w:t>
      </w:r>
      <w:r>
        <w:t>leveraging</w:t>
      </w:r>
      <w:r>
        <w:rPr>
          <w:spacing w:val="-15"/>
        </w:rPr>
        <w:t xml:space="preserve"> </w:t>
      </w:r>
      <w:r>
        <w:t>advanced</w:t>
      </w:r>
      <w:r>
        <w:rPr>
          <w:spacing w:val="-15"/>
        </w:rPr>
        <w:t xml:space="preserve"> </w:t>
      </w:r>
      <w:r>
        <w:t>machine</w:t>
      </w:r>
      <w:r>
        <w:rPr>
          <w:spacing w:val="-15"/>
        </w:rPr>
        <w:t xml:space="preserve"> </w:t>
      </w:r>
      <w:r>
        <w:t>learning</w:t>
      </w:r>
      <w:r>
        <w:rPr>
          <w:spacing w:val="-12"/>
        </w:rPr>
        <w:t xml:space="preserve"> </w:t>
      </w:r>
      <w:r>
        <w:t>models such</w:t>
      </w:r>
      <w:r>
        <w:rPr>
          <w:spacing w:val="-13"/>
        </w:rPr>
        <w:t xml:space="preserve"> </w:t>
      </w:r>
      <w:r>
        <w:t>as</w:t>
      </w:r>
      <w:r>
        <w:rPr>
          <w:spacing w:val="-9"/>
        </w:rPr>
        <w:t xml:space="preserve"> </w:t>
      </w:r>
      <w:r>
        <w:t>XGBoost</w:t>
      </w:r>
      <w:r>
        <w:rPr>
          <w:spacing w:val="-3"/>
        </w:rPr>
        <w:t xml:space="preserve"> </w:t>
      </w:r>
      <w:r>
        <w:t>and</w:t>
      </w:r>
      <w:r>
        <w:rPr>
          <w:spacing w:val="-8"/>
        </w:rPr>
        <w:t xml:space="preserve"> </w:t>
      </w:r>
      <w:r>
        <w:t>Deep</w:t>
      </w:r>
      <w:r>
        <w:rPr>
          <w:spacing w:val="-8"/>
        </w:rPr>
        <w:t xml:space="preserve"> </w:t>
      </w:r>
      <w:r>
        <w:t>Neural</w:t>
      </w:r>
      <w:r>
        <w:rPr>
          <w:spacing w:val="-15"/>
        </w:rPr>
        <w:t xml:space="preserve"> </w:t>
      </w:r>
      <w:r>
        <w:t>Networks</w:t>
      </w:r>
      <w:r>
        <w:rPr>
          <w:spacing w:val="-14"/>
        </w:rPr>
        <w:t xml:space="preserve"> </w:t>
      </w:r>
      <w:r>
        <w:t>(DNN)</w:t>
      </w:r>
      <w:r>
        <w:rPr>
          <w:spacing w:val="-7"/>
        </w:rPr>
        <w:t xml:space="preserve"> </w:t>
      </w:r>
      <w:r>
        <w:t>in</w:t>
      </w:r>
      <w:r>
        <w:rPr>
          <w:spacing w:val="-12"/>
        </w:rPr>
        <w:t xml:space="preserve"> </w:t>
      </w:r>
      <w:r>
        <w:t>combination</w:t>
      </w:r>
      <w:r>
        <w:rPr>
          <w:spacing w:val="-12"/>
        </w:rPr>
        <w:t xml:space="preserve"> </w:t>
      </w:r>
      <w:r>
        <w:t>with</w:t>
      </w:r>
      <w:r>
        <w:rPr>
          <w:spacing w:val="-12"/>
        </w:rPr>
        <w:t xml:space="preserve"> </w:t>
      </w:r>
      <w:r>
        <w:t>the</w:t>
      </w:r>
      <w:r>
        <w:rPr>
          <w:spacing w:val="-9"/>
        </w:rPr>
        <w:t xml:space="preserve"> </w:t>
      </w:r>
      <w:r>
        <w:t>Whale</w:t>
      </w:r>
      <w:r>
        <w:rPr>
          <w:spacing w:val="-9"/>
        </w:rPr>
        <w:t xml:space="preserve"> </w:t>
      </w:r>
      <w:r>
        <w:t>Optimization Algorithm (WOA), these systems can accurately classify fraudulent transactions, handle imbalanced data effectively, optimize fraud detection thresholds, and reduce false positives, thereby improving the overall user experience. Additionally, a well-designed frontend interface plays a crucial role in allowing users and administrators to monitor transactions, identify fraud patterns, and take preventive actions in real-time. An AI-driven fraud detection system not only enhances security but also minimizes financial losses and protects users from cyber threats. However,</w:t>
      </w:r>
      <w:r>
        <w:rPr>
          <w:spacing w:val="-15"/>
        </w:rPr>
        <w:t xml:space="preserve"> </w:t>
      </w:r>
      <w:r>
        <w:t>to</w:t>
      </w:r>
      <w:r>
        <w:rPr>
          <w:spacing w:val="-15"/>
        </w:rPr>
        <w:t xml:space="preserve"> </w:t>
      </w:r>
      <w:r>
        <w:t>stay</w:t>
      </w:r>
      <w:r>
        <w:rPr>
          <w:spacing w:val="-15"/>
        </w:rPr>
        <w:t xml:space="preserve"> </w:t>
      </w:r>
      <w:r>
        <w:t>ahead</w:t>
      </w:r>
      <w:r>
        <w:rPr>
          <w:spacing w:val="-14"/>
        </w:rPr>
        <w:t xml:space="preserve"> </w:t>
      </w:r>
      <w:r>
        <w:t>of</w:t>
      </w:r>
      <w:r>
        <w:rPr>
          <w:spacing w:val="-15"/>
        </w:rPr>
        <w:t xml:space="preserve"> </w:t>
      </w:r>
      <w:r>
        <w:t>evolving</w:t>
      </w:r>
      <w:r>
        <w:rPr>
          <w:spacing w:val="-7"/>
        </w:rPr>
        <w:t xml:space="preserve"> </w:t>
      </w:r>
      <w:r>
        <w:t>fraud</w:t>
      </w:r>
      <w:r>
        <w:rPr>
          <w:spacing w:val="-12"/>
        </w:rPr>
        <w:t xml:space="preserve"> </w:t>
      </w:r>
      <w:r>
        <w:t>techniques,</w:t>
      </w:r>
      <w:r>
        <w:rPr>
          <w:spacing w:val="-10"/>
        </w:rPr>
        <w:t xml:space="preserve"> </w:t>
      </w:r>
      <w:r>
        <w:t>it</w:t>
      </w:r>
      <w:r>
        <w:rPr>
          <w:spacing w:val="-2"/>
        </w:rPr>
        <w:t xml:space="preserve"> </w:t>
      </w:r>
      <w:r>
        <w:t>is</w:t>
      </w:r>
      <w:r>
        <w:rPr>
          <w:spacing w:val="-14"/>
        </w:rPr>
        <w:t xml:space="preserve"> </w:t>
      </w:r>
      <w:r>
        <w:t>essential</w:t>
      </w:r>
      <w:r>
        <w:rPr>
          <w:spacing w:val="-15"/>
        </w:rPr>
        <w:t xml:space="preserve"> </w:t>
      </w:r>
      <w:r>
        <w:t>to</w:t>
      </w:r>
      <w:r>
        <w:rPr>
          <w:spacing w:val="-12"/>
        </w:rPr>
        <w:t xml:space="preserve"> </w:t>
      </w:r>
      <w:r>
        <w:t>continuously</w:t>
      </w:r>
      <w:r>
        <w:rPr>
          <w:spacing w:val="-15"/>
        </w:rPr>
        <w:t xml:space="preserve"> </w:t>
      </w:r>
      <w:r>
        <w:t>update</w:t>
      </w:r>
      <w:r>
        <w:rPr>
          <w:spacing w:val="-8"/>
        </w:rPr>
        <w:t xml:space="preserve"> </w:t>
      </w:r>
      <w:r>
        <w:t>models, implement real-time monitoring, and raise awareness among users about potential security</w:t>
      </w:r>
      <w:r>
        <w:rPr>
          <w:spacing w:val="-5"/>
        </w:rPr>
        <w:t xml:space="preserve"> </w:t>
      </w:r>
      <w:r>
        <w:t>risks.</w:t>
      </w:r>
    </w:p>
    <w:p w14:paraId="31812DA8">
      <w:pPr>
        <w:pStyle w:val="9"/>
        <w:spacing w:after="0" w:line="360" w:lineRule="auto"/>
        <w:jc w:val="both"/>
        <w:sectPr>
          <w:pgSz w:w="12240" w:h="15840"/>
          <w:pgMar w:top="1380" w:right="360" w:bottom="1360" w:left="1080" w:header="0" w:footer="1166" w:gutter="0"/>
          <w:cols w:space="720" w:num="1"/>
        </w:sectPr>
      </w:pPr>
    </w:p>
    <w:p w14:paraId="1B10DEE1">
      <w:pPr>
        <w:pStyle w:val="2"/>
        <w:numPr>
          <w:ilvl w:val="0"/>
          <w:numId w:val="48"/>
        </w:numPr>
        <w:tabs>
          <w:tab w:val="left" w:pos="679"/>
        </w:tabs>
        <w:spacing w:before="59" w:after="0" w:line="240" w:lineRule="auto"/>
        <w:ind w:left="679" w:right="0" w:hanging="319"/>
        <w:jc w:val="left"/>
      </w:pPr>
      <w:r>
        <w:t>FUTURE</w:t>
      </w:r>
      <w:r>
        <w:rPr>
          <w:spacing w:val="-9"/>
        </w:rPr>
        <w:t xml:space="preserve"> </w:t>
      </w:r>
      <w:r>
        <w:rPr>
          <w:spacing w:val="-4"/>
        </w:rPr>
        <w:t>WORK</w:t>
      </w:r>
    </w:p>
    <w:p w14:paraId="7403E0D0">
      <w:pPr>
        <w:pStyle w:val="9"/>
        <w:spacing w:before="49"/>
        <w:rPr>
          <w:b/>
          <w:sz w:val="32"/>
        </w:rPr>
      </w:pPr>
    </w:p>
    <w:p w14:paraId="109FFD1B">
      <w:pPr>
        <w:pStyle w:val="9"/>
        <w:ind w:left="360"/>
      </w:pPr>
      <w:r>
        <w:t>To</w:t>
      </w:r>
      <w:r>
        <w:rPr>
          <w:spacing w:val="-2"/>
        </w:rPr>
        <w:t xml:space="preserve"> </w:t>
      </w:r>
      <w:r>
        <w:t>improve</w:t>
      </w:r>
      <w:r>
        <w:rPr>
          <w:spacing w:val="3"/>
        </w:rPr>
        <w:t xml:space="preserve"> </w:t>
      </w:r>
      <w:r>
        <w:t>fraud</w:t>
      </w:r>
      <w:r>
        <w:rPr>
          <w:spacing w:val="-2"/>
        </w:rPr>
        <w:t xml:space="preserve"> </w:t>
      </w:r>
      <w:r>
        <w:t>detection</w:t>
      </w:r>
      <w:r>
        <w:rPr>
          <w:spacing w:val="-1"/>
        </w:rPr>
        <w:t xml:space="preserve"> </w:t>
      </w:r>
      <w:r>
        <w:t>in</w:t>
      </w:r>
      <w:r>
        <w:rPr>
          <w:spacing w:val="-6"/>
        </w:rPr>
        <w:t xml:space="preserve"> </w:t>
      </w:r>
      <w:r>
        <w:t>online</w:t>
      </w:r>
      <w:r>
        <w:rPr>
          <w:spacing w:val="-2"/>
        </w:rPr>
        <w:t xml:space="preserve"> </w:t>
      </w:r>
      <w:r>
        <w:t>payments, we</w:t>
      </w:r>
      <w:r>
        <w:rPr>
          <w:spacing w:val="-2"/>
        </w:rPr>
        <w:t xml:space="preserve"> </w:t>
      </w:r>
      <w:r>
        <w:t>can</w:t>
      </w:r>
      <w:r>
        <w:rPr>
          <w:spacing w:val="-6"/>
        </w:rPr>
        <w:t xml:space="preserve"> </w:t>
      </w:r>
      <w:r>
        <w:t>work</w:t>
      </w:r>
      <w:r>
        <w:rPr>
          <w:spacing w:val="-6"/>
        </w:rPr>
        <w:t xml:space="preserve"> </w:t>
      </w:r>
      <w:r>
        <w:t>on</w:t>
      </w:r>
      <w:r>
        <w:rPr>
          <w:spacing w:val="-11"/>
        </w:rPr>
        <w:t xml:space="preserve"> </w:t>
      </w:r>
      <w:r>
        <w:t>the</w:t>
      </w:r>
      <w:r>
        <w:rPr>
          <w:spacing w:val="11"/>
        </w:rPr>
        <w:t xml:space="preserve"> </w:t>
      </w:r>
      <w:r>
        <w:t>following</w:t>
      </w:r>
      <w:r>
        <w:rPr>
          <w:spacing w:val="-1"/>
        </w:rPr>
        <w:t xml:space="preserve"> </w:t>
      </w:r>
      <w:r>
        <w:rPr>
          <w:spacing w:val="-2"/>
        </w:rPr>
        <w:t>areas:</w:t>
      </w:r>
    </w:p>
    <w:p w14:paraId="090D85D7">
      <w:pPr>
        <w:pStyle w:val="9"/>
        <w:spacing w:before="5"/>
      </w:pPr>
    </w:p>
    <w:p w14:paraId="2E7989D1">
      <w:pPr>
        <w:pStyle w:val="11"/>
        <w:numPr>
          <w:ilvl w:val="1"/>
          <w:numId w:val="48"/>
        </w:numPr>
        <w:tabs>
          <w:tab w:val="left" w:pos="604"/>
        </w:tabs>
        <w:spacing w:before="1" w:after="0" w:line="240" w:lineRule="auto"/>
        <w:ind w:left="604" w:right="0" w:hanging="244"/>
        <w:jc w:val="left"/>
        <w:rPr>
          <w:sz w:val="24"/>
        </w:rPr>
      </w:pPr>
      <w:bookmarkStart w:id="94" w:name="1. Better AI Models"/>
      <w:bookmarkEnd w:id="94"/>
      <w:r>
        <w:rPr>
          <w:sz w:val="24"/>
        </w:rPr>
        <w:t>Better</w:t>
      </w:r>
      <w:r>
        <w:rPr>
          <w:spacing w:val="-2"/>
          <w:sz w:val="24"/>
        </w:rPr>
        <w:t xml:space="preserve"> </w:t>
      </w:r>
      <w:r>
        <w:rPr>
          <w:sz w:val="24"/>
        </w:rPr>
        <w:t>AI</w:t>
      </w:r>
      <w:r>
        <w:rPr>
          <w:spacing w:val="-2"/>
          <w:sz w:val="24"/>
        </w:rPr>
        <w:t xml:space="preserve"> Models</w:t>
      </w:r>
    </w:p>
    <w:p w14:paraId="7D047ED1">
      <w:pPr>
        <w:pStyle w:val="9"/>
        <w:spacing w:before="9"/>
      </w:pPr>
    </w:p>
    <w:p w14:paraId="7A7E1D3D">
      <w:pPr>
        <w:pStyle w:val="11"/>
        <w:numPr>
          <w:ilvl w:val="2"/>
          <w:numId w:val="48"/>
        </w:numPr>
        <w:tabs>
          <w:tab w:val="left" w:pos="1080"/>
        </w:tabs>
        <w:spacing w:before="0" w:after="0" w:line="240" w:lineRule="auto"/>
        <w:ind w:left="1080" w:right="0" w:hanging="360"/>
        <w:jc w:val="left"/>
        <w:rPr>
          <w:sz w:val="24"/>
        </w:rPr>
      </w:pPr>
      <w:r>
        <w:rPr>
          <w:sz w:val="24"/>
        </w:rPr>
        <w:t>Use</w:t>
      </w:r>
      <w:r>
        <w:rPr>
          <w:spacing w:val="-3"/>
          <w:sz w:val="24"/>
        </w:rPr>
        <w:t xml:space="preserve"> </w:t>
      </w:r>
      <w:r>
        <w:rPr>
          <w:sz w:val="24"/>
        </w:rPr>
        <w:t>more</w:t>
      </w:r>
      <w:r>
        <w:rPr>
          <w:spacing w:val="-4"/>
          <w:sz w:val="24"/>
        </w:rPr>
        <w:t xml:space="preserve"> </w:t>
      </w:r>
      <w:r>
        <w:rPr>
          <w:sz w:val="24"/>
        </w:rPr>
        <w:t>advanced</w:t>
      </w:r>
      <w:r>
        <w:rPr>
          <w:spacing w:val="-1"/>
          <w:sz w:val="24"/>
        </w:rPr>
        <w:t xml:space="preserve"> </w:t>
      </w:r>
      <w:r>
        <w:rPr>
          <w:sz w:val="24"/>
        </w:rPr>
        <w:t>AI</w:t>
      </w:r>
      <w:r>
        <w:rPr>
          <w:spacing w:val="-2"/>
          <w:sz w:val="24"/>
        </w:rPr>
        <w:t xml:space="preserve"> </w:t>
      </w:r>
      <w:r>
        <w:rPr>
          <w:sz w:val="24"/>
        </w:rPr>
        <w:t>techniques</w:t>
      </w:r>
      <w:r>
        <w:rPr>
          <w:spacing w:val="-2"/>
          <w:sz w:val="24"/>
        </w:rPr>
        <w:t xml:space="preserve"> </w:t>
      </w:r>
      <w:r>
        <w:rPr>
          <w:sz w:val="24"/>
        </w:rPr>
        <w:t>like</w:t>
      </w:r>
      <w:r>
        <w:rPr>
          <w:spacing w:val="-5"/>
          <w:sz w:val="24"/>
        </w:rPr>
        <w:t xml:space="preserve"> </w:t>
      </w:r>
      <w:r>
        <w:rPr>
          <w:sz w:val="24"/>
        </w:rPr>
        <w:t>deep learning</w:t>
      </w:r>
      <w:r>
        <w:rPr>
          <w:spacing w:val="-4"/>
          <w:sz w:val="24"/>
        </w:rPr>
        <w:t xml:space="preserve"> </w:t>
      </w:r>
      <w:r>
        <w:rPr>
          <w:sz w:val="24"/>
        </w:rPr>
        <w:t>to</w:t>
      </w:r>
      <w:r>
        <w:rPr>
          <w:spacing w:val="1"/>
          <w:sz w:val="24"/>
        </w:rPr>
        <w:t xml:space="preserve"> </w:t>
      </w:r>
      <w:r>
        <w:rPr>
          <w:sz w:val="24"/>
        </w:rPr>
        <w:t>detect fraud more</w:t>
      </w:r>
      <w:r>
        <w:rPr>
          <w:spacing w:val="-4"/>
          <w:sz w:val="24"/>
        </w:rPr>
        <w:t xml:space="preserve"> </w:t>
      </w:r>
      <w:r>
        <w:rPr>
          <w:spacing w:val="-2"/>
          <w:sz w:val="24"/>
        </w:rPr>
        <w:t>accurately.</w:t>
      </w:r>
    </w:p>
    <w:p w14:paraId="761C2686">
      <w:pPr>
        <w:pStyle w:val="11"/>
        <w:numPr>
          <w:ilvl w:val="2"/>
          <w:numId w:val="48"/>
        </w:numPr>
        <w:tabs>
          <w:tab w:val="left" w:pos="1080"/>
        </w:tabs>
        <w:spacing w:before="36" w:after="0" w:line="240" w:lineRule="auto"/>
        <w:ind w:left="1080" w:right="0" w:hanging="360"/>
        <w:jc w:val="left"/>
        <w:rPr>
          <w:sz w:val="24"/>
        </w:rPr>
      </w:pPr>
      <w:r>
        <w:rPr>
          <w:sz w:val="24"/>
        </w:rPr>
        <w:t>Try</w:t>
      </w:r>
      <w:r>
        <w:rPr>
          <w:spacing w:val="-9"/>
          <w:sz w:val="24"/>
        </w:rPr>
        <w:t xml:space="preserve"> </w:t>
      </w:r>
      <w:r>
        <w:rPr>
          <w:sz w:val="24"/>
        </w:rPr>
        <w:t>newer</w:t>
      </w:r>
      <w:r>
        <w:rPr>
          <w:spacing w:val="-1"/>
          <w:sz w:val="24"/>
        </w:rPr>
        <w:t xml:space="preserve"> </w:t>
      </w:r>
      <w:r>
        <w:rPr>
          <w:sz w:val="24"/>
        </w:rPr>
        <w:t>AI</w:t>
      </w:r>
      <w:r>
        <w:rPr>
          <w:spacing w:val="3"/>
          <w:sz w:val="24"/>
        </w:rPr>
        <w:t xml:space="preserve"> </w:t>
      </w:r>
      <w:r>
        <w:rPr>
          <w:sz w:val="24"/>
        </w:rPr>
        <w:t>models</w:t>
      </w:r>
      <w:r>
        <w:rPr>
          <w:spacing w:val="-4"/>
          <w:sz w:val="24"/>
        </w:rPr>
        <w:t xml:space="preserve"> </w:t>
      </w:r>
      <w:r>
        <w:rPr>
          <w:sz w:val="24"/>
        </w:rPr>
        <w:t>that</w:t>
      </w:r>
      <w:r>
        <w:rPr>
          <w:spacing w:val="3"/>
          <w:sz w:val="24"/>
        </w:rPr>
        <w:t xml:space="preserve"> </w:t>
      </w:r>
      <w:r>
        <w:rPr>
          <w:sz w:val="24"/>
        </w:rPr>
        <w:t>can</w:t>
      </w:r>
      <w:r>
        <w:rPr>
          <w:spacing w:val="-7"/>
          <w:sz w:val="24"/>
        </w:rPr>
        <w:t xml:space="preserve"> </w:t>
      </w:r>
      <w:r>
        <w:rPr>
          <w:sz w:val="24"/>
        </w:rPr>
        <w:t>find</w:t>
      </w:r>
      <w:r>
        <w:rPr>
          <w:spacing w:val="2"/>
          <w:sz w:val="24"/>
        </w:rPr>
        <w:t xml:space="preserve"> </w:t>
      </w:r>
      <w:r>
        <w:rPr>
          <w:sz w:val="24"/>
        </w:rPr>
        <w:t>hidden</w:t>
      </w:r>
      <w:r>
        <w:rPr>
          <w:spacing w:val="-2"/>
          <w:sz w:val="24"/>
        </w:rPr>
        <w:t xml:space="preserve"> </w:t>
      </w:r>
      <w:r>
        <w:rPr>
          <w:sz w:val="24"/>
        </w:rPr>
        <w:t>fraud</w:t>
      </w:r>
      <w:r>
        <w:rPr>
          <w:spacing w:val="-2"/>
          <w:sz w:val="24"/>
        </w:rPr>
        <w:t xml:space="preserve"> </w:t>
      </w:r>
      <w:r>
        <w:rPr>
          <w:sz w:val="24"/>
        </w:rPr>
        <w:t>patterns</w:t>
      </w:r>
      <w:r>
        <w:rPr>
          <w:spacing w:val="-4"/>
          <w:sz w:val="24"/>
        </w:rPr>
        <w:t xml:space="preserve"> </w:t>
      </w:r>
      <w:r>
        <w:rPr>
          <w:sz w:val="24"/>
        </w:rPr>
        <w:t>in</w:t>
      </w:r>
      <w:r>
        <w:rPr>
          <w:spacing w:val="-6"/>
          <w:sz w:val="24"/>
        </w:rPr>
        <w:t xml:space="preserve"> </w:t>
      </w:r>
      <w:r>
        <w:rPr>
          <w:spacing w:val="-2"/>
          <w:sz w:val="24"/>
        </w:rPr>
        <w:t>transactions.</w:t>
      </w:r>
    </w:p>
    <w:p w14:paraId="79964A3D">
      <w:pPr>
        <w:pStyle w:val="9"/>
        <w:spacing w:before="5"/>
      </w:pPr>
    </w:p>
    <w:p w14:paraId="6073AB3C">
      <w:pPr>
        <w:pStyle w:val="11"/>
        <w:numPr>
          <w:ilvl w:val="1"/>
          <w:numId w:val="48"/>
        </w:numPr>
        <w:tabs>
          <w:tab w:val="left" w:pos="604"/>
        </w:tabs>
        <w:spacing w:before="0" w:after="0" w:line="240" w:lineRule="auto"/>
        <w:ind w:left="604" w:right="0" w:hanging="244"/>
        <w:jc w:val="left"/>
        <w:rPr>
          <w:sz w:val="24"/>
        </w:rPr>
      </w:pPr>
      <w:bookmarkStart w:id="95" w:name="2. Real-Time Fraud Detection"/>
      <w:bookmarkEnd w:id="95"/>
      <w:r>
        <w:rPr>
          <w:sz w:val="24"/>
        </w:rPr>
        <w:t>Real-Time</w:t>
      </w:r>
      <w:r>
        <w:rPr>
          <w:spacing w:val="-7"/>
          <w:sz w:val="24"/>
        </w:rPr>
        <w:t xml:space="preserve"> </w:t>
      </w:r>
      <w:r>
        <w:rPr>
          <w:sz w:val="24"/>
        </w:rPr>
        <w:t>Fraud</w:t>
      </w:r>
      <w:r>
        <w:rPr>
          <w:spacing w:val="-5"/>
          <w:sz w:val="24"/>
        </w:rPr>
        <w:t xml:space="preserve"> </w:t>
      </w:r>
      <w:r>
        <w:rPr>
          <w:spacing w:val="-2"/>
          <w:sz w:val="24"/>
        </w:rPr>
        <w:t>Detection</w:t>
      </w:r>
    </w:p>
    <w:p w14:paraId="3EF5CF24">
      <w:pPr>
        <w:pStyle w:val="9"/>
        <w:spacing w:before="10"/>
      </w:pPr>
    </w:p>
    <w:p w14:paraId="736B16F8">
      <w:pPr>
        <w:pStyle w:val="11"/>
        <w:numPr>
          <w:ilvl w:val="2"/>
          <w:numId w:val="48"/>
        </w:numPr>
        <w:tabs>
          <w:tab w:val="left" w:pos="1080"/>
        </w:tabs>
        <w:spacing w:before="0" w:after="0" w:line="240" w:lineRule="auto"/>
        <w:ind w:left="1080" w:right="0" w:hanging="360"/>
        <w:jc w:val="left"/>
        <w:rPr>
          <w:sz w:val="24"/>
        </w:rPr>
      </w:pPr>
      <w:r>
        <w:rPr>
          <w:sz w:val="24"/>
        </w:rPr>
        <w:t>Develop</w:t>
      </w:r>
      <w:r>
        <w:rPr>
          <w:spacing w:val="-4"/>
          <w:sz w:val="24"/>
        </w:rPr>
        <w:t xml:space="preserve"> </w:t>
      </w:r>
      <w:r>
        <w:rPr>
          <w:sz w:val="24"/>
        </w:rPr>
        <w:t>systems</w:t>
      </w:r>
      <w:r>
        <w:rPr>
          <w:spacing w:val="-4"/>
          <w:sz w:val="24"/>
        </w:rPr>
        <w:t xml:space="preserve"> </w:t>
      </w:r>
      <w:r>
        <w:rPr>
          <w:sz w:val="24"/>
        </w:rPr>
        <w:t>that</w:t>
      </w:r>
      <w:r>
        <w:rPr>
          <w:spacing w:val="2"/>
          <w:sz w:val="24"/>
        </w:rPr>
        <w:t xml:space="preserve"> </w:t>
      </w:r>
      <w:r>
        <w:rPr>
          <w:sz w:val="24"/>
        </w:rPr>
        <w:t>can</w:t>
      </w:r>
      <w:r>
        <w:rPr>
          <w:spacing w:val="-6"/>
          <w:sz w:val="24"/>
        </w:rPr>
        <w:t xml:space="preserve"> </w:t>
      </w:r>
      <w:r>
        <w:rPr>
          <w:sz w:val="24"/>
        </w:rPr>
        <w:t>detect</w:t>
      </w:r>
      <w:r>
        <w:rPr>
          <w:spacing w:val="2"/>
          <w:sz w:val="24"/>
        </w:rPr>
        <w:t xml:space="preserve"> </w:t>
      </w:r>
      <w:r>
        <w:rPr>
          <w:sz w:val="24"/>
        </w:rPr>
        <w:t>fraud</w:t>
      </w:r>
      <w:r>
        <w:rPr>
          <w:spacing w:val="2"/>
          <w:sz w:val="24"/>
        </w:rPr>
        <w:t xml:space="preserve"> </w:t>
      </w:r>
      <w:r>
        <w:rPr>
          <w:sz w:val="24"/>
        </w:rPr>
        <w:t>instantly</w:t>
      </w:r>
      <w:r>
        <w:rPr>
          <w:spacing w:val="-7"/>
          <w:sz w:val="24"/>
        </w:rPr>
        <w:t xml:space="preserve"> </w:t>
      </w:r>
      <w:r>
        <w:rPr>
          <w:sz w:val="24"/>
        </w:rPr>
        <w:t>while</w:t>
      </w:r>
      <w:r>
        <w:rPr>
          <w:spacing w:val="-2"/>
          <w:sz w:val="24"/>
        </w:rPr>
        <w:t xml:space="preserve"> </w:t>
      </w:r>
      <w:r>
        <w:rPr>
          <w:sz w:val="24"/>
        </w:rPr>
        <w:t>the</w:t>
      </w:r>
      <w:r>
        <w:rPr>
          <w:spacing w:val="-3"/>
          <w:sz w:val="24"/>
        </w:rPr>
        <w:t xml:space="preserve"> </w:t>
      </w:r>
      <w:r>
        <w:rPr>
          <w:sz w:val="24"/>
        </w:rPr>
        <w:t>transaction</w:t>
      </w:r>
      <w:r>
        <w:rPr>
          <w:spacing w:val="-2"/>
          <w:sz w:val="24"/>
        </w:rPr>
        <w:t xml:space="preserve"> </w:t>
      </w:r>
      <w:r>
        <w:rPr>
          <w:sz w:val="24"/>
        </w:rPr>
        <w:t xml:space="preserve">is </w:t>
      </w:r>
      <w:r>
        <w:rPr>
          <w:spacing w:val="-2"/>
          <w:sz w:val="24"/>
        </w:rPr>
        <w:t>happening.</w:t>
      </w:r>
    </w:p>
    <w:p w14:paraId="61B7E737">
      <w:pPr>
        <w:pStyle w:val="11"/>
        <w:numPr>
          <w:ilvl w:val="2"/>
          <w:numId w:val="48"/>
        </w:numPr>
        <w:tabs>
          <w:tab w:val="left" w:pos="1080"/>
        </w:tabs>
        <w:spacing w:before="41" w:after="0" w:line="240" w:lineRule="auto"/>
        <w:ind w:left="1080" w:right="0" w:hanging="360"/>
        <w:jc w:val="left"/>
        <w:rPr>
          <w:sz w:val="24"/>
        </w:rPr>
      </w:pPr>
      <w:r>
        <w:rPr>
          <w:sz w:val="24"/>
        </w:rPr>
        <w:t>Use</w:t>
      </w:r>
      <w:r>
        <w:rPr>
          <w:spacing w:val="-2"/>
          <w:sz w:val="24"/>
        </w:rPr>
        <w:t xml:space="preserve"> </w:t>
      </w:r>
      <w:r>
        <w:rPr>
          <w:sz w:val="24"/>
        </w:rPr>
        <w:t>fast</w:t>
      </w:r>
      <w:r>
        <w:rPr>
          <w:spacing w:val="2"/>
          <w:sz w:val="24"/>
        </w:rPr>
        <w:t xml:space="preserve"> </w:t>
      </w:r>
      <w:r>
        <w:rPr>
          <w:sz w:val="24"/>
        </w:rPr>
        <w:t>data</w:t>
      </w:r>
      <w:r>
        <w:rPr>
          <w:spacing w:val="-4"/>
          <w:sz w:val="24"/>
        </w:rPr>
        <w:t xml:space="preserve"> </w:t>
      </w:r>
      <w:r>
        <w:rPr>
          <w:sz w:val="24"/>
        </w:rPr>
        <w:t>processing</w:t>
      </w:r>
      <w:r>
        <w:rPr>
          <w:spacing w:val="-3"/>
          <w:sz w:val="24"/>
        </w:rPr>
        <w:t xml:space="preserve"> </w:t>
      </w:r>
      <w:r>
        <w:rPr>
          <w:sz w:val="24"/>
        </w:rPr>
        <w:t>tools</w:t>
      </w:r>
      <w:r>
        <w:rPr>
          <w:spacing w:val="-4"/>
          <w:sz w:val="24"/>
        </w:rPr>
        <w:t xml:space="preserve"> </w:t>
      </w:r>
      <w:r>
        <w:rPr>
          <w:sz w:val="24"/>
        </w:rPr>
        <w:t>to</w:t>
      </w:r>
      <w:r>
        <w:rPr>
          <w:spacing w:val="-3"/>
          <w:sz w:val="24"/>
        </w:rPr>
        <w:t xml:space="preserve"> </w:t>
      </w:r>
      <w:r>
        <w:rPr>
          <w:sz w:val="24"/>
        </w:rPr>
        <w:t>prevent</w:t>
      </w:r>
      <w:r>
        <w:rPr>
          <w:spacing w:val="1"/>
          <w:sz w:val="24"/>
        </w:rPr>
        <w:t xml:space="preserve"> </w:t>
      </w:r>
      <w:r>
        <w:rPr>
          <w:sz w:val="24"/>
        </w:rPr>
        <w:t>fraud</w:t>
      </w:r>
      <w:r>
        <w:rPr>
          <w:spacing w:val="-2"/>
          <w:sz w:val="24"/>
        </w:rPr>
        <w:t xml:space="preserve"> </w:t>
      </w:r>
      <w:r>
        <w:rPr>
          <w:sz w:val="24"/>
        </w:rPr>
        <w:t>before</w:t>
      </w:r>
      <w:r>
        <w:rPr>
          <w:spacing w:val="-9"/>
          <w:sz w:val="24"/>
        </w:rPr>
        <w:t xml:space="preserve"> </w:t>
      </w:r>
      <w:r>
        <w:rPr>
          <w:sz w:val="24"/>
        </w:rPr>
        <w:t>money</w:t>
      </w:r>
      <w:r>
        <w:rPr>
          <w:spacing w:val="-3"/>
          <w:sz w:val="24"/>
        </w:rPr>
        <w:t xml:space="preserve"> </w:t>
      </w:r>
      <w:r>
        <w:rPr>
          <w:sz w:val="24"/>
        </w:rPr>
        <w:t>is</w:t>
      </w:r>
      <w:r>
        <w:rPr>
          <w:spacing w:val="-4"/>
          <w:sz w:val="24"/>
        </w:rPr>
        <w:t xml:space="preserve"> </w:t>
      </w:r>
      <w:r>
        <w:rPr>
          <w:spacing w:val="-2"/>
          <w:sz w:val="24"/>
        </w:rPr>
        <w:t>stolen.</w:t>
      </w:r>
    </w:p>
    <w:p w14:paraId="765D1B17">
      <w:pPr>
        <w:pStyle w:val="9"/>
        <w:spacing w:before="5"/>
      </w:pPr>
    </w:p>
    <w:p w14:paraId="511C2A9C">
      <w:pPr>
        <w:pStyle w:val="11"/>
        <w:numPr>
          <w:ilvl w:val="1"/>
          <w:numId w:val="48"/>
        </w:numPr>
        <w:tabs>
          <w:tab w:val="left" w:pos="604"/>
        </w:tabs>
        <w:spacing w:before="0" w:after="0" w:line="240" w:lineRule="auto"/>
        <w:ind w:left="604" w:right="0" w:hanging="244"/>
        <w:jc w:val="left"/>
        <w:rPr>
          <w:sz w:val="24"/>
        </w:rPr>
      </w:pPr>
      <w:bookmarkStart w:id="96" w:name="3. Explainable AI"/>
      <w:bookmarkEnd w:id="96"/>
      <w:r>
        <w:rPr>
          <w:sz w:val="24"/>
        </w:rPr>
        <w:t>Explainable</w:t>
      </w:r>
      <w:r>
        <w:rPr>
          <w:spacing w:val="-12"/>
          <w:sz w:val="24"/>
        </w:rPr>
        <w:t xml:space="preserve"> </w:t>
      </w:r>
      <w:r>
        <w:rPr>
          <w:spacing w:val="-7"/>
          <w:sz w:val="24"/>
        </w:rPr>
        <w:t>AI</w:t>
      </w:r>
    </w:p>
    <w:p w14:paraId="077C4EC2">
      <w:pPr>
        <w:pStyle w:val="9"/>
        <w:spacing w:before="5"/>
      </w:pPr>
    </w:p>
    <w:p w14:paraId="4DC6B867">
      <w:pPr>
        <w:pStyle w:val="11"/>
        <w:numPr>
          <w:ilvl w:val="2"/>
          <w:numId w:val="48"/>
        </w:numPr>
        <w:tabs>
          <w:tab w:val="left" w:pos="1081"/>
        </w:tabs>
        <w:spacing w:before="0" w:after="0" w:line="276" w:lineRule="auto"/>
        <w:ind w:left="1081" w:right="1291" w:hanging="361"/>
        <w:jc w:val="left"/>
        <w:rPr>
          <w:sz w:val="24"/>
        </w:rPr>
      </w:pPr>
      <w:r>
        <w:rPr>
          <w:sz w:val="24"/>
        </w:rPr>
        <w:t>Make</w:t>
      </w:r>
      <w:r>
        <w:rPr>
          <w:spacing w:val="-5"/>
          <w:sz w:val="24"/>
        </w:rPr>
        <w:t xml:space="preserve"> </w:t>
      </w:r>
      <w:r>
        <w:rPr>
          <w:sz w:val="24"/>
        </w:rPr>
        <w:t>AI models</w:t>
      </w:r>
      <w:r>
        <w:rPr>
          <w:spacing w:val="-2"/>
          <w:sz w:val="24"/>
        </w:rPr>
        <w:t xml:space="preserve"> </w:t>
      </w:r>
      <w:r>
        <w:rPr>
          <w:sz w:val="24"/>
        </w:rPr>
        <w:t>more</w:t>
      </w:r>
      <w:r>
        <w:rPr>
          <w:spacing w:val="-5"/>
          <w:sz w:val="24"/>
        </w:rPr>
        <w:t xml:space="preserve"> </w:t>
      </w:r>
      <w:r>
        <w:rPr>
          <w:sz w:val="24"/>
        </w:rPr>
        <w:t>transparent,</w:t>
      </w:r>
      <w:r>
        <w:rPr>
          <w:spacing w:val="-2"/>
          <w:sz w:val="24"/>
        </w:rPr>
        <w:t xml:space="preserve"> </w:t>
      </w:r>
      <w:r>
        <w:rPr>
          <w:sz w:val="24"/>
        </w:rPr>
        <w:t>so we</w:t>
      </w:r>
      <w:r>
        <w:rPr>
          <w:spacing w:val="-5"/>
          <w:sz w:val="24"/>
        </w:rPr>
        <w:t xml:space="preserve"> </w:t>
      </w:r>
      <w:r>
        <w:rPr>
          <w:sz w:val="24"/>
        </w:rPr>
        <w:t>can</w:t>
      </w:r>
      <w:r>
        <w:rPr>
          <w:spacing w:val="-8"/>
          <w:sz w:val="24"/>
        </w:rPr>
        <w:t xml:space="preserve"> </w:t>
      </w:r>
      <w:r>
        <w:rPr>
          <w:sz w:val="24"/>
        </w:rPr>
        <w:t>understand</w:t>
      </w:r>
      <w:r>
        <w:rPr>
          <w:spacing w:val="-4"/>
          <w:sz w:val="24"/>
        </w:rPr>
        <w:t xml:space="preserve"> </w:t>
      </w:r>
      <w:r>
        <w:rPr>
          <w:sz w:val="24"/>
        </w:rPr>
        <w:t>why</w:t>
      </w:r>
      <w:r>
        <w:rPr>
          <w:spacing w:val="-13"/>
          <w:sz w:val="24"/>
        </w:rPr>
        <w:t xml:space="preserve"> </w:t>
      </w:r>
      <w:r>
        <w:rPr>
          <w:sz w:val="24"/>
        </w:rPr>
        <w:t>a</w:t>
      </w:r>
      <w:r>
        <w:rPr>
          <w:spacing w:val="-5"/>
          <w:sz w:val="24"/>
        </w:rPr>
        <w:t xml:space="preserve"> </w:t>
      </w:r>
      <w:r>
        <w:rPr>
          <w:sz w:val="24"/>
        </w:rPr>
        <w:t>transaction</w:t>
      </w:r>
      <w:r>
        <w:rPr>
          <w:spacing w:val="-8"/>
          <w:sz w:val="24"/>
        </w:rPr>
        <w:t xml:space="preserve"> </w:t>
      </w:r>
      <w:r>
        <w:rPr>
          <w:sz w:val="24"/>
        </w:rPr>
        <w:t>was</w:t>
      </w:r>
      <w:r>
        <w:rPr>
          <w:spacing w:val="-2"/>
          <w:sz w:val="24"/>
        </w:rPr>
        <w:t xml:space="preserve"> </w:t>
      </w:r>
      <w:r>
        <w:rPr>
          <w:sz w:val="24"/>
        </w:rPr>
        <w:t>flagged as fraud.</w:t>
      </w:r>
    </w:p>
    <w:p w14:paraId="782EA141">
      <w:pPr>
        <w:pStyle w:val="11"/>
        <w:numPr>
          <w:ilvl w:val="2"/>
          <w:numId w:val="48"/>
        </w:numPr>
        <w:tabs>
          <w:tab w:val="left" w:pos="1080"/>
        </w:tabs>
        <w:spacing w:before="0" w:after="0" w:line="275" w:lineRule="exact"/>
        <w:ind w:left="1080" w:right="0" w:hanging="360"/>
        <w:jc w:val="left"/>
        <w:rPr>
          <w:sz w:val="24"/>
        </w:rPr>
      </w:pPr>
      <w:r>
        <w:rPr>
          <w:sz w:val="24"/>
        </w:rPr>
        <w:t>Provide</w:t>
      </w:r>
      <w:r>
        <w:rPr>
          <w:spacing w:val="-7"/>
          <w:sz w:val="24"/>
        </w:rPr>
        <w:t xml:space="preserve"> </w:t>
      </w:r>
      <w:r>
        <w:rPr>
          <w:sz w:val="24"/>
        </w:rPr>
        <w:t>clear</w:t>
      </w:r>
      <w:r>
        <w:rPr>
          <w:spacing w:val="-2"/>
          <w:sz w:val="24"/>
        </w:rPr>
        <w:t xml:space="preserve"> </w:t>
      </w:r>
      <w:r>
        <w:rPr>
          <w:sz w:val="24"/>
        </w:rPr>
        <w:t>reasons</w:t>
      </w:r>
      <w:r>
        <w:rPr>
          <w:spacing w:val="2"/>
          <w:sz w:val="24"/>
        </w:rPr>
        <w:t xml:space="preserve"> </w:t>
      </w:r>
      <w:r>
        <w:rPr>
          <w:sz w:val="24"/>
        </w:rPr>
        <w:t>for</w:t>
      </w:r>
      <w:r>
        <w:rPr>
          <w:spacing w:val="-2"/>
          <w:sz w:val="24"/>
        </w:rPr>
        <w:t xml:space="preserve"> </w:t>
      </w:r>
      <w:r>
        <w:rPr>
          <w:sz w:val="24"/>
        </w:rPr>
        <w:t>blocking</w:t>
      </w:r>
      <w:r>
        <w:rPr>
          <w:spacing w:val="-4"/>
          <w:sz w:val="24"/>
        </w:rPr>
        <w:t xml:space="preserve"> </w:t>
      </w:r>
      <w:r>
        <w:rPr>
          <w:sz w:val="24"/>
        </w:rPr>
        <w:t>or</w:t>
      </w:r>
      <w:r>
        <w:rPr>
          <w:spacing w:val="-5"/>
          <w:sz w:val="24"/>
        </w:rPr>
        <w:t xml:space="preserve"> </w:t>
      </w:r>
      <w:r>
        <w:rPr>
          <w:sz w:val="24"/>
        </w:rPr>
        <w:t>allowing</w:t>
      </w:r>
      <w:r>
        <w:rPr>
          <w:spacing w:val="-3"/>
          <w:sz w:val="24"/>
        </w:rPr>
        <w:t xml:space="preserve"> </w:t>
      </w:r>
      <w:r>
        <w:rPr>
          <w:sz w:val="24"/>
        </w:rPr>
        <w:t>a</w:t>
      </w:r>
      <w:r>
        <w:rPr>
          <w:spacing w:val="-4"/>
          <w:sz w:val="24"/>
        </w:rPr>
        <w:t xml:space="preserve"> </w:t>
      </w:r>
      <w:r>
        <w:rPr>
          <w:spacing w:val="-2"/>
          <w:sz w:val="24"/>
        </w:rPr>
        <w:t>transaction.</w:t>
      </w:r>
    </w:p>
    <w:p w14:paraId="22FE7788">
      <w:pPr>
        <w:pStyle w:val="9"/>
        <w:spacing w:before="5"/>
      </w:pPr>
    </w:p>
    <w:p w14:paraId="75E4A04B">
      <w:pPr>
        <w:pStyle w:val="11"/>
        <w:numPr>
          <w:ilvl w:val="1"/>
          <w:numId w:val="48"/>
        </w:numPr>
        <w:tabs>
          <w:tab w:val="left" w:pos="604"/>
        </w:tabs>
        <w:spacing w:before="0" w:after="0" w:line="240" w:lineRule="auto"/>
        <w:ind w:left="604" w:right="0" w:hanging="244"/>
        <w:jc w:val="left"/>
        <w:rPr>
          <w:sz w:val="24"/>
        </w:rPr>
      </w:pPr>
      <w:bookmarkStart w:id="97" w:name="4. Smarter Fraud Detection Rules"/>
      <w:bookmarkEnd w:id="97"/>
      <w:r>
        <w:rPr>
          <w:sz w:val="24"/>
        </w:rPr>
        <w:t>Smarter</w:t>
      </w:r>
      <w:r>
        <w:rPr>
          <w:spacing w:val="-4"/>
          <w:sz w:val="24"/>
        </w:rPr>
        <w:t xml:space="preserve"> </w:t>
      </w:r>
      <w:r>
        <w:rPr>
          <w:sz w:val="24"/>
        </w:rPr>
        <w:t>Fraud</w:t>
      </w:r>
      <w:r>
        <w:rPr>
          <w:spacing w:val="-5"/>
          <w:sz w:val="24"/>
        </w:rPr>
        <w:t xml:space="preserve"> </w:t>
      </w:r>
      <w:r>
        <w:rPr>
          <w:sz w:val="24"/>
        </w:rPr>
        <w:t>Detection</w:t>
      </w:r>
      <w:r>
        <w:rPr>
          <w:spacing w:val="-9"/>
          <w:sz w:val="24"/>
        </w:rPr>
        <w:t xml:space="preserve"> </w:t>
      </w:r>
      <w:r>
        <w:rPr>
          <w:spacing w:val="-2"/>
          <w:sz w:val="24"/>
        </w:rPr>
        <w:t>Rules</w:t>
      </w:r>
    </w:p>
    <w:p w14:paraId="34D03658">
      <w:pPr>
        <w:pStyle w:val="9"/>
        <w:spacing w:before="10"/>
      </w:pPr>
    </w:p>
    <w:p w14:paraId="4ECBB11C">
      <w:pPr>
        <w:pStyle w:val="11"/>
        <w:numPr>
          <w:ilvl w:val="2"/>
          <w:numId w:val="48"/>
        </w:numPr>
        <w:tabs>
          <w:tab w:val="left" w:pos="1080"/>
        </w:tabs>
        <w:spacing w:before="0" w:after="0" w:line="240" w:lineRule="auto"/>
        <w:ind w:left="1080" w:right="0" w:hanging="360"/>
        <w:jc w:val="left"/>
        <w:rPr>
          <w:sz w:val="24"/>
        </w:rPr>
      </w:pPr>
      <w:r>
        <w:rPr>
          <w:sz w:val="24"/>
        </w:rPr>
        <w:t>Adjust</w:t>
      </w:r>
      <w:r>
        <w:rPr>
          <w:spacing w:val="-1"/>
          <w:sz w:val="24"/>
        </w:rPr>
        <w:t xml:space="preserve"> </w:t>
      </w:r>
      <w:r>
        <w:rPr>
          <w:sz w:val="24"/>
        </w:rPr>
        <w:t>fraud</w:t>
      </w:r>
      <w:r>
        <w:rPr>
          <w:spacing w:val="-2"/>
          <w:sz w:val="24"/>
        </w:rPr>
        <w:t xml:space="preserve"> </w:t>
      </w:r>
      <w:r>
        <w:rPr>
          <w:sz w:val="24"/>
        </w:rPr>
        <w:t>detection</w:t>
      </w:r>
      <w:r>
        <w:rPr>
          <w:spacing w:val="-8"/>
          <w:sz w:val="24"/>
        </w:rPr>
        <w:t xml:space="preserve"> </w:t>
      </w:r>
      <w:r>
        <w:rPr>
          <w:sz w:val="24"/>
        </w:rPr>
        <w:t>rules</w:t>
      </w:r>
      <w:r>
        <w:rPr>
          <w:spacing w:val="-5"/>
          <w:sz w:val="24"/>
        </w:rPr>
        <w:t xml:space="preserve"> </w:t>
      </w:r>
      <w:r>
        <w:rPr>
          <w:sz w:val="24"/>
        </w:rPr>
        <w:t>automatically</w:t>
      </w:r>
      <w:r>
        <w:rPr>
          <w:spacing w:val="-2"/>
          <w:sz w:val="24"/>
        </w:rPr>
        <w:t xml:space="preserve"> </w:t>
      </w:r>
      <w:r>
        <w:rPr>
          <w:sz w:val="24"/>
        </w:rPr>
        <w:t>based</w:t>
      </w:r>
      <w:r>
        <w:rPr>
          <w:spacing w:val="-3"/>
          <w:sz w:val="24"/>
        </w:rPr>
        <w:t xml:space="preserve"> </w:t>
      </w:r>
      <w:r>
        <w:rPr>
          <w:sz w:val="24"/>
        </w:rPr>
        <w:t>on</w:t>
      </w:r>
      <w:r>
        <w:rPr>
          <w:spacing w:val="-8"/>
          <w:sz w:val="24"/>
        </w:rPr>
        <w:t xml:space="preserve"> </w:t>
      </w:r>
      <w:r>
        <w:rPr>
          <w:sz w:val="24"/>
        </w:rPr>
        <w:t>changing</w:t>
      </w:r>
      <w:r>
        <w:rPr>
          <w:spacing w:val="1"/>
          <w:sz w:val="24"/>
        </w:rPr>
        <w:t xml:space="preserve"> </w:t>
      </w:r>
      <w:r>
        <w:rPr>
          <w:sz w:val="24"/>
        </w:rPr>
        <w:t>fraud</w:t>
      </w:r>
      <w:r>
        <w:rPr>
          <w:spacing w:val="-2"/>
          <w:sz w:val="24"/>
        </w:rPr>
        <w:t xml:space="preserve"> patterns.</w:t>
      </w:r>
    </w:p>
    <w:p w14:paraId="7FAA0E36">
      <w:pPr>
        <w:pStyle w:val="11"/>
        <w:numPr>
          <w:ilvl w:val="2"/>
          <w:numId w:val="48"/>
        </w:numPr>
        <w:tabs>
          <w:tab w:val="left" w:pos="1080"/>
        </w:tabs>
        <w:spacing w:before="41" w:after="0" w:line="240" w:lineRule="auto"/>
        <w:ind w:left="1080" w:right="0" w:hanging="360"/>
        <w:jc w:val="left"/>
        <w:rPr>
          <w:sz w:val="24"/>
        </w:rPr>
      </w:pPr>
      <w:r>
        <w:rPr>
          <w:sz w:val="24"/>
        </w:rPr>
        <w:t>Use</w:t>
      </w:r>
      <w:r>
        <w:rPr>
          <w:spacing w:val="-6"/>
          <w:sz w:val="24"/>
        </w:rPr>
        <w:t xml:space="preserve"> </w:t>
      </w:r>
      <w:r>
        <w:rPr>
          <w:sz w:val="24"/>
        </w:rPr>
        <w:t>self-learning</w:t>
      </w:r>
      <w:r>
        <w:rPr>
          <w:spacing w:val="1"/>
          <w:sz w:val="24"/>
        </w:rPr>
        <w:t xml:space="preserve"> </w:t>
      </w:r>
      <w:r>
        <w:rPr>
          <w:sz w:val="24"/>
        </w:rPr>
        <w:t>models</w:t>
      </w:r>
      <w:r>
        <w:rPr>
          <w:spacing w:val="-5"/>
          <w:sz w:val="24"/>
        </w:rPr>
        <w:t xml:space="preserve"> </w:t>
      </w:r>
      <w:r>
        <w:rPr>
          <w:sz w:val="24"/>
        </w:rPr>
        <w:t>that</w:t>
      </w:r>
      <w:r>
        <w:rPr>
          <w:spacing w:val="2"/>
          <w:sz w:val="24"/>
        </w:rPr>
        <w:t xml:space="preserve"> </w:t>
      </w:r>
      <w:r>
        <w:rPr>
          <w:sz w:val="24"/>
        </w:rPr>
        <w:t>improve</w:t>
      </w:r>
      <w:r>
        <w:rPr>
          <w:spacing w:val="-4"/>
          <w:sz w:val="24"/>
        </w:rPr>
        <w:t xml:space="preserve"> </w:t>
      </w:r>
      <w:r>
        <w:rPr>
          <w:sz w:val="24"/>
        </w:rPr>
        <w:t>over</w:t>
      </w:r>
      <w:r>
        <w:rPr>
          <w:spacing w:val="-5"/>
          <w:sz w:val="24"/>
        </w:rPr>
        <w:t xml:space="preserve"> </w:t>
      </w:r>
      <w:r>
        <w:rPr>
          <w:sz w:val="24"/>
        </w:rPr>
        <w:t>time</w:t>
      </w:r>
      <w:r>
        <w:rPr>
          <w:spacing w:val="-4"/>
          <w:sz w:val="24"/>
        </w:rPr>
        <w:t xml:space="preserve"> </w:t>
      </w:r>
      <w:r>
        <w:rPr>
          <w:sz w:val="24"/>
        </w:rPr>
        <w:t>without</w:t>
      </w:r>
      <w:r>
        <w:rPr>
          <w:spacing w:val="-3"/>
          <w:sz w:val="24"/>
        </w:rPr>
        <w:t xml:space="preserve"> </w:t>
      </w:r>
      <w:r>
        <w:rPr>
          <w:sz w:val="24"/>
        </w:rPr>
        <w:t>human</w:t>
      </w:r>
      <w:r>
        <w:rPr>
          <w:spacing w:val="-2"/>
          <w:sz w:val="24"/>
        </w:rPr>
        <w:t xml:space="preserve"> help.</w:t>
      </w:r>
    </w:p>
    <w:p w14:paraId="3783B659">
      <w:pPr>
        <w:pStyle w:val="9"/>
        <w:spacing w:before="5"/>
      </w:pPr>
    </w:p>
    <w:p w14:paraId="36AD460D">
      <w:pPr>
        <w:pStyle w:val="11"/>
        <w:numPr>
          <w:ilvl w:val="1"/>
          <w:numId w:val="48"/>
        </w:numPr>
        <w:tabs>
          <w:tab w:val="left" w:pos="604"/>
        </w:tabs>
        <w:spacing w:before="0" w:after="0" w:line="240" w:lineRule="auto"/>
        <w:ind w:left="604" w:right="0" w:hanging="244"/>
        <w:jc w:val="left"/>
        <w:rPr>
          <w:sz w:val="24"/>
        </w:rPr>
      </w:pPr>
      <w:bookmarkStart w:id="98" w:name="5. Blockchain for Security"/>
      <w:bookmarkEnd w:id="98"/>
      <w:r>
        <w:rPr>
          <w:sz w:val="24"/>
        </w:rPr>
        <w:t>Blockchain</w:t>
      </w:r>
      <w:r>
        <w:rPr>
          <w:spacing w:val="-7"/>
          <w:sz w:val="24"/>
        </w:rPr>
        <w:t xml:space="preserve"> </w:t>
      </w:r>
      <w:r>
        <w:rPr>
          <w:sz w:val="24"/>
        </w:rPr>
        <w:t>for</w:t>
      </w:r>
      <w:r>
        <w:rPr>
          <w:spacing w:val="-5"/>
          <w:sz w:val="24"/>
        </w:rPr>
        <w:t xml:space="preserve"> </w:t>
      </w:r>
      <w:r>
        <w:rPr>
          <w:spacing w:val="-2"/>
          <w:sz w:val="24"/>
        </w:rPr>
        <w:t>Security</w:t>
      </w:r>
    </w:p>
    <w:p w14:paraId="45E992CB">
      <w:pPr>
        <w:pStyle w:val="9"/>
        <w:spacing w:before="5"/>
      </w:pPr>
    </w:p>
    <w:p w14:paraId="660638C2">
      <w:pPr>
        <w:pStyle w:val="11"/>
        <w:numPr>
          <w:ilvl w:val="2"/>
          <w:numId w:val="48"/>
        </w:numPr>
        <w:tabs>
          <w:tab w:val="left" w:pos="1080"/>
        </w:tabs>
        <w:spacing w:before="0" w:after="0" w:line="240" w:lineRule="auto"/>
        <w:ind w:left="1080" w:right="0" w:hanging="360"/>
        <w:jc w:val="left"/>
        <w:rPr>
          <w:sz w:val="24"/>
        </w:rPr>
      </w:pPr>
      <w:r>
        <w:rPr>
          <w:sz w:val="24"/>
        </w:rPr>
        <w:t>Use</w:t>
      </w:r>
      <w:r>
        <w:rPr>
          <w:spacing w:val="-4"/>
          <w:sz w:val="24"/>
        </w:rPr>
        <w:t xml:space="preserve"> </w:t>
      </w:r>
      <w:r>
        <w:rPr>
          <w:sz w:val="24"/>
        </w:rPr>
        <w:t>blockchain</w:t>
      </w:r>
      <w:r>
        <w:rPr>
          <w:spacing w:val="-5"/>
          <w:sz w:val="24"/>
        </w:rPr>
        <w:t xml:space="preserve"> </w:t>
      </w:r>
      <w:r>
        <w:rPr>
          <w:sz w:val="24"/>
        </w:rPr>
        <w:t>technology</w:t>
      </w:r>
      <w:r>
        <w:rPr>
          <w:spacing w:val="-10"/>
          <w:sz w:val="24"/>
        </w:rPr>
        <w:t xml:space="preserve"> </w:t>
      </w:r>
      <w:r>
        <w:rPr>
          <w:sz w:val="24"/>
        </w:rPr>
        <w:t>to</w:t>
      </w:r>
      <w:r>
        <w:rPr>
          <w:spacing w:val="-1"/>
          <w:sz w:val="24"/>
        </w:rPr>
        <w:t xml:space="preserve"> </w:t>
      </w:r>
      <w:r>
        <w:rPr>
          <w:sz w:val="24"/>
        </w:rPr>
        <w:t>make</w:t>
      </w:r>
      <w:r>
        <w:rPr>
          <w:spacing w:val="-1"/>
          <w:sz w:val="24"/>
        </w:rPr>
        <w:t xml:space="preserve"> </w:t>
      </w:r>
      <w:r>
        <w:rPr>
          <w:sz w:val="24"/>
        </w:rPr>
        <w:t>transactions</w:t>
      </w:r>
      <w:r>
        <w:rPr>
          <w:spacing w:val="1"/>
          <w:sz w:val="24"/>
        </w:rPr>
        <w:t xml:space="preserve"> </w:t>
      </w:r>
      <w:r>
        <w:rPr>
          <w:sz w:val="24"/>
        </w:rPr>
        <w:t>more</w:t>
      </w:r>
      <w:r>
        <w:rPr>
          <w:spacing w:val="-6"/>
          <w:sz w:val="24"/>
        </w:rPr>
        <w:t xml:space="preserve"> </w:t>
      </w:r>
      <w:r>
        <w:rPr>
          <w:sz w:val="24"/>
        </w:rPr>
        <w:t>secure</w:t>
      </w:r>
      <w:r>
        <w:rPr>
          <w:spacing w:val="-2"/>
          <w:sz w:val="24"/>
        </w:rPr>
        <w:t xml:space="preserve"> </w:t>
      </w:r>
      <w:r>
        <w:rPr>
          <w:sz w:val="24"/>
        </w:rPr>
        <w:t>and harder to</w:t>
      </w:r>
      <w:r>
        <w:rPr>
          <w:spacing w:val="5"/>
          <w:sz w:val="24"/>
        </w:rPr>
        <w:t xml:space="preserve"> </w:t>
      </w:r>
      <w:r>
        <w:rPr>
          <w:spacing w:val="-2"/>
          <w:sz w:val="24"/>
        </w:rPr>
        <w:t>manipulate.</w:t>
      </w:r>
    </w:p>
    <w:p w14:paraId="54BFCA0E">
      <w:pPr>
        <w:pStyle w:val="11"/>
        <w:numPr>
          <w:ilvl w:val="2"/>
          <w:numId w:val="48"/>
        </w:numPr>
        <w:tabs>
          <w:tab w:val="left" w:pos="1080"/>
        </w:tabs>
        <w:spacing w:before="41" w:after="0" w:line="240" w:lineRule="auto"/>
        <w:ind w:left="1080" w:right="0" w:hanging="360"/>
        <w:jc w:val="left"/>
        <w:rPr>
          <w:sz w:val="24"/>
        </w:rPr>
      </w:pPr>
      <w:r>
        <w:rPr>
          <w:sz w:val="24"/>
        </w:rPr>
        <w:t>Introduce</w:t>
      </w:r>
      <w:r>
        <w:rPr>
          <w:spacing w:val="-4"/>
          <w:sz w:val="24"/>
        </w:rPr>
        <w:t xml:space="preserve"> </w:t>
      </w:r>
      <w:r>
        <w:rPr>
          <w:sz w:val="24"/>
        </w:rPr>
        <w:t>smart</w:t>
      </w:r>
      <w:r>
        <w:rPr>
          <w:spacing w:val="1"/>
          <w:sz w:val="24"/>
        </w:rPr>
        <w:t xml:space="preserve"> </w:t>
      </w:r>
      <w:r>
        <w:rPr>
          <w:sz w:val="24"/>
        </w:rPr>
        <w:t>contracts</w:t>
      </w:r>
      <w:r>
        <w:rPr>
          <w:spacing w:val="-5"/>
          <w:sz w:val="24"/>
        </w:rPr>
        <w:t xml:space="preserve"> </w:t>
      </w:r>
      <w:r>
        <w:rPr>
          <w:sz w:val="24"/>
        </w:rPr>
        <w:t>for</w:t>
      </w:r>
      <w:r>
        <w:rPr>
          <w:spacing w:val="-5"/>
          <w:sz w:val="24"/>
        </w:rPr>
        <w:t xml:space="preserve"> </w:t>
      </w:r>
      <w:r>
        <w:rPr>
          <w:sz w:val="24"/>
        </w:rPr>
        <w:t>safer</w:t>
      </w:r>
      <w:r>
        <w:rPr>
          <w:spacing w:val="-3"/>
          <w:sz w:val="24"/>
        </w:rPr>
        <w:t xml:space="preserve"> </w:t>
      </w:r>
      <w:r>
        <w:rPr>
          <w:sz w:val="24"/>
        </w:rPr>
        <w:t>online</w:t>
      </w:r>
      <w:r>
        <w:rPr>
          <w:spacing w:val="-3"/>
          <w:sz w:val="24"/>
        </w:rPr>
        <w:t xml:space="preserve"> </w:t>
      </w:r>
      <w:r>
        <w:rPr>
          <w:spacing w:val="-2"/>
          <w:sz w:val="24"/>
        </w:rPr>
        <w:t>payments.</w:t>
      </w:r>
    </w:p>
    <w:p w14:paraId="051466FB">
      <w:pPr>
        <w:pStyle w:val="9"/>
        <w:spacing w:before="5"/>
      </w:pPr>
    </w:p>
    <w:p w14:paraId="4B67E617">
      <w:pPr>
        <w:pStyle w:val="11"/>
        <w:numPr>
          <w:ilvl w:val="1"/>
          <w:numId w:val="48"/>
        </w:numPr>
        <w:tabs>
          <w:tab w:val="left" w:pos="604"/>
        </w:tabs>
        <w:spacing w:before="0" w:after="0" w:line="240" w:lineRule="auto"/>
        <w:ind w:left="604" w:right="0" w:hanging="244"/>
        <w:jc w:val="left"/>
        <w:rPr>
          <w:sz w:val="24"/>
        </w:rPr>
      </w:pPr>
      <w:bookmarkStart w:id="99" w:name="6. Stronger User Authentication"/>
      <w:bookmarkEnd w:id="99"/>
      <w:r>
        <w:rPr>
          <w:sz w:val="24"/>
        </w:rPr>
        <w:t>Stronger</w:t>
      </w:r>
      <w:r>
        <w:rPr>
          <w:spacing w:val="-4"/>
          <w:sz w:val="24"/>
        </w:rPr>
        <w:t xml:space="preserve"> </w:t>
      </w:r>
      <w:r>
        <w:rPr>
          <w:sz w:val="24"/>
        </w:rPr>
        <w:t>User</w:t>
      </w:r>
      <w:r>
        <w:rPr>
          <w:spacing w:val="-3"/>
          <w:sz w:val="24"/>
        </w:rPr>
        <w:t xml:space="preserve"> </w:t>
      </w:r>
      <w:r>
        <w:rPr>
          <w:spacing w:val="-2"/>
          <w:sz w:val="24"/>
        </w:rPr>
        <w:t>Authentication</w:t>
      </w:r>
    </w:p>
    <w:p w14:paraId="45077658">
      <w:pPr>
        <w:pStyle w:val="9"/>
        <w:spacing w:before="5"/>
      </w:pPr>
    </w:p>
    <w:p w14:paraId="2E51605E">
      <w:pPr>
        <w:pStyle w:val="11"/>
        <w:numPr>
          <w:ilvl w:val="2"/>
          <w:numId w:val="48"/>
        </w:numPr>
        <w:tabs>
          <w:tab w:val="left" w:pos="1080"/>
        </w:tabs>
        <w:spacing w:before="0" w:after="0" w:line="240" w:lineRule="auto"/>
        <w:ind w:left="1080" w:right="0" w:hanging="360"/>
        <w:jc w:val="left"/>
        <w:rPr>
          <w:sz w:val="24"/>
        </w:rPr>
      </w:pPr>
      <w:r>
        <w:rPr>
          <w:sz w:val="24"/>
        </w:rPr>
        <w:t>Use</w:t>
      </w:r>
      <w:r>
        <w:rPr>
          <w:spacing w:val="-1"/>
          <w:sz w:val="24"/>
        </w:rPr>
        <w:t xml:space="preserve"> </w:t>
      </w:r>
      <w:r>
        <w:rPr>
          <w:sz w:val="24"/>
        </w:rPr>
        <w:t>fingerprints, face</w:t>
      </w:r>
      <w:r>
        <w:rPr>
          <w:spacing w:val="-3"/>
          <w:sz w:val="24"/>
        </w:rPr>
        <w:t xml:space="preserve"> </w:t>
      </w:r>
      <w:r>
        <w:rPr>
          <w:sz w:val="24"/>
        </w:rPr>
        <w:t>recognition, or</w:t>
      </w:r>
      <w:r>
        <w:rPr>
          <w:spacing w:val="-10"/>
          <w:sz w:val="24"/>
        </w:rPr>
        <w:t xml:space="preserve"> </w:t>
      </w:r>
      <w:r>
        <w:rPr>
          <w:sz w:val="24"/>
        </w:rPr>
        <w:t>typing</w:t>
      </w:r>
      <w:r>
        <w:rPr>
          <w:spacing w:val="-2"/>
          <w:sz w:val="24"/>
        </w:rPr>
        <w:t xml:space="preserve"> </w:t>
      </w:r>
      <w:r>
        <w:rPr>
          <w:sz w:val="24"/>
        </w:rPr>
        <w:t>patterns</w:t>
      </w:r>
      <w:r>
        <w:rPr>
          <w:spacing w:val="-4"/>
          <w:sz w:val="24"/>
        </w:rPr>
        <w:t xml:space="preserve"> </w:t>
      </w:r>
      <w:r>
        <w:rPr>
          <w:sz w:val="24"/>
        </w:rPr>
        <w:t>to</w:t>
      </w:r>
      <w:r>
        <w:rPr>
          <w:spacing w:val="-2"/>
          <w:sz w:val="24"/>
        </w:rPr>
        <w:t xml:space="preserve"> </w:t>
      </w:r>
      <w:r>
        <w:rPr>
          <w:sz w:val="24"/>
        </w:rPr>
        <w:t>verify</w:t>
      </w:r>
      <w:r>
        <w:rPr>
          <w:spacing w:val="-11"/>
          <w:sz w:val="24"/>
        </w:rPr>
        <w:t xml:space="preserve"> </w:t>
      </w:r>
      <w:r>
        <w:rPr>
          <w:spacing w:val="-2"/>
          <w:sz w:val="24"/>
        </w:rPr>
        <w:t>users.</w:t>
      </w:r>
    </w:p>
    <w:p w14:paraId="4CCC0F73">
      <w:pPr>
        <w:pStyle w:val="11"/>
        <w:numPr>
          <w:ilvl w:val="2"/>
          <w:numId w:val="48"/>
        </w:numPr>
        <w:tabs>
          <w:tab w:val="left" w:pos="1080"/>
        </w:tabs>
        <w:spacing w:before="41" w:after="0" w:line="240" w:lineRule="auto"/>
        <w:ind w:left="1080" w:right="0" w:hanging="360"/>
        <w:jc w:val="left"/>
        <w:rPr>
          <w:sz w:val="24"/>
        </w:rPr>
      </w:pPr>
      <w:r>
        <w:rPr>
          <w:sz w:val="24"/>
        </w:rPr>
        <w:t>Add</w:t>
      </w:r>
      <w:r>
        <w:rPr>
          <w:spacing w:val="-2"/>
          <w:sz w:val="24"/>
        </w:rPr>
        <w:t xml:space="preserve"> </w:t>
      </w:r>
      <w:r>
        <w:rPr>
          <w:sz w:val="24"/>
        </w:rPr>
        <w:t>multiple</w:t>
      </w:r>
      <w:r>
        <w:rPr>
          <w:spacing w:val="-4"/>
          <w:sz w:val="24"/>
        </w:rPr>
        <w:t xml:space="preserve"> </w:t>
      </w:r>
      <w:r>
        <w:rPr>
          <w:sz w:val="24"/>
        </w:rPr>
        <w:t>security</w:t>
      </w:r>
      <w:r>
        <w:rPr>
          <w:spacing w:val="-5"/>
          <w:sz w:val="24"/>
        </w:rPr>
        <w:t xml:space="preserve"> </w:t>
      </w:r>
      <w:r>
        <w:rPr>
          <w:sz w:val="24"/>
        </w:rPr>
        <w:t>layers</w:t>
      </w:r>
      <w:r>
        <w:rPr>
          <w:spacing w:val="-4"/>
          <w:sz w:val="24"/>
        </w:rPr>
        <w:t xml:space="preserve"> </w:t>
      </w:r>
      <w:r>
        <w:rPr>
          <w:sz w:val="24"/>
        </w:rPr>
        <w:t>to</w:t>
      </w:r>
      <w:r>
        <w:rPr>
          <w:spacing w:val="1"/>
          <w:sz w:val="24"/>
        </w:rPr>
        <w:t xml:space="preserve"> </w:t>
      </w:r>
      <w:r>
        <w:rPr>
          <w:sz w:val="24"/>
        </w:rPr>
        <w:t>prevent</w:t>
      </w:r>
      <w:r>
        <w:rPr>
          <w:spacing w:val="2"/>
          <w:sz w:val="24"/>
        </w:rPr>
        <w:t xml:space="preserve"> </w:t>
      </w:r>
      <w:r>
        <w:rPr>
          <w:sz w:val="24"/>
        </w:rPr>
        <w:t>fraudsters</w:t>
      </w:r>
      <w:r>
        <w:rPr>
          <w:spacing w:val="-5"/>
          <w:sz w:val="24"/>
        </w:rPr>
        <w:t xml:space="preserve"> </w:t>
      </w:r>
      <w:r>
        <w:rPr>
          <w:sz w:val="24"/>
        </w:rPr>
        <w:t>from</w:t>
      </w:r>
      <w:r>
        <w:rPr>
          <w:spacing w:val="-11"/>
          <w:sz w:val="24"/>
        </w:rPr>
        <w:t xml:space="preserve"> </w:t>
      </w:r>
      <w:r>
        <w:rPr>
          <w:sz w:val="24"/>
        </w:rPr>
        <w:t>stealing</w:t>
      </w:r>
      <w:r>
        <w:rPr>
          <w:spacing w:val="-3"/>
          <w:sz w:val="24"/>
        </w:rPr>
        <w:t xml:space="preserve"> </w:t>
      </w:r>
      <w:r>
        <w:rPr>
          <w:spacing w:val="-2"/>
          <w:sz w:val="24"/>
        </w:rPr>
        <w:t>accounts.</w:t>
      </w:r>
    </w:p>
    <w:p w14:paraId="4E2F9595">
      <w:pPr>
        <w:pStyle w:val="9"/>
      </w:pPr>
    </w:p>
    <w:p w14:paraId="6526BC91">
      <w:pPr>
        <w:pStyle w:val="9"/>
      </w:pPr>
    </w:p>
    <w:p w14:paraId="73B82FBA">
      <w:pPr>
        <w:pStyle w:val="9"/>
        <w:spacing w:before="9"/>
      </w:pPr>
    </w:p>
    <w:p w14:paraId="0C478673">
      <w:pPr>
        <w:pStyle w:val="11"/>
        <w:numPr>
          <w:ilvl w:val="1"/>
          <w:numId w:val="48"/>
        </w:numPr>
        <w:tabs>
          <w:tab w:val="left" w:pos="604"/>
        </w:tabs>
        <w:spacing w:before="1" w:after="0" w:line="240" w:lineRule="auto"/>
        <w:ind w:left="604" w:right="0" w:hanging="244"/>
        <w:jc w:val="left"/>
        <w:rPr>
          <w:sz w:val="24"/>
        </w:rPr>
      </w:pPr>
      <w:bookmarkStart w:id="100" w:name="7. Sharing Fraud Data Across Banks"/>
      <w:bookmarkEnd w:id="100"/>
      <w:r>
        <w:rPr>
          <w:sz w:val="24"/>
        </w:rPr>
        <w:t>Sharing</w:t>
      </w:r>
      <w:r>
        <w:rPr>
          <w:spacing w:val="-3"/>
          <w:sz w:val="24"/>
        </w:rPr>
        <w:t xml:space="preserve"> </w:t>
      </w:r>
      <w:r>
        <w:rPr>
          <w:sz w:val="24"/>
        </w:rPr>
        <w:t>Fraud</w:t>
      </w:r>
      <w:r>
        <w:rPr>
          <w:spacing w:val="-2"/>
          <w:sz w:val="24"/>
        </w:rPr>
        <w:t xml:space="preserve"> </w:t>
      </w:r>
      <w:r>
        <w:rPr>
          <w:sz w:val="24"/>
        </w:rPr>
        <w:t>Data</w:t>
      </w:r>
      <w:r>
        <w:rPr>
          <w:spacing w:val="-3"/>
          <w:sz w:val="24"/>
        </w:rPr>
        <w:t xml:space="preserve"> </w:t>
      </w:r>
      <w:r>
        <w:rPr>
          <w:sz w:val="24"/>
        </w:rPr>
        <w:t>Across</w:t>
      </w:r>
      <w:r>
        <w:rPr>
          <w:spacing w:val="-3"/>
          <w:sz w:val="24"/>
        </w:rPr>
        <w:t xml:space="preserve"> </w:t>
      </w:r>
      <w:r>
        <w:rPr>
          <w:spacing w:val="-4"/>
          <w:sz w:val="24"/>
        </w:rPr>
        <w:t>Banks</w:t>
      </w:r>
    </w:p>
    <w:p w14:paraId="36D734FA">
      <w:pPr>
        <w:pStyle w:val="9"/>
        <w:spacing w:before="10"/>
      </w:pPr>
    </w:p>
    <w:p w14:paraId="10DD2A7A">
      <w:pPr>
        <w:pStyle w:val="11"/>
        <w:numPr>
          <w:ilvl w:val="2"/>
          <w:numId w:val="48"/>
        </w:numPr>
        <w:tabs>
          <w:tab w:val="left" w:pos="1080"/>
        </w:tabs>
        <w:spacing w:before="0" w:after="0" w:line="240" w:lineRule="auto"/>
        <w:ind w:left="1080" w:right="0" w:hanging="360"/>
        <w:jc w:val="left"/>
        <w:rPr>
          <w:sz w:val="24"/>
        </w:rPr>
      </w:pPr>
      <w:r>
        <w:rPr>
          <w:sz w:val="24"/>
        </w:rPr>
        <w:t>Allow</w:t>
      </w:r>
      <w:r>
        <w:rPr>
          <w:spacing w:val="-6"/>
          <w:sz w:val="24"/>
        </w:rPr>
        <w:t xml:space="preserve"> </w:t>
      </w:r>
      <w:r>
        <w:rPr>
          <w:sz w:val="24"/>
        </w:rPr>
        <w:t>different</w:t>
      </w:r>
      <w:r>
        <w:rPr>
          <w:spacing w:val="2"/>
          <w:sz w:val="24"/>
        </w:rPr>
        <w:t xml:space="preserve"> </w:t>
      </w:r>
      <w:r>
        <w:rPr>
          <w:sz w:val="24"/>
        </w:rPr>
        <w:t>banks</w:t>
      </w:r>
      <w:r>
        <w:rPr>
          <w:spacing w:val="-4"/>
          <w:sz w:val="24"/>
        </w:rPr>
        <w:t xml:space="preserve"> </w:t>
      </w:r>
      <w:r>
        <w:rPr>
          <w:sz w:val="24"/>
        </w:rPr>
        <w:t>and</w:t>
      </w:r>
      <w:r>
        <w:rPr>
          <w:spacing w:val="-3"/>
          <w:sz w:val="24"/>
        </w:rPr>
        <w:t xml:space="preserve"> </w:t>
      </w:r>
      <w:r>
        <w:rPr>
          <w:sz w:val="24"/>
        </w:rPr>
        <w:t>payment</w:t>
      </w:r>
      <w:r>
        <w:rPr>
          <w:spacing w:val="2"/>
          <w:sz w:val="24"/>
        </w:rPr>
        <w:t xml:space="preserve"> </w:t>
      </w:r>
      <w:r>
        <w:rPr>
          <w:sz w:val="24"/>
        </w:rPr>
        <w:t>companies</w:t>
      </w:r>
      <w:r>
        <w:rPr>
          <w:spacing w:val="-4"/>
          <w:sz w:val="24"/>
        </w:rPr>
        <w:t xml:space="preserve"> </w:t>
      </w:r>
      <w:r>
        <w:rPr>
          <w:sz w:val="24"/>
        </w:rPr>
        <w:t>to</w:t>
      </w:r>
      <w:r>
        <w:rPr>
          <w:spacing w:val="-3"/>
          <w:sz w:val="24"/>
        </w:rPr>
        <w:t xml:space="preserve"> </w:t>
      </w:r>
      <w:r>
        <w:rPr>
          <w:sz w:val="24"/>
        </w:rPr>
        <w:t>share</w:t>
      </w:r>
      <w:r>
        <w:rPr>
          <w:spacing w:val="2"/>
          <w:sz w:val="24"/>
        </w:rPr>
        <w:t xml:space="preserve"> </w:t>
      </w:r>
      <w:r>
        <w:rPr>
          <w:sz w:val="24"/>
        </w:rPr>
        <w:t>fraud</w:t>
      </w:r>
      <w:r>
        <w:rPr>
          <w:spacing w:val="-3"/>
          <w:sz w:val="24"/>
        </w:rPr>
        <w:t xml:space="preserve"> </w:t>
      </w:r>
      <w:r>
        <w:rPr>
          <w:sz w:val="24"/>
        </w:rPr>
        <w:t>data</w:t>
      </w:r>
      <w:r>
        <w:rPr>
          <w:spacing w:val="-3"/>
          <w:sz w:val="24"/>
        </w:rPr>
        <w:t xml:space="preserve"> </w:t>
      </w:r>
      <w:r>
        <w:rPr>
          <w:spacing w:val="-2"/>
          <w:sz w:val="24"/>
        </w:rPr>
        <w:t>securely.</w:t>
      </w:r>
    </w:p>
    <w:p w14:paraId="3F5314C0">
      <w:pPr>
        <w:pStyle w:val="11"/>
        <w:numPr>
          <w:ilvl w:val="2"/>
          <w:numId w:val="48"/>
        </w:numPr>
        <w:tabs>
          <w:tab w:val="left" w:pos="1080"/>
        </w:tabs>
        <w:spacing w:before="41" w:after="0" w:line="240" w:lineRule="auto"/>
        <w:ind w:left="1080" w:right="0" w:hanging="360"/>
        <w:jc w:val="left"/>
        <w:rPr>
          <w:sz w:val="24"/>
        </w:rPr>
      </w:pPr>
      <w:r>
        <w:rPr>
          <w:sz w:val="24"/>
        </w:rPr>
        <w:t>Use</w:t>
      </w:r>
      <w:r>
        <w:rPr>
          <w:spacing w:val="-5"/>
          <w:sz w:val="24"/>
        </w:rPr>
        <w:t xml:space="preserve"> </w:t>
      </w:r>
      <w:r>
        <w:rPr>
          <w:sz w:val="24"/>
        </w:rPr>
        <w:t>global</w:t>
      </w:r>
      <w:r>
        <w:rPr>
          <w:spacing w:val="-2"/>
          <w:sz w:val="24"/>
        </w:rPr>
        <w:t xml:space="preserve"> </w:t>
      </w:r>
      <w:r>
        <w:rPr>
          <w:sz w:val="24"/>
        </w:rPr>
        <w:t>fraud</w:t>
      </w:r>
      <w:r>
        <w:rPr>
          <w:spacing w:val="-3"/>
          <w:sz w:val="24"/>
        </w:rPr>
        <w:t xml:space="preserve"> </w:t>
      </w:r>
      <w:r>
        <w:rPr>
          <w:sz w:val="24"/>
        </w:rPr>
        <w:t>detection</w:t>
      </w:r>
      <w:r>
        <w:rPr>
          <w:spacing w:val="-6"/>
          <w:sz w:val="24"/>
        </w:rPr>
        <w:t xml:space="preserve"> </w:t>
      </w:r>
      <w:r>
        <w:rPr>
          <w:sz w:val="24"/>
        </w:rPr>
        <w:t>systems</w:t>
      </w:r>
      <w:r>
        <w:rPr>
          <w:spacing w:val="-4"/>
          <w:sz w:val="24"/>
        </w:rPr>
        <w:t xml:space="preserve"> </w:t>
      </w:r>
      <w:r>
        <w:rPr>
          <w:sz w:val="24"/>
        </w:rPr>
        <w:t>to</w:t>
      </w:r>
      <w:r>
        <w:rPr>
          <w:spacing w:val="2"/>
          <w:sz w:val="24"/>
        </w:rPr>
        <w:t xml:space="preserve"> </w:t>
      </w:r>
      <w:r>
        <w:rPr>
          <w:sz w:val="24"/>
        </w:rPr>
        <w:t>catch</w:t>
      </w:r>
      <w:r>
        <w:rPr>
          <w:spacing w:val="-6"/>
          <w:sz w:val="24"/>
        </w:rPr>
        <w:t xml:space="preserve"> </w:t>
      </w:r>
      <w:r>
        <w:rPr>
          <w:sz w:val="24"/>
        </w:rPr>
        <w:t>fraudsters</w:t>
      </w:r>
      <w:r>
        <w:rPr>
          <w:spacing w:val="-4"/>
          <w:sz w:val="24"/>
        </w:rPr>
        <w:t xml:space="preserve"> </w:t>
      </w:r>
      <w:r>
        <w:rPr>
          <w:sz w:val="24"/>
        </w:rPr>
        <w:t>operating</w:t>
      </w:r>
      <w:r>
        <w:rPr>
          <w:spacing w:val="2"/>
          <w:sz w:val="24"/>
        </w:rPr>
        <w:t xml:space="preserve"> </w:t>
      </w:r>
      <w:r>
        <w:rPr>
          <w:sz w:val="24"/>
        </w:rPr>
        <w:t>in</w:t>
      </w:r>
      <w:r>
        <w:rPr>
          <w:spacing w:val="-7"/>
          <w:sz w:val="24"/>
        </w:rPr>
        <w:t xml:space="preserve"> </w:t>
      </w:r>
      <w:r>
        <w:rPr>
          <w:sz w:val="24"/>
        </w:rPr>
        <w:t>different</w:t>
      </w:r>
      <w:r>
        <w:rPr>
          <w:spacing w:val="3"/>
          <w:sz w:val="24"/>
        </w:rPr>
        <w:t xml:space="preserve"> </w:t>
      </w:r>
      <w:r>
        <w:rPr>
          <w:spacing w:val="-2"/>
          <w:sz w:val="24"/>
        </w:rPr>
        <w:t>countries.</w:t>
      </w:r>
    </w:p>
    <w:p w14:paraId="5843A9C7">
      <w:pPr>
        <w:pStyle w:val="11"/>
        <w:spacing w:after="0" w:line="240" w:lineRule="auto"/>
        <w:jc w:val="left"/>
        <w:rPr>
          <w:sz w:val="24"/>
        </w:rPr>
        <w:sectPr>
          <w:pgSz w:w="12240" w:h="15840"/>
          <w:pgMar w:top="1380" w:right="360" w:bottom="1360" w:left="1080" w:header="0" w:footer="1166" w:gutter="0"/>
          <w:cols w:space="720" w:num="1"/>
        </w:sectPr>
      </w:pPr>
    </w:p>
    <w:p w14:paraId="1E29A827">
      <w:pPr>
        <w:pStyle w:val="2"/>
        <w:spacing w:before="72"/>
      </w:pPr>
      <w:r>
        <w:rPr>
          <w:spacing w:val="-2"/>
        </w:rPr>
        <w:t>REFERENCES</w:t>
      </w:r>
    </w:p>
    <w:p w14:paraId="3FB95B58">
      <w:pPr>
        <w:pStyle w:val="9"/>
        <w:spacing w:before="49"/>
        <w:rPr>
          <w:b/>
          <w:sz w:val="32"/>
        </w:rPr>
      </w:pPr>
    </w:p>
    <w:p w14:paraId="0B5A1886">
      <w:pPr>
        <w:spacing w:before="1" w:line="360" w:lineRule="auto"/>
        <w:ind w:left="360" w:right="962" w:firstLine="0"/>
        <w:jc w:val="left"/>
        <w:rPr>
          <w:sz w:val="24"/>
        </w:rPr>
      </w:pPr>
      <w:r>
        <w:rPr>
          <w:sz w:val="24"/>
        </w:rPr>
        <w:t>1] M. S. Akshatha, N. Joshi, and R. S. Priya, “Credit Card Fraud Detection Using Machine Learning,”</w:t>
      </w:r>
      <w:r>
        <w:rPr>
          <w:spacing w:val="-3"/>
          <w:sz w:val="24"/>
        </w:rPr>
        <w:t xml:space="preserve"> </w:t>
      </w:r>
      <w:r>
        <w:rPr>
          <w:i/>
          <w:sz w:val="24"/>
        </w:rPr>
        <w:t>International</w:t>
      </w:r>
      <w:r>
        <w:rPr>
          <w:i/>
          <w:spacing w:val="-3"/>
          <w:sz w:val="24"/>
        </w:rPr>
        <w:t xml:space="preserve"> </w:t>
      </w:r>
      <w:r>
        <w:rPr>
          <w:i/>
          <w:sz w:val="24"/>
        </w:rPr>
        <w:t>Journal</w:t>
      </w:r>
      <w:r>
        <w:rPr>
          <w:i/>
          <w:spacing w:val="-3"/>
          <w:sz w:val="24"/>
        </w:rPr>
        <w:t xml:space="preserve"> </w:t>
      </w:r>
      <w:r>
        <w:rPr>
          <w:i/>
          <w:sz w:val="24"/>
        </w:rPr>
        <w:t>of</w:t>
      </w:r>
      <w:r>
        <w:rPr>
          <w:i/>
          <w:spacing w:val="-3"/>
          <w:sz w:val="24"/>
        </w:rPr>
        <w:t xml:space="preserve"> </w:t>
      </w:r>
      <w:r>
        <w:rPr>
          <w:i/>
          <w:sz w:val="24"/>
        </w:rPr>
        <w:t>Scientific</w:t>
      </w:r>
      <w:r>
        <w:rPr>
          <w:i/>
          <w:spacing w:val="-8"/>
          <w:sz w:val="24"/>
        </w:rPr>
        <w:t xml:space="preserve"> </w:t>
      </w:r>
      <w:r>
        <w:rPr>
          <w:i/>
          <w:sz w:val="24"/>
        </w:rPr>
        <w:t>Research &amp;</w:t>
      </w:r>
      <w:r>
        <w:rPr>
          <w:i/>
          <w:spacing w:val="-11"/>
          <w:sz w:val="24"/>
        </w:rPr>
        <w:t xml:space="preserve"> </w:t>
      </w:r>
      <w:r>
        <w:rPr>
          <w:i/>
          <w:sz w:val="24"/>
        </w:rPr>
        <w:t>Engineering</w:t>
      </w:r>
      <w:r>
        <w:rPr>
          <w:i/>
          <w:spacing w:val="-3"/>
          <w:sz w:val="24"/>
        </w:rPr>
        <w:t xml:space="preserve"> </w:t>
      </w:r>
      <w:r>
        <w:rPr>
          <w:i/>
          <w:sz w:val="24"/>
        </w:rPr>
        <w:t>Trends</w:t>
      </w:r>
      <w:r>
        <w:rPr>
          <w:sz w:val="24"/>
        </w:rPr>
        <w:t>,</w:t>
      </w:r>
      <w:r>
        <w:rPr>
          <w:spacing w:val="-1"/>
          <w:sz w:val="24"/>
        </w:rPr>
        <w:t xml:space="preserve"> </w:t>
      </w:r>
      <w:r>
        <w:rPr>
          <w:sz w:val="24"/>
        </w:rPr>
        <w:t>vol.</w:t>
      </w:r>
      <w:r>
        <w:rPr>
          <w:spacing w:val="-1"/>
          <w:sz w:val="24"/>
        </w:rPr>
        <w:t xml:space="preserve"> </w:t>
      </w:r>
      <w:r>
        <w:rPr>
          <w:sz w:val="24"/>
        </w:rPr>
        <w:t>8,</w:t>
      </w:r>
      <w:r>
        <w:rPr>
          <w:spacing w:val="-1"/>
          <w:sz w:val="24"/>
        </w:rPr>
        <w:t xml:space="preserve"> </w:t>
      </w:r>
      <w:r>
        <w:rPr>
          <w:sz w:val="24"/>
        </w:rPr>
        <w:t>pp.</w:t>
      </w:r>
      <w:r>
        <w:rPr>
          <w:spacing w:val="-1"/>
          <w:sz w:val="24"/>
        </w:rPr>
        <w:t xml:space="preserve"> </w:t>
      </w:r>
      <w:r>
        <w:rPr>
          <w:sz w:val="24"/>
        </w:rPr>
        <w:t xml:space="preserve">1091– 1095, 2022. Available: </w:t>
      </w:r>
      <w:r>
        <w:fldChar w:fldCharType="begin"/>
      </w:r>
      <w:r>
        <w:instrText xml:space="preserve"> HYPERLINK "https://www.ijsret.com/" \h </w:instrText>
      </w:r>
      <w:r>
        <w:fldChar w:fldCharType="separate"/>
      </w:r>
      <w:r>
        <w:rPr>
          <w:color w:val="0462C1"/>
          <w:sz w:val="24"/>
          <w:u w:val="single" w:color="0462C1"/>
        </w:rPr>
        <w:t>https://www.ijsret.com</w:t>
      </w:r>
      <w:r>
        <w:rPr>
          <w:color w:val="0462C1"/>
          <w:sz w:val="24"/>
          <w:u w:val="single" w:color="0462C1"/>
        </w:rPr>
        <w:fldChar w:fldCharType="end"/>
      </w:r>
    </w:p>
    <w:p w14:paraId="03A7B015">
      <w:pPr>
        <w:pStyle w:val="11"/>
        <w:numPr>
          <w:ilvl w:val="0"/>
          <w:numId w:val="49"/>
        </w:numPr>
        <w:tabs>
          <w:tab w:val="left" w:pos="703"/>
        </w:tabs>
        <w:spacing w:before="236" w:after="0" w:line="360" w:lineRule="auto"/>
        <w:ind w:left="360" w:right="1593" w:firstLine="0"/>
        <w:jc w:val="left"/>
        <w:rPr>
          <w:sz w:val="24"/>
        </w:rPr>
      </w:pPr>
      <w:r>
        <w:rPr>
          <w:sz w:val="24"/>
        </w:rPr>
        <w:t>K.</w:t>
      </w:r>
      <w:r>
        <w:rPr>
          <w:spacing w:val="-3"/>
          <w:sz w:val="24"/>
        </w:rPr>
        <w:t xml:space="preserve"> </w:t>
      </w:r>
      <w:r>
        <w:rPr>
          <w:sz w:val="24"/>
        </w:rPr>
        <w:t>Singh</w:t>
      </w:r>
      <w:r>
        <w:rPr>
          <w:spacing w:val="-9"/>
          <w:sz w:val="24"/>
        </w:rPr>
        <w:t xml:space="preserve"> </w:t>
      </w:r>
      <w:r>
        <w:rPr>
          <w:sz w:val="24"/>
        </w:rPr>
        <w:t>and</w:t>
      </w:r>
      <w:r>
        <w:rPr>
          <w:spacing w:val="-4"/>
          <w:sz w:val="24"/>
        </w:rPr>
        <w:t xml:space="preserve"> </w:t>
      </w:r>
      <w:r>
        <w:rPr>
          <w:sz w:val="24"/>
        </w:rPr>
        <w:t>P.</w:t>
      </w:r>
      <w:r>
        <w:rPr>
          <w:spacing w:val="-3"/>
          <w:sz w:val="24"/>
        </w:rPr>
        <w:t xml:space="preserve"> </w:t>
      </w:r>
      <w:r>
        <w:rPr>
          <w:sz w:val="24"/>
        </w:rPr>
        <w:t>Gupta,</w:t>
      </w:r>
      <w:r>
        <w:rPr>
          <w:spacing w:val="-3"/>
          <w:sz w:val="24"/>
        </w:rPr>
        <w:t xml:space="preserve"> </w:t>
      </w:r>
      <w:r>
        <w:rPr>
          <w:sz w:val="24"/>
        </w:rPr>
        <w:t>“Fraud</w:t>
      </w:r>
      <w:r>
        <w:rPr>
          <w:spacing w:val="-4"/>
          <w:sz w:val="24"/>
        </w:rPr>
        <w:t xml:space="preserve"> </w:t>
      </w:r>
      <w:r>
        <w:rPr>
          <w:sz w:val="24"/>
        </w:rPr>
        <w:t>Detection</w:t>
      </w:r>
      <w:r>
        <w:rPr>
          <w:spacing w:val="-4"/>
          <w:sz w:val="24"/>
        </w:rPr>
        <w:t xml:space="preserve"> </w:t>
      </w:r>
      <w:r>
        <w:rPr>
          <w:sz w:val="24"/>
        </w:rPr>
        <w:t>in</w:t>
      </w:r>
      <w:r>
        <w:rPr>
          <w:spacing w:val="-9"/>
          <w:sz w:val="24"/>
        </w:rPr>
        <w:t xml:space="preserve"> </w:t>
      </w:r>
      <w:r>
        <w:rPr>
          <w:sz w:val="24"/>
        </w:rPr>
        <w:t>Online</w:t>
      </w:r>
      <w:r>
        <w:rPr>
          <w:spacing w:val="-5"/>
          <w:sz w:val="24"/>
        </w:rPr>
        <w:t xml:space="preserve"> </w:t>
      </w:r>
      <w:r>
        <w:rPr>
          <w:sz w:val="24"/>
        </w:rPr>
        <w:t>Payments</w:t>
      </w:r>
      <w:r>
        <w:rPr>
          <w:spacing w:val="-7"/>
          <w:sz w:val="24"/>
        </w:rPr>
        <w:t xml:space="preserve"> </w:t>
      </w:r>
      <w:r>
        <w:rPr>
          <w:sz w:val="24"/>
        </w:rPr>
        <w:t>Using</w:t>
      </w:r>
      <w:r>
        <w:rPr>
          <w:spacing w:val="-4"/>
          <w:sz w:val="24"/>
        </w:rPr>
        <w:t xml:space="preserve"> </w:t>
      </w:r>
      <w:r>
        <w:rPr>
          <w:sz w:val="24"/>
        </w:rPr>
        <w:t>Machine</w:t>
      </w:r>
      <w:r>
        <w:rPr>
          <w:spacing w:val="-5"/>
          <w:sz w:val="24"/>
        </w:rPr>
        <w:t xml:space="preserve"> </w:t>
      </w:r>
      <w:r>
        <w:rPr>
          <w:sz w:val="24"/>
        </w:rPr>
        <w:t xml:space="preserve">Learning,” </w:t>
      </w:r>
      <w:r>
        <w:rPr>
          <w:i/>
          <w:sz w:val="24"/>
        </w:rPr>
        <w:t>International Journal of Engineering Research &amp;</w:t>
      </w:r>
      <w:r>
        <w:rPr>
          <w:i/>
          <w:spacing w:val="-1"/>
          <w:sz w:val="24"/>
        </w:rPr>
        <w:t xml:space="preserve"> </w:t>
      </w:r>
      <w:r>
        <w:rPr>
          <w:i/>
          <w:sz w:val="24"/>
        </w:rPr>
        <w:t>Technology</w:t>
      </w:r>
      <w:r>
        <w:rPr>
          <w:sz w:val="24"/>
        </w:rPr>
        <w:t xml:space="preserve">, vol. 11, pp. 345–351, 2023. Available: </w:t>
      </w:r>
      <w:r>
        <w:fldChar w:fldCharType="begin"/>
      </w:r>
      <w:r>
        <w:instrText xml:space="preserve"> HYPERLINK "https://www.ijert.org/" \h </w:instrText>
      </w:r>
      <w:r>
        <w:fldChar w:fldCharType="separate"/>
      </w:r>
      <w:r>
        <w:rPr>
          <w:color w:val="0462C1"/>
          <w:sz w:val="24"/>
          <w:u w:val="single" w:color="0462C1"/>
        </w:rPr>
        <w:t>https://www.ijert.org</w:t>
      </w:r>
      <w:r>
        <w:rPr>
          <w:color w:val="0462C1"/>
          <w:sz w:val="24"/>
          <w:u w:val="single" w:color="0462C1"/>
        </w:rPr>
        <w:fldChar w:fldCharType="end"/>
      </w:r>
    </w:p>
    <w:p w14:paraId="7A31656A">
      <w:pPr>
        <w:pStyle w:val="11"/>
        <w:numPr>
          <w:ilvl w:val="0"/>
          <w:numId w:val="49"/>
        </w:numPr>
        <w:tabs>
          <w:tab w:val="left" w:pos="703"/>
        </w:tabs>
        <w:spacing w:before="242" w:after="0" w:line="360" w:lineRule="auto"/>
        <w:ind w:left="360" w:right="1387" w:firstLine="0"/>
        <w:jc w:val="left"/>
        <w:rPr>
          <w:sz w:val="24"/>
        </w:rPr>
      </w:pPr>
      <w:r>
        <w:rPr>
          <w:sz w:val="24"/>
        </w:rPr>
        <w:t>A.</w:t>
      </w:r>
      <w:r>
        <w:rPr>
          <w:spacing w:val="-3"/>
          <w:sz w:val="24"/>
        </w:rPr>
        <w:t xml:space="preserve"> </w:t>
      </w:r>
      <w:r>
        <w:rPr>
          <w:sz w:val="24"/>
        </w:rPr>
        <w:t>S.</w:t>
      </w:r>
      <w:r>
        <w:rPr>
          <w:spacing w:val="-3"/>
          <w:sz w:val="24"/>
        </w:rPr>
        <w:t xml:space="preserve"> </w:t>
      </w:r>
      <w:r>
        <w:rPr>
          <w:sz w:val="24"/>
        </w:rPr>
        <w:t>Kumar</w:t>
      </w:r>
      <w:r>
        <w:rPr>
          <w:spacing w:val="-4"/>
          <w:sz w:val="24"/>
        </w:rPr>
        <w:t xml:space="preserve"> </w:t>
      </w:r>
      <w:r>
        <w:rPr>
          <w:sz w:val="24"/>
        </w:rPr>
        <w:t>and</w:t>
      </w:r>
      <w:r>
        <w:rPr>
          <w:spacing w:val="-5"/>
          <w:sz w:val="24"/>
        </w:rPr>
        <w:t xml:space="preserve"> </w:t>
      </w:r>
      <w:r>
        <w:rPr>
          <w:sz w:val="24"/>
        </w:rPr>
        <w:t>B.</w:t>
      </w:r>
      <w:r>
        <w:rPr>
          <w:spacing w:val="-3"/>
          <w:sz w:val="24"/>
        </w:rPr>
        <w:t xml:space="preserve"> </w:t>
      </w:r>
      <w:r>
        <w:rPr>
          <w:sz w:val="24"/>
        </w:rPr>
        <w:t>Nair,</w:t>
      </w:r>
      <w:r>
        <w:rPr>
          <w:spacing w:val="-3"/>
          <w:sz w:val="24"/>
        </w:rPr>
        <w:t xml:space="preserve"> </w:t>
      </w:r>
      <w:r>
        <w:rPr>
          <w:sz w:val="24"/>
        </w:rPr>
        <w:t>“Real-Time</w:t>
      </w:r>
      <w:r>
        <w:rPr>
          <w:spacing w:val="-6"/>
          <w:sz w:val="24"/>
        </w:rPr>
        <w:t xml:space="preserve"> </w:t>
      </w:r>
      <w:r>
        <w:rPr>
          <w:sz w:val="24"/>
        </w:rPr>
        <w:t>Credit Card</w:t>
      </w:r>
      <w:r>
        <w:rPr>
          <w:spacing w:val="-5"/>
          <w:sz w:val="24"/>
        </w:rPr>
        <w:t xml:space="preserve"> </w:t>
      </w:r>
      <w:r>
        <w:rPr>
          <w:sz w:val="24"/>
        </w:rPr>
        <w:t>Fraud</w:t>
      </w:r>
      <w:r>
        <w:rPr>
          <w:spacing w:val="-5"/>
          <w:sz w:val="24"/>
        </w:rPr>
        <w:t xml:space="preserve"> </w:t>
      </w:r>
      <w:r>
        <w:rPr>
          <w:sz w:val="24"/>
        </w:rPr>
        <w:t>Detection</w:t>
      </w:r>
      <w:r>
        <w:rPr>
          <w:spacing w:val="-9"/>
          <w:sz w:val="24"/>
        </w:rPr>
        <w:t xml:space="preserve"> </w:t>
      </w:r>
      <w:r>
        <w:rPr>
          <w:sz w:val="24"/>
        </w:rPr>
        <w:t>Using</w:t>
      </w:r>
      <w:r>
        <w:rPr>
          <w:spacing w:val="-5"/>
          <w:sz w:val="24"/>
        </w:rPr>
        <w:t xml:space="preserve"> </w:t>
      </w:r>
      <w:r>
        <w:rPr>
          <w:sz w:val="24"/>
        </w:rPr>
        <w:t>AI</w:t>
      </w:r>
      <w:r>
        <w:rPr>
          <w:spacing w:val="-4"/>
          <w:sz w:val="24"/>
        </w:rPr>
        <w:t xml:space="preserve"> </w:t>
      </w:r>
      <w:r>
        <w:rPr>
          <w:sz w:val="24"/>
        </w:rPr>
        <w:t xml:space="preserve">Techniques,” </w:t>
      </w:r>
      <w:r>
        <w:rPr>
          <w:i/>
          <w:sz w:val="24"/>
        </w:rPr>
        <w:t>Journal of Cybersecurity Research</w:t>
      </w:r>
      <w:r>
        <w:rPr>
          <w:sz w:val="24"/>
        </w:rPr>
        <w:t xml:space="preserve">, vol. 9, no. 2, pp. 67–75, 2021. Available: </w:t>
      </w:r>
      <w:r>
        <w:fldChar w:fldCharType="begin"/>
      </w:r>
      <w:r>
        <w:instrText xml:space="preserve"> HYPERLINK "https://www.cybersecjournal.org/" \h </w:instrText>
      </w:r>
      <w:r>
        <w:fldChar w:fldCharType="separate"/>
      </w:r>
      <w:r>
        <w:rPr>
          <w:color w:val="0462C1"/>
          <w:spacing w:val="-2"/>
          <w:sz w:val="24"/>
          <w:u w:val="single" w:color="0462C1"/>
        </w:rPr>
        <w:t>https://www.cybersecjournal.org</w:t>
      </w:r>
      <w:r>
        <w:rPr>
          <w:color w:val="0462C1"/>
          <w:spacing w:val="-2"/>
          <w:sz w:val="24"/>
          <w:u w:val="single" w:color="0462C1"/>
        </w:rPr>
        <w:fldChar w:fldCharType="end"/>
      </w:r>
    </w:p>
    <w:p w14:paraId="082BE70D">
      <w:pPr>
        <w:pStyle w:val="11"/>
        <w:numPr>
          <w:ilvl w:val="0"/>
          <w:numId w:val="49"/>
        </w:numPr>
        <w:tabs>
          <w:tab w:val="left" w:pos="703"/>
        </w:tabs>
        <w:spacing w:before="237" w:after="0" w:line="362" w:lineRule="auto"/>
        <w:ind w:left="360" w:right="1224" w:firstLine="0"/>
        <w:jc w:val="left"/>
        <w:rPr>
          <w:sz w:val="24"/>
        </w:rPr>
      </w:pPr>
      <w:r>
        <w:rPr>
          <w:sz w:val="24"/>
        </w:rPr>
        <w:t>R.</w:t>
      </w:r>
      <w:r>
        <w:rPr>
          <w:spacing w:val="-6"/>
          <w:sz w:val="24"/>
        </w:rPr>
        <w:t xml:space="preserve"> </w:t>
      </w:r>
      <w:r>
        <w:rPr>
          <w:sz w:val="24"/>
        </w:rPr>
        <w:t>Patel</w:t>
      </w:r>
      <w:r>
        <w:rPr>
          <w:spacing w:val="-12"/>
          <w:sz w:val="24"/>
        </w:rPr>
        <w:t xml:space="preserve"> </w:t>
      </w:r>
      <w:r>
        <w:rPr>
          <w:sz w:val="24"/>
        </w:rPr>
        <w:t>and</w:t>
      </w:r>
      <w:r>
        <w:rPr>
          <w:spacing w:val="-4"/>
          <w:sz w:val="24"/>
        </w:rPr>
        <w:t xml:space="preserve"> </w:t>
      </w:r>
      <w:r>
        <w:rPr>
          <w:sz w:val="24"/>
        </w:rPr>
        <w:t>J.</w:t>
      </w:r>
      <w:r>
        <w:rPr>
          <w:spacing w:val="-2"/>
          <w:sz w:val="24"/>
        </w:rPr>
        <w:t xml:space="preserve"> </w:t>
      </w:r>
      <w:r>
        <w:rPr>
          <w:sz w:val="24"/>
        </w:rPr>
        <w:t>Desai, “A</w:t>
      </w:r>
      <w:r>
        <w:rPr>
          <w:spacing w:val="-9"/>
          <w:sz w:val="24"/>
        </w:rPr>
        <w:t xml:space="preserve"> </w:t>
      </w:r>
      <w:r>
        <w:rPr>
          <w:sz w:val="24"/>
        </w:rPr>
        <w:t>Hybrid</w:t>
      </w:r>
      <w:r>
        <w:rPr>
          <w:spacing w:val="-4"/>
          <w:sz w:val="24"/>
        </w:rPr>
        <w:t xml:space="preserve"> </w:t>
      </w:r>
      <w:r>
        <w:rPr>
          <w:sz w:val="24"/>
        </w:rPr>
        <w:t>Model</w:t>
      </w:r>
      <w:r>
        <w:rPr>
          <w:spacing w:val="-8"/>
          <w:sz w:val="24"/>
        </w:rPr>
        <w:t xml:space="preserve"> </w:t>
      </w:r>
      <w:r>
        <w:rPr>
          <w:sz w:val="24"/>
        </w:rPr>
        <w:t>for</w:t>
      </w:r>
      <w:r>
        <w:rPr>
          <w:spacing w:val="-3"/>
          <w:sz w:val="24"/>
        </w:rPr>
        <w:t xml:space="preserve"> </w:t>
      </w:r>
      <w:r>
        <w:rPr>
          <w:sz w:val="24"/>
        </w:rPr>
        <w:t>Online</w:t>
      </w:r>
      <w:r>
        <w:rPr>
          <w:spacing w:val="-4"/>
          <w:sz w:val="24"/>
        </w:rPr>
        <w:t xml:space="preserve"> </w:t>
      </w:r>
      <w:r>
        <w:rPr>
          <w:sz w:val="24"/>
        </w:rPr>
        <w:t>Payment Fraud</w:t>
      </w:r>
      <w:r>
        <w:rPr>
          <w:spacing w:val="-4"/>
          <w:sz w:val="24"/>
        </w:rPr>
        <w:t xml:space="preserve"> </w:t>
      </w:r>
      <w:r>
        <w:rPr>
          <w:sz w:val="24"/>
        </w:rPr>
        <w:t xml:space="preserve">Detection,” </w:t>
      </w:r>
      <w:r>
        <w:rPr>
          <w:i/>
          <w:sz w:val="24"/>
        </w:rPr>
        <w:t>International Journal of Computer Applications</w:t>
      </w:r>
      <w:r>
        <w:rPr>
          <w:sz w:val="24"/>
        </w:rPr>
        <w:t xml:space="preserve">, vol. 176, no. 2, pp. 15–21, 2022. Available: </w:t>
      </w:r>
      <w:r>
        <w:fldChar w:fldCharType="begin"/>
      </w:r>
      <w:r>
        <w:instrText xml:space="preserve"> HYPERLINK "https://www.ijcaonline.org/" \h </w:instrText>
      </w:r>
      <w:r>
        <w:fldChar w:fldCharType="separate"/>
      </w:r>
      <w:r>
        <w:rPr>
          <w:color w:val="0462C1"/>
          <w:spacing w:val="-2"/>
          <w:sz w:val="24"/>
          <w:u w:val="single" w:color="0462C1"/>
        </w:rPr>
        <w:t>https://www.ijcaonline.org</w:t>
      </w:r>
      <w:r>
        <w:rPr>
          <w:color w:val="0462C1"/>
          <w:spacing w:val="-2"/>
          <w:sz w:val="24"/>
          <w:u w:val="single" w:color="0462C1"/>
        </w:rPr>
        <w:fldChar w:fldCharType="end"/>
      </w:r>
    </w:p>
    <w:p w14:paraId="3CF01A47">
      <w:pPr>
        <w:pStyle w:val="11"/>
        <w:numPr>
          <w:ilvl w:val="0"/>
          <w:numId w:val="49"/>
        </w:numPr>
        <w:tabs>
          <w:tab w:val="left" w:pos="703"/>
        </w:tabs>
        <w:spacing w:before="233" w:after="0" w:line="362" w:lineRule="auto"/>
        <w:ind w:left="360" w:right="1165" w:firstLine="0"/>
        <w:jc w:val="left"/>
        <w:rPr>
          <w:sz w:val="24"/>
        </w:rPr>
      </w:pPr>
      <w:r>
        <w:rPr>
          <w:sz w:val="24"/>
        </w:rPr>
        <w:t>Y. Zhang, X. Wu, and P. Chen, “Deep Learning-Based Fraud Detection in Online Transactions,”</w:t>
      </w:r>
      <w:r>
        <w:rPr>
          <w:spacing w:val="-2"/>
          <w:sz w:val="24"/>
        </w:rPr>
        <w:t xml:space="preserve"> </w:t>
      </w:r>
      <w:r>
        <w:rPr>
          <w:i/>
          <w:sz w:val="24"/>
        </w:rPr>
        <w:t>IEEE</w:t>
      </w:r>
      <w:r>
        <w:rPr>
          <w:i/>
          <w:spacing w:val="-5"/>
          <w:sz w:val="24"/>
        </w:rPr>
        <w:t xml:space="preserve"> </w:t>
      </w:r>
      <w:r>
        <w:rPr>
          <w:i/>
          <w:sz w:val="24"/>
        </w:rPr>
        <w:t>Transactions</w:t>
      </w:r>
      <w:r>
        <w:rPr>
          <w:i/>
          <w:spacing w:val="-4"/>
          <w:sz w:val="24"/>
        </w:rPr>
        <w:t xml:space="preserve"> </w:t>
      </w:r>
      <w:r>
        <w:rPr>
          <w:i/>
          <w:sz w:val="24"/>
        </w:rPr>
        <w:t>on</w:t>
      </w:r>
      <w:r>
        <w:rPr>
          <w:i/>
          <w:spacing w:val="-2"/>
          <w:sz w:val="24"/>
        </w:rPr>
        <w:t xml:space="preserve"> </w:t>
      </w:r>
      <w:r>
        <w:rPr>
          <w:i/>
          <w:sz w:val="24"/>
        </w:rPr>
        <w:t>Neural</w:t>
      </w:r>
      <w:r>
        <w:rPr>
          <w:i/>
          <w:spacing w:val="-2"/>
          <w:sz w:val="24"/>
        </w:rPr>
        <w:t xml:space="preserve"> </w:t>
      </w:r>
      <w:r>
        <w:rPr>
          <w:i/>
          <w:sz w:val="24"/>
        </w:rPr>
        <w:t>Networks</w:t>
      </w:r>
      <w:r>
        <w:rPr>
          <w:i/>
          <w:spacing w:val="-4"/>
          <w:sz w:val="24"/>
        </w:rPr>
        <w:t xml:space="preserve"> </w:t>
      </w:r>
      <w:r>
        <w:rPr>
          <w:i/>
          <w:sz w:val="24"/>
        </w:rPr>
        <w:t>and</w:t>
      </w:r>
      <w:r>
        <w:rPr>
          <w:i/>
          <w:spacing w:val="-2"/>
          <w:sz w:val="24"/>
        </w:rPr>
        <w:t xml:space="preserve"> </w:t>
      </w:r>
      <w:r>
        <w:rPr>
          <w:i/>
          <w:sz w:val="24"/>
        </w:rPr>
        <w:t>Learning</w:t>
      </w:r>
      <w:r>
        <w:rPr>
          <w:i/>
          <w:spacing w:val="-2"/>
          <w:sz w:val="24"/>
        </w:rPr>
        <w:t xml:space="preserve"> </w:t>
      </w:r>
      <w:r>
        <w:rPr>
          <w:i/>
          <w:sz w:val="24"/>
        </w:rPr>
        <w:t>Systems</w:t>
      </w:r>
      <w:r>
        <w:rPr>
          <w:sz w:val="24"/>
        </w:rPr>
        <w:t>,</w:t>
      </w:r>
      <w:r>
        <w:rPr>
          <w:spacing w:val="-1"/>
          <w:sz w:val="24"/>
        </w:rPr>
        <w:t xml:space="preserve"> </w:t>
      </w:r>
      <w:r>
        <w:rPr>
          <w:sz w:val="24"/>
        </w:rPr>
        <w:t>vol.</w:t>
      </w:r>
      <w:r>
        <w:rPr>
          <w:spacing w:val="-1"/>
          <w:sz w:val="24"/>
        </w:rPr>
        <w:t xml:space="preserve"> </w:t>
      </w:r>
      <w:r>
        <w:rPr>
          <w:sz w:val="24"/>
        </w:rPr>
        <w:t>33,</w:t>
      </w:r>
      <w:r>
        <w:rPr>
          <w:spacing w:val="-1"/>
          <w:sz w:val="24"/>
        </w:rPr>
        <w:t xml:space="preserve"> </w:t>
      </w:r>
      <w:r>
        <w:rPr>
          <w:sz w:val="24"/>
        </w:rPr>
        <w:t>no.</w:t>
      </w:r>
      <w:r>
        <w:rPr>
          <w:spacing w:val="-5"/>
          <w:sz w:val="24"/>
        </w:rPr>
        <w:t xml:space="preserve"> </w:t>
      </w:r>
      <w:r>
        <w:rPr>
          <w:sz w:val="24"/>
        </w:rPr>
        <w:t>5,</w:t>
      </w:r>
      <w:r>
        <w:rPr>
          <w:spacing w:val="-5"/>
          <w:sz w:val="24"/>
        </w:rPr>
        <w:t xml:space="preserve"> </w:t>
      </w:r>
      <w:r>
        <w:rPr>
          <w:sz w:val="24"/>
        </w:rPr>
        <w:t xml:space="preserve">pp. 2023–2035, 2023. Available: </w:t>
      </w:r>
      <w:r>
        <w:fldChar w:fldCharType="begin"/>
      </w:r>
      <w:r>
        <w:instrText xml:space="preserve"> HYPERLINK "https://ieeexplore.ieee.org/" \h </w:instrText>
      </w:r>
      <w:r>
        <w:fldChar w:fldCharType="separate"/>
      </w:r>
      <w:r>
        <w:rPr>
          <w:color w:val="0462C1"/>
          <w:sz w:val="24"/>
          <w:u w:val="single" w:color="0462C1"/>
        </w:rPr>
        <w:t>https://ieeexplore.ieee.org</w:t>
      </w:r>
      <w:r>
        <w:rPr>
          <w:color w:val="0462C1"/>
          <w:sz w:val="24"/>
          <w:u w:val="single" w:color="0462C1"/>
        </w:rPr>
        <w:fldChar w:fldCharType="end"/>
      </w:r>
    </w:p>
    <w:p w14:paraId="7D5245BB">
      <w:pPr>
        <w:pStyle w:val="11"/>
        <w:numPr>
          <w:ilvl w:val="0"/>
          <w:numId w:val="49"/>
        </w:numPr>
        <w:tabs>
          <w:tab w:val="left" w:pos="703"/>
        </w:tabs>
        <w:spacing w:before="229" w:after="0" w:line="362" w:lineRule="auto"/>
        <w:ind w:left="360" w:right="1646" w:firstLine="0"/>
        <w:jc w:val="left"/>
        <w:rPr>
          <w:sz w:val="24"/>
        </w:rPr>
      </w:pPr>
      <w:r>
        <w:rPr>
          <w:sz w:val="24"/>
        </w:rPr>
        <w:t>L.</w:t>
      </w:r>
      <w:r>
        <w:rPr>
          <w:spacing w:val="-8"/>
          <w:sz w:val="24"/>
        </w:rPr>
        <w:t xml:space="preserve"> </w:t>
      </w:r>
      <w:r>
        <w:rPr>
          <w:sz w:val="24"/>
        </w:rPr>
        <w:t>Wang</w:t>
      </w:r>
      <w:r>
        <w:rPr>
          <w:spacing w:val="-6"/>
          <w:sz w:val="24"/>
        </w:rPr>
        <w:t xml:space="preserve"> </w:t>
      </w:r>
      <w:r>
        <w:rPr>
          <w:sz w:val="24"/>
        </w:rPr>
        <w:t>and</w:t>
      </w:r>
      <w:r>
        <w:rPr>
          <w:spacing w:val="-6"/>
          <w:sz w:val="24"/>
        </w:rPr>
        <w:t xml:space="preserve"> </w:t>
      </w:r>
      <w:r>
        <w:rPr>
          <w:sz w:val="24"/>
        </w:rPr>
        <w:t>M.</w:t>
      </w:r>
      <w:r>
        <w:rPr>
          <w:spacing w:val="-4"/>
          <w:sz w:val="24"/>
        </w:rPr>
        <w:t xml:space="preserve"> </w:t>
      </w:r>
      <w:r>
        <w:rPr>
          <w:sz w:val="24"/>
        </w:rPr>
        <w:t>Huang,</w:t>
      </w:r>
      <w:r>
        <w:rPr>
          <w:spacing w:val="-4"/>
          <w:sz w:val="24"/>
        </w:rPr>
        <w:t xml:space="preserve"> </w:t>
      </w:r>
      <w:r>
        <w:rPr>
          <w:sz w:val="24"/>
        </w:rPr>
        <w:t>“Risk-Based</w:t>
      </w:r>
      <w:r>
        <w:rPr>
          <w:spacing w:val="-2"/>
          <w:sz w:val="24"/>
        </w:rPr>
        <w:t xml:space="preserve"> </w:t>
      </w:r>
      <w:r>
        <w:rPr>
          <w:sz w:val="24"/>
        </w:rPr>
        <w:t>Approach</w:t>
      </w:r>
      <w:r>
        <w:rPr>
          <w:spacing w:val="-6"/>
          <w:sz w:val="24"/>
        </w:rPr>
        <w:t xml:space="preserve"> </w:t>
      </w:r>
      <w:r>
        <w:rPr>
          <w:sz w:val="24"/>
        </w:rPr>
        <w:t>for</w:t>
      </w:r>
      <w:r>
        <w:rPr>
          <w:spacing w:val="-5"/>
          <w:sz w:val="24"/>
        </w:rPr>
        <w:t xml:space="preserve"> </w:t>
      </w:r>
      <w:r>
        <w:rPr>
          <w:sz w:val="24"/>
        </w:rPr>
        <w:t>Online</w:t>
      </w:r>
      <w:r>
        <w:rPr>
          <w:spacing w:val="-6"/>
          <w:sz w:val="24"/>
        </w:rPr>
        <w:t xml:space="preserve"> </w:t>
      </w:r>
      <w:r>
        <w:rPr>
          <w:sz w:val="24"/>
        </w:rPr>
        <w:t>Payment</w:t>
      </w:r>
      <w:r>
        <w:rPr>
          <w:spacing w:val="-1"/>
          <w:sz w:val="24"/>
        </w:rPr>
        <w:t xml:space="preserve"> </w:t>
      </w:r>
      <w:r>
        <w:rPr>
          <w:sz w:val="24"/>
        </w:rPr>
        <w:t>Fraud</w:t>
      </w:r>
      <w:r>
        <w:rPr>
          <w:spacing w:val="-6"/>
          <w:sz w:val="24"/>
        </w:rPr>
        <w:t xml:space="preserve"> </w:t>
      </w:r>
      <w:r>
        <w:rPr>
          <w:sz w:val="24"/>
        </w:rPr>
        <w:t xml:space="preserve">Prevention,” </w:t>
      </w:r>
      <w:r>
        <w:rPr>
          <w:i/>
          <w:sz w:val="24"/>
        </w:rPr>
        <w:t>Journal of Financial Risk Management</w:t>
      </w:r>
      <w:r>
        <w:rPr>
          <w:sz w:val="24"/>
        </w:rPr>
        <w:t xml:space="preserve">, vol. 15, pp. 189–204, 2023. Available: </w:t>
      </w:r>
      <w:r>
        <w:fldChar w:fldCharType="begin"/>
      </w:r>
      <w:r>
        <w:instrText xml:space="preserve"> HYPERLINK "https://www.jfrm.com/" \h </w:instrText>
      </w:r>
      <w:r>
        <w:fldChar w:fldCharType="separate"/>
      </w:r>
      <w:r>
        <w:rPr>
          <w:color w:val="0462C1"/>
          <w:spacing w:val="-2"/>
          <w:sz w:val="24"/>
          <w:u w:val="single" w:color="0462C1"/>
        </w:rPr>
        <w:t>https://www.jfrm.com</w:t>
      </w:r>
      <w:r>
        <w:rPr>
          <w:color w:val="0462C1"/>
          <w:spacing w:val="-2"/>
          <w:sz w:val="24"/>
          <w:u w:val="single" w:color="0462C1"/>
        </w:rPr>
        <w:fldChar w:fldCharType="end"/>
      </w:r>
    </w:p>
    <w:p w14:paraId="437AA8F3">
      <w:pPr>
        <w:pStyle w:val="11"/>
        <w:numPr>
          <w:ilvl w:val="0"/>
          <w:numId w:val="49"/>
        </w:numPr>
        <w:tabs>
          <w:tab w:val="left" w:pos="703"/>
        </w:tabs>
        <w:spacing w:before="233" w:after="0" w:line="362" w:lineRule="auto"/>
        <w:ind w:left="360" w:right="1153" w:firstLine="0"/>
        <w:jc w:val="left"/>
        <w:rPr>
          <w:sz w:val="24"/>
        </w:rPr>
      </w:pPr>
      <w:r>
        <w:rPr>
          <w:sz w:val="24"/>
        </w:rPr>
        <w:t>B.</w:t>
      </w:r>
      <w:r>
        <w:rPr>
          <w:spacing w:val="-5"/>
          <w:sz w:val="24"/>
        </w:rPr>
        <w:t xml:space="preserve"> </w:t>
      </w:r>
      <w:r>
        <w:rPr>
          <w:sz w:val="24"/>
        </w:rPr>
        <w:t>Dubey</w:t>
      </w:r>
      <w:r>
        <w:rPr>
          <w:spacing w:val="-11"/>
          <w:sz w:val="24"/>
        </w:rPr>
        <w:t xml:space="preserve"> </w:t>
      </w:r>
      <w:r>
        <w:rPr>
          <w:sz w:val="24"/>
        </w:rPr>
        <w:t>and</w:t>
      </w:r>
      <w:r>
        <w:rPr>
          <w:spacing w:val="-2"/>
          <w:sz w:val="24"/>
        </w:rPr>
        <w:t xml:space="preserve"> </w:t>
      </w:r>
      <w:r>
        <w:rPr>
          <w:sz w:val="24"/>
        </w:rPr>
        <w:t>P. Kumar, “A</w:t>
      </w:r>
      <w:r>
        <w:rPr>
          <w:spacing w:val="-7"/>
          <w:sz w:val="24"/>
        </w:rPr>
        <w:t xml:space="preserve"> </w:t>
      </w:r>
      <w:r>
        <w:rPr>
          <w:sz w:val="24"/>
        </w:rPr>
        <w:t>Comparative</w:t>
      </w:r>
      <w:r>
        <w:rPr>
          <w:spacing w:val="-3"/>
          <w:sz w:val="24"/>
        </w:rPr>
        <w:t xml:space="preserve"> </w:t>
      </w:r>
      <w:r>
        <w:rPr>
          <w:sz w:val="24"/>
        </w:rPr>
        <w:t>Study</w:t>
      </w:r>
      <w:r>
        <w:rPr>
          <w:spacing w:val="-11"/>
          <w:sz w:val="24"/>
        </w:rPr>
        <w:t xml:space="preserve"> </w:t>
      </w:r>
      <w:r>
        <w:rPr>
          <w:sz w:val="24"/>
        </w:rPr>
        <w:t>of</w:t>
      </w:r>
      <w:r>
        <w:rPr>
          <w:spacing w:val="-5"/>
          <w:sz w:val="24"/>
        </w:rPr>
        <w:t xml:space="preserve"> </w:t>
      </w:r>
      <w:r>
        <w:rPr>
          <w:sz w:val="24"/>
        </w:rPr>
        <w:t>Anomaly</w:t>
      </w:r>
      <w:r>
        <w:rPr>
          <w:spacing w:val="-10"/>
          <w:sz w:val="24"/>
        </w:rPr>
        <w:t xml:space="preserve"> </w:t>
      </w:r>
      <w:r>
        <w:rPr>
          <w:sz w:val="24"/>
        </w:rPr>
        <w:t>Detection</w:t>
      </w:r>
      <w:r>
        <w:rPr>
          <w:spacing w:val="-6"/>
          <w:sz w:val="24"/>
        </w:rPr>
        <w:t xml:space="preserve"> </w:t>
      </w:r>
      <w:r>
        <w:rPr>
          <w:sz w:val="24"/>
        </w:rPr>
        <w:t>Techniques for</w:t>
      </w:r>
      <w:r>
        <w:rPr>
          <w:spacing w:val="-1"/>
          <w:sz w:val="24"/>
        </w:rPr>
        <w:t xml:space="preserve"> </w:t>
      </w:r>
      <w:r>
        <w:rPr>
          <w:sz w:val="24"/>
        </w:rPr>
        <w:t xml:space="preserve">Fraud Prevention,” </w:t>
      </w:r>
      <w:r>
        <w:rPr>
          <w:i/>
          <w:sz w:val="24"/>
        </w:rPr>
        <w:t>International Journal of Data Science and Analytics</w:t>
      </w:r>
      <w:r>
        <w:rPr>
          <w:sz w:val="24"/>
        </w:rPr>
        <w:t xml:space="preserve">, vol. 8, no. 1, pp. 98–112, 2023. Available: </w:t>
      </w:r>
      <w:r>
        <w:fldChar w:fldCharType="begin"/>
      </w:r>
      <w:r>
        <w:instrText xml:space="preserve"> HYPERLINK "https://www.springer.com/" \h </w:instrText>
      </w:r>
      <w:r>
        <w:fldChar w:fldCharType="separate"/>
      </w:r>
      <w:r>
        <w:rPr>
          <w:color w:val="0462C1"/>
          <w:sz w:val="24"/>
          <w:u w:val="single" w:color="0462C1"/>
        </w:rPr>
        <w:t>https://www.springer.com</w:t>
      </w:r>
      <w:r>
        <w:rPr>
          <w:color w:val="0462C1"/>
          <w:sz w:val="24"/>
          <w:u w:val="single" w:color="0462C1"/>
        </w:rPr>
        <w:fldChar w:fldCharType="end"/>
      </w:r>
    </w:p>
    <w:p w14:paraId="7107120F">
      <w:pPr>
        <w:pStyle w:val="11"/>
        <w:numPr>
          <w:ilvl w:val="0"/>
          <w:numId w:val="49"/>
        </w:numPr>
        <w:tabs>
          <w:tab w:val="left" w:pos="703"/>
        </w:tabs>
        <w:spacing w:before="234" w:after="0" w:line="360" w:lineRule="auto"/>
        <w:ind w:left="360" w:right="2064" w:firstLine="0"/>
        <w:jc w:val="left"/>
        <w:rPr>
          <w:sz w:val="24"/>
        </w:rPr>
      </w:pPr>
      <w:r>
        <w:rPr>
          <w:sz w:val="24"/>
        </w:rPr>
        <w:t>A. Chakraborty and S. Banerjee, “Enhancing Fraud Detection Using Blockchain Technology,”</w:t>
      </w:r>
      <w:r>
        <w:rPr>
          <w:spacing w:val="-4"/>
          <w:sz w:val="24"/>
        </w:rPr>
        <w:t xml:space="preserve"> </w:t>
      </w:r>
      <w:r>
        <w:rPr>
          <w:i/>
          <w:sz w:val="24"/>
        </w:rPr>
        <w:t>Journal</w:t>
      </w:r>
      <w:r>
        <w:rPr>
          <w:i/>
          <w:spacing w:val="-5"/>
          <w:sz w:val="24"/>
        </w:rPr>
        <w:t xml:space="preserve"> </w:t>
      </w:r>
      <w:r>
        <w:rPr>
          <w:i/>
          <w:sz w:val="24"/>
        </w:rPr>
        <w:t>of</w:t>
      </w:r>
      <w:r>
        <w:rPr>
          <w:i/>
          <w:spacing w:val="-5"/>
          <w:sz w:val="24"/>
        </w:rPr>
        <w:t xml:space="preserve"> </w:t>
      </w:r>
      <w:r>
        <w:rPr>
          <w:i/>
          <w:sz w:val="24"/>
        </w:rPr>
        <w:t>Digital</w:t>
      </w:r>
      <w:r>
        <w:rPr>
          <w:i/>
          <w:spacing w:val="-5"/>
          <w:sz w:val="24"/>
        </w:rPr>
        <w:t xml:space="preserve"> </w:t>
      </w:r>
      <w:r>
        <w:rPr>
          <w:i/>
          <w:sz w:val="24"/>
        </w:rPr>
        <w:t>Finance</w:t>
      </w:r>
      <w:r>
        <w:rPr>
          <w:sz w:val="24"/>
        </w:rPr>
        <w:t>,</w:t>
      </w:r>
      <w:r>
        <w:rPr>
          <w:spacing w:val="-7"/>
          <w:sz w:val="24"/>
        </w:rPr>
        <w:t xml:space="preserve"> </w:t>
      </w:r>
      <w:r>
        <w:rPr>
          <w:sz w:val="24"/>
        </w:rPr>
        <w:t>vol.</w:t>
      </w:r>
      <w:r>
        <w:rPr>
          <w:spacing w:val="-3"/>
          <w:sz w:val="24"/>
        </w:rPr>
        <w:t xml:space="preserve"> </w:t>
      </w:r>
      <w:r>
        <w:rPr>
          <w:sz w:val="24"/>
        </w:rPr>
        <w:t>10,</w:t>
      </w:r>
      <w:r>
        <w:rPr>
          <w:spacing w:val="-7"/>
          <w:sz w:val="24"/>
        </w:rPr>
        <w:t xml:space="preserve"> </w:t>
      </w:r>
      <w:r>
        <w:rPr>
          <w:sz w:val="24"/>
        </w:rPr>
        <w:t>no.</w:t>
      </w:r>
      <w:r>
        <w:rPr>
          <w:spacing w:val="-3"/>
          <w:sz w:val="24"/>
        </w:rPr>
        <w:t xml:space="preserve"> </w:t>
      </w:r>
      <w:r>
        <w:rPr>
          <w:sz w:val="24"/>
        </w:rPr>
        <w:t>3,</w:t>
      </w:r>
      <w:r>
        <w:rPr>
          <w:spacing w:val="-3"/>
          <w:sz w:val="24"/>
        </w:rPr>
        <w:t xml:space="preserve"> </w:t>
      </w:r>
      <w:r>
        <w:rPr>
          <w:sz w:val="24"/>
        </w:rPr>
        <w:t>pp.</w:t>
      </w:r>
      <w:r>
        <w:rPr>
          <w:spacing w:val="-3"/>
          <w:sz w:val="24"/>
        </w:rPr>
        <w:t xml:space="preserve"> </w:t>
      </w:r>
      <w:r>
        <w:rPr>
          <w:sz w:val="24"/>
        </w:rPr>
        <w:t>145–160,</w:t>
      </w:r>
      <w:r>
        <w:rPr>
          <w:spacing w:val="-3"/>
          <w:sz w:val="24"/>
        </w:rPr>
        <w:t xml:space="preserve"> </w:t>
      </w:r>
      <w:r>
        <w:rPr>
          <w:sz w:val="24"/>
        </w:rPr>
        <w:t>2022.</w:t>
      </w:r>
      <w:r>
        <w:rPr>
          <w:spacing w:val="-3"/>
          <w:sz w:val="24"/>
        </w:rPr>
        <w:t xml:space="preserve"> </w:t>
      </w:r>
      <w:r>
        <w:rPr>
          <w:sz w:val="24"/>
        </w:rPr>
        <w:t xml:space="preserve">Available: </w:t>
      </w:r>
      <w:r>
        <w:fldChar w:fldCharType="begin"/>
      </w:r>
      <w:r>
        <w:instrText xml:space="preserve"> HYPERLINK "https://www.springernature.com/" \h </w:instrText>
      </w:r>
      <w:r>
        <w:fldChar w:fldCharType="separate"/>
      </w:r>
      <w:r>
        <w:rPr>
          <w:color w:val="0462C1"/>
          <w:spacing w:val="-2"/>
          <w:sz w:val="24"/>
          <w:u w:val="single" w:color="0462C1"/>
        </w:rPr>
        <w:t>https://www.springernature.com</w:t>
      </w:r>
      <w:r>
        <w:rPr>
          <w:color w:val="0462C1"/>
          <w:spacing w:val="-2"/>
          <w:sz w:val="24"/>
          <w:u w:val="single" w:color="0462C1"/>
        </w:rPr>
        <w:fldChar w:fldCharType="end"/>
      </w:r>
    </w:p>
    <w:p w14:paraId="51207089">
      <w:pPr>
        <w:pStyle w:val="11"/>
        <w:spacing w:after="0" w:line="360" w:lineRule="auto"/>
        <w:jc w:val="left"/>
        <w:rPr>
          <w:sz w:val="24"/>
        </w:rPr>
        <w:sectPr>
          <w:pgSz w:w="12240" w:h="15840"/>
          <w:pgMar w:top="1780" w:right="360" w:bottom="1360" w:left="1080" w:header="0" w:footer="1166" w:gutter="0"/>
          <w:cols w:space="720" w:num="1"/>
        </w:sectPr>
      </w:pPr>
    </w:p>
    <w:p w14:paraId="5606E22A">
      <w:pPr>
        <w:pStyle w:val="11"/>
        <w:numPr>
          <w:ilvl w:val="0"/>
          <w:numId w:val="49"/>
        </w:numPr>
        <w:tabs>
          <w:tab w:val="left" w:pos="699"/>
        </w:tabs>
        <w:spacing w:before="72" w:after="0" w:line="360" w:lineRule="auto"/>
        <w:ind w:left="360" w:right="1432" w:firstLine="0"/>
        <w:jc w:val="left"/>
        <w:rPr>
          <w:sz w:val="24"/>
        </w:rPr>
      </w:pPr>
      <w:r>
        <w:rPr>
          <w:sz w:val="24"/>
        </w:rPr>
        <w:t>T. Brown, C. Lee, and R. Davis, “Machine Learning Approaches for Detecting Fraud in Online</w:t>
      </w:r>
      <w:r>
        <w:rPr>
          <w:spacing w:val="-3"/>
          <w:sz w:val="24"/>
        </w:rPr>
        <w:t xml:space="preserve"> </w:t>
      </w:r>
      <w:r>
        <w:rPr>
          <w:sz w:val="24"/>
        </w:rPr>
        <w:t>Payments,”</w:t>
      </w:r>
      <w:r>
        <w:rPr>
          <w:spacing w:val="-1"/>
          <w:sz w:val="24"/>
        </w:rPr>
        <w:t xml:space="preserve"> </w:t>
      </w:r>
      <w:r>
        <w:rPr>
          <w:i/>
          <w:sz w:val="24"/>
        </w:rPr>
        <w:t>ACM</w:t>
      </w:r>
      <w:r>
        <w:rPr>
          <w:i/>
          <w:spacing w:val="-1"/>
          <w:sz w:val="24"/>
        </w:rPr>
        <w:t xml:space="preserve"> </w:t>
      </w:r>
      <w:r>
        <w:rPr>
          <w:i/>
          <w:sz w:val="24"/>
        </w:rPr>
        <w:t>Transactions</w:t>
      </w:r>
      <w:r>
        <w:rPr>
          <w:i/>
          <w:spacing w:val="-4"/>
          <w:sz w:val="24"/>
        </w:rPr>
        <w:t xml:space="preserve"> </w:t>
      </w:r>
      <w:r>
        <w:rPr>
          <w:i/>
          <w:sz w:val="24"/>
        </w:rPr>
        <w:t>on</w:t>
      </w:r>
      <w:r>
        <w:rPr>
          <w:i/>
          <w:spacing w:val="-2"/>
          <w:sz w:val="24"/>
        </w:rPr>
        <w:t xml:space="preserve"> </w:t>
      </w:r>
      <w:r>
        <w:rPr>
          <w:i/>
          <w:sz w:val="24"/>
        </w:rPr>
        <w:t>Internet</w:t>
      </w:r>
      <w:r>
        <w:rPr>
          <w:i/>
          <w:spacing w:val="-6"/>
          <w:sz w:val="24"/>
        </w:rPr>
        <w:t xml:space="preserve"> </w:t>
      </w:r>
      <w:r>
        <w:rPr>
          <w:i/>
          <w:sz w:val="24"/>
        </w:rPr>
        <w:t>Technology</w:t>
      </w:r>
      <w:r>
        <w:rPr>
          <w:sz w:val="24"/>
        </w:rPr>
        <w:t>, vol. 21, no.</w:t>
      </w:r>
      <w:r>
        <w:rPr>
          <w:spacing w:val="-5"/>
          <w:sz w:val="24"/>
        </w:rPr>
        <w:t xml:space="preserve"> </w:t>
      </w:r>
      <w:r>
        <w:rPr>
          <w:sz w:val="24"/>
        </w:rPr>
        <w:t>4,</w:t>
      </w:r>
      <w:r>
        <w:rPr>
          <w:spacing w:val="-2"/>
          <w:sz w:val="24"/>
        </w:rPr>
        <w:t xml:space="preserve"> </w:t>
      </w:r>
      <w:r>
        <w:rPr>
          <w:sz w:val="24"/>
        </w:rPr>
        <w:t>pp.</w:t>
      </w:r>
      <w:r>
        <w:rPr>
          <w:spacing w:val="-5"/>
          <w:sz w:val="24"/>
        </w:rPr>
        <w:t xml:space="preserve"> </w:t>
      </w:r>
      <w:r>
        <w:rPr>
          <w:sz w:val="24"/>
        </w:rPr>
        <w:t>1–19,</w:t>
      </w:r>
      <w:r>
        <w:rPr>
          <w:spacing w:val="-5"/>
          <w:sz w:val="24"/>
        </w:rPr>
        <w:t xml:space="preserve"> </w:t>
      </w:r>
      <w:r>
        <w:rPr>
          <w:sz w:val="24"/>
        </w:rPr>
        <w:t>2021.</w:t>
      </w:r>
    </w:p>
    <w:p w14:paraId="7A7D3228">
      <w:pPr>
        <w:pStyle w:val="9"/>
        <w:spacing w:line="274" w:lineRule="exact"/>
        <w:ind w:left="360"/>
      </w:pPr>
      <w:r>
        <w:t>Available:</w:t>
      </w:r>
      <w:r>
        <w:rPr>
          <w:spacing w:val="-3"/>
        </w:rPr>
        <w:t xml:space="preserve"> </w:t>
      </w:r>
      <w:r>
        <w:rPr>
          <w:spacing w:val="-2"/>
        </w:rPr>
        <w:t>https://dl.acm.org</w:t>
      </w:r>
    </w:p>
    <w:p w14:paraId="2AF262A6">
      <w:pPr>
        <w:pStyle w:val="9"/>
        <w:spacing w:before="101"/>
      </w:pPr>
    </w:p>
    <w:p w14:paraId="57BCB83A">
      <w:pPr>
        <w:pStyle w:val="11"/>
        <w:numPr>
          <w:ilvl w:val="0"/>
          <w:numId w:val="49"/>
        </w:numPr>
        <w:tabs>
          <w:tab w:val="left" w:pos="823"/>
        </w:tabs>
        <w:spacing w:before="0" w:after="0" w:line="360" w:lineRule="auto"/>
        <w:ind w:left="360" w:right="1118" w:firstLine="0"/>
        <w:jc w:val="left"/>
        <w:rPr>
          <w:sz w:val="24"/>
        </w:rPr>
      </w:pPr>
      <w:r>
        <w:rPr>
          <w:sz w:val="24"/>
        </w:rPr>
        <w:t>N.</w:t>
      </w:r>
      <w:r>
        <w:rPr>
          <w:spacing w:val="-2"/>
          <w:sz w:val="24"/>
        </w:rPr>
        <w:t xml:space="preserve"> </w:t>
      </w:r>
      <w:r>
        <w:rPr>
          <w:sz w:val="24"/>
        </w:rPr>
        <w:t>Verma,</w:t>
      </w:r>
      <w:r>
        <w:rPr>
          <w:spacing w:val="-2"/>
          <w:sz w:val="24"/>
        </w:rPr>
        <w:t xml:space="preserve"> </w:t>
      </w:r>
      <w:r>
        <w:rPr>
          <w:sz w:val="24"/>
        </w:rPr>
        <w:t>“Credit Card</w:t>
      </w:r>
      <w:r>
        <w:rPr>
          <w:spacing w:val="-4"/>
          <w:sz w:val="24"/>
        </w:rPr>
        <w:t xml:space="preserve"> </w:t>
      </w:r>
      <w:r>
        <w:rPr>
          <w:sz w:val="24"/>
        </w:rPr>
        <w:t>Fraud</w:t>
      </w:r>
      <w:r>
        <w:rPr>
          <w:spacing w:val="-4"/>
          <w:sz w:val="24"/>
        </w:rPr>
        <w:t xml:space="preserve"> </w:t>
      </w:r>
      <w:r>
        <w:rPr>
          <w:sz w:val="24"/>
        </w:rPr>
        <w:t>Detection</w:t>
      </w:r>
      <w:r>
        <w:rPr>
          <w:spacing w:val="-8"/>
          <w:sz w:val="24"/>
        </w:rPr>
        <w:t xml:space="preserve"> </w:t>
      </w:r>
      <w:r>
        <w:rPr>
          <w:sz w:val="24"/>
        </w:rPr>
        <w:t>Using</w:t>
      </w:r>
      <w:r>
        <w:rPr>
          <w:spacing w:val="-4"/>
          <w:sz w:val="24"/>
        </w:rPr>
        <w:t xml:space="preserve"> </w:t>
      </w:r>
      <w:r>
        <w:rPr>
          <w:sz w:val="24"/>
        </w:rPr>
        <w:t>SMOTE</w:t>
      </w:r>
      <w:r>
        <w:rPr>
          <w:spacing w:val="-6"/>
          <w:sz w:val="24"/>
        </w:rPr>
        <w:t xml:space="preserve"> </w:t>
      </w:r>
      <w:r>
        <w:rPr>
          <w:sz w:val="24"/>
        </w:rPr>
        <w:t>and</w:t>
      </w:r>
      <w:r>
        <w:rPr>
          <w:spacing w:val="-4"/>
          <w:sz w:val="24"/>
        </w:rPr>
        <w:t xml:space="preserve"> </w:t>
      </w:r>
      <w:r>
        <w:rPr>
          <w:sz w:val="24"/>
        </w:rPr>
        <w:t>Random</w:t>
      </w:r>
      <w:r>
        <w:rPr>
          <w:spacing w:val="-12"/>
          <w:sz w:val="24"/>
        </w:rPr>
        <w:t xml:space="preserve"> </w:t>
      </w:r>
      <w:r>
        <w:rPr>
          <w:sz w:val="24"/>
        </w:rPr>
        <w:t xml:space="preserve">Forest,” </w:t>
      </w:r>
      <w:r>
        <w:rPr>
          <w:i/>
          <w:sz w:val="24"/>
        </w:rPr>
        <w:t>International Journal of Advanced Computer Science and Applications</w:t>
      </w:r>
      <w:r>
        <w:rPr>
          <w:sz w:val="24"/>
        </w:rPr>
        <w:t xml:space="preserve">, vol. 12, no. 6, pp. 78–84, 2022. Available: </w:t>
      </w:r>
      <w:r>
        <w:fldChar w:fldCharType="begin"/>
      </w:r>
      <w:r>
        <w:instrText xml:space="preserve"> HYPERLINK "https://www.ijacsa.org/" \h </w:instrText>
      </w:r>
      <w:r>
        <w:fldChar w:fldCharType="separate"/>
      </w:r>
      <w:r>
        <w:rPr>
          <w:color w:val="0462C1"/>
          <w:sz w:val="24"/>
          <w:u w:val="single" w:color="0462C1"/>
        </w:rPr>
        <w:t>https://www.ijacsa.org</w:t>
      </w:r>
      <w:r>
        <w:rPr>
          <w:color w:val="0462C1"/>
          <w:sz w:val="24"/>
          <w:u w:val="single" w:color="0462C1"/>
        </w:rPr>
        <w:fldChar w:fldCharType="end"/>
      </w:r>
    </w:p>
    <w:p w14:paraId="518E7F97">
      <w:pPr>
        <w:pStyle w:val="11"/>
        <w:numPr>
          <w:ilvl w:val="0"/>
          <w:numId w:val="49"/>
        </w:numPr>
        <w:tabs>
          <w:tab w:val="left" w:pos="823"/>
        </w:tabs>
        <w:spacing w:before="242" w:after="0" w:line="360" w:lineRule="auto"/>
        <w:ind w:left="360" w:right="1220" w:firstLine="0"/>
        <w:jc w:val="left"/>
        <w:rPr>
          <w:sz w:val="24"/>
        </w:rPr>
      </w:pPr>
      <w:r>
        <w:rPr>
          <w:sz w:val="24"/>
        </w:rPr>
        <w:t>J.</w:t>
      </w:r>
      <w:r>
        <w:rPr>
          <w:spacing w:val="-5"/>
          <w:sz w:val="24"/>
        </w:rPr>
        <w:t xml:space="preserve"> </w:t>
      </w:r>
      <w:r>
        <w:rPr>
          <w:sz w:val="24"/>
        </w:rPr>
        <w:t>Ali, “A</w:t>
      </w:r>
      <w:r>
        <w:rPr>
          <w:spacing w:val="-7"/>
          <w:sz w:val="24"/>
        </w:rPr>
        <w:t xml:space="preserve"> </w:t>
      </w:r>
      <w:r>
        <w:rPr>
          <w:sz w:val="24"/>
        </w:rPr>
        <w:t>Review</w:t>
      </w:r>
      <w:r>
        <w:rPr>
          <w:spacing w:val="-3"/>
          <w:sz w:val="24"/>
        </w:rPr>
        <w:t xml:space="preserve"> </w:t>
      </w:r>
      <w:r>
        <w:rPr>
          <w:sz w:val="24"/>
        </w:rPr>
        <w:t>of</w:t>
      </w:r>
      <w:r>
        <w:rPr>
          <w:spacing w:val="-9"/>
          <w:sz w:val="24"/>
        </w:rPr>
        <w:t xml:space="preserve"> </w:t>
      </w:r>
      <w:r>
        <w:rPr>
          <w:sz w:val="24"/>
        </w:rPr>
        <w:t>Fraud</w:t>
      </w:r>
      <w:r>
        <w:rPr>
          <w:spacing w:val="-2"/>
          <w:sz w:val="24"/>
        </w:rPr>
        <w:t xml:space="preserve"> </w:t>
      </w:r>
      <w:r>
        <w:rPr>
          <w:sz w:val="24"/>
        </w:rPr>
        <w:t>Detection</w:t>
      </w:r>
      <w:r>
        <w:rPr>
          <w:spacing w:val="-6"/>
          <w:sz w:val="24"/>
        </w:rPr>
        <w:t xml:space="preserve"> </w:t>
      </w:r>
      <w:r>
        <w:rPr>
          <w:sz w:val="24"/>
        </w:rPr>
        <w:t>Techniques in</w:t>
      </w:r>
      <w:r>
        <w:rPr>
          <w:spacing w:val="-6"/>
          <w:sz w:val="24"/>
        </w:rPr>
        <w:t xml:space="preserve"> </w:t>
      </w:r>
      <w:r>
        <w:rPr>
          <w:sz w:val="24"/>
        </w:rPr>
        <w:t>Financial</w:t>
      </w:r>
      <w:r>
        <w:rPr>
          <w:spacing w:val="-10"/>
          <w:sz w:val="24"/>
        </w:rPr>
        <w:t xml:space="preserve"> </w:t>
      </w:r>
      <w:r>
        <w:rPr>
          <w:sz w:val="24"/>
        </w:rPr>
        <w:t xml:space="preserve">Transactions,” </w:t>
      </w:r>
      <w:r>
        <w:rPr>
          <w:i/>
          <w:sz w:val="24"/>
        </w:rPr>
        <w:t>IEEE</w:t>
      </w:r>
      <w:r>
        <w:rPr>
          <w:i/>
          <w:spacing w:val="-5"/>
          <w:sz w:val="24"/>
        </w:rPr>
        <w:t xml:space="preserve"> </w:t>
      </w:r>
      <w:r>
        <w:rPr>
          <w:i/>
          <w:sz w:val="24"/>
        </w:rPr>
        <w:t>Access</w:t>
      </w:r>
      <w:r>
        <w:rPr>
          <w:sz w:val="24"/>
        </w:rPr>
        <w:t xml:space="preserve">, vol. 11, pp. 23501–23515, 2023. Available: </w:t>
      </w:r>
      <w:r>
        <w:fldChar w:fldCharType="begin"/>
      </w:r>
      <w:r>
        <w:instrText xml:space="preserve"> HYPERLINK "https://ieeexplore.ieee.org/" \h </w:instrText>
      </w:r>
      <w:r>
        <w:fldChar w:fldCharType="separate"/>
      </w:r>
      <w:r>
        <w:rPr>
          <w:color w:val="0462C1"/>
          <w:sz w:val="24"/>
          <w:u w:val="single" w:color="0462C1"/>
        </w:rPr>
        <w:t>https://ieeexplore.ieee.org</w:t>
      </w:r>
      <w:r>
        <w:rPr>
          <w:color w:val="0462C1"/>
          <w:sz w:val="24"/>
          <w:u w:val="single" w:color="0462C1"/>
        </w:rPr>
        <w:fldChar w:fldCharType="end"/>
      </w:r>
    </w:p>
    <w:p w14:paraId="0592086B">
      <w:pPr>
        <w:pStyle w:val="11"/>
        <w:numPr>
          <w:ilvl w:val="0"/>
          <w:numId w:val="49"/>
        </w:numPr>
        <w:tabs>
          <w:tab w:val="left" w:pos="823"/>
        </w:tabs>
        <w:spacing w:before="237" w:after="0" w:line="362" w:lineRule="auto"/>
        <w:ind w:left="360" w:right="1417" w:firstLine="0"/>
        <w:jc w:val="left"/>
        <w:rPr>
          <w:sz w:val="24"/>
        </w:rPr>
      </w:pPr>
      <w:r>
        <w:rPr>
          <w:sz w:val="24"/>
        </w:rPr>
        <w:t xml:space="preserve">H. Kim and Y. Liu, “Big Data-Based Fraud Detection in E-Commerce Transactions,” </w:t>
      </w:r>
      <w:r>
        <w:rPr>
          <w:i/>
          <w:sz w:val="24"/>
        </w:rPr>
        <w:t>International</w:t>
      </w:r>
      <w:r>
        <w:rPr>
          <w:i/>
          <w:spacing w:val="-5"/>
          <w:sz w:val="24"/>
        </w:rPr>
        <w:t xml:space="preserve"> </w:t>
      </w:r>
      <w:r>
        <w:rPr>
          <w:i/>
          <w:sz w:val="24"/>
        </w:rPr>
        <w:t>Journal</w:t>
      </w:r>
      <w:r>
        <w:rPr>
          <w:i/>
          <w:spacing w:val="-5"/>
          <w:sz w:val="24"/>
        </w:rPr>
        <w:t xml:space="preserve"> </w:t>
      </w:r>
      <w:r>
        <w:rPr>
          <w:i/>
          <w:sz w:val="24"/>
        </w:rPr>
        <w:t>of</w:t>
      </w:r>
      <w:r>
        <w:rPr>
          <w:i/>
          <w:spacing w:val="-5"/>
          <w:sz w:val="24"/>
        </w:rPr>
        <w:t xml:space="preserve"> </w:t>
      </w:r>
      <w:r>
        <w:rPr>
          <w:i/>
          <w:sz w:val="24"/>
        </w:rPr>
        <w:t>E-Commerce</w:t>
      </w:r>
      <w:r>
        <w:rPr>
          <w:i/>
          <w:spacing w:val="-6"/>
          <w:sz w:val="24"/>
        </w:rPr>
        <w:t xml:space="preserve"> </w:t>
      </w:r>
      <w:r>
        <w:rPr>
          <w:i/>
          <w:sz w:val="24"/>
        </w:rPr>
        <w:t>Research</w:t>
      </w:r>
      <w:r>
        <w:rPr>
          <w:sz w:val="24"/>
        </w:rPr>
        <w:t>,</w:t>
      </w:r>
      <w:r>
        <w:rPr>
          <w:spacing w:val="-3"/>
          <w:sz w:val="24"/>
        </w:rPr>
        <w:t xml:space="preserve"> </w:t>
      </w:r>
      <w:r>
        <w:rPr>
          <w:sz w:val="24"/>
        </w:rPr>
        <w:t>vol.</w:t>
      </w:r>
      <w:r>
        <w:rPr>
          <w:spacing w:val="-3"/>
          <w:sz w:val="24"/>
        </w:rPr>
        <w:t xml:space="preserve"> </w:t>
      </w:r>
      <w:r>
        <w:rPr>
          <w:sz w:val="24"/>
        </w:rPr>
        <w:t>19,</w:t>
      </w:r>
      <w:r>
        <w:rPr>
          <w:spacing w:val="-3"/>
          <w:sz w:val="24"/>
        </w:rPr>
        <w:t xml:space="preserve"> </w:t>
      </w:r>
      <w:r>
        <w:rPr>
          <w:sz w:val="24"/>
        </w:rPr>
        <w:t>no.</w:t>
      </w:r>
      <w:r>
        <w:rPr>
          <w:spacing w:val="-3"/>
          <w:sz w:val="24"/>
        </w:rPr>
        <w:t xml:space="preserve"> </w:t>
      </w:r>
      <w:r>
        <w:rPr>
          <w:sz w:val="24"/>
        </w:rPr>
        <w:t>2,</w:t>
      </w:r>
      <w:r>
        <w:rPr>
          <w:spacing w:val="-3"/>
          <w:sz w:val="24"/>
        </w:rPr>
        <w:t xml:space="preserve"> </w:t>
      </w:r>
      <w:r>
        <w:rPr>
          <w:sz w:val="24"/>
        </w:rPr>
        <w:t>pp.</w:t>
      </w:r>
      <w:r>
        <w:rPr>
          <w:spacing w:val="-3"/>
          <w:sz w:val="24"/>
        </w:rPr>
        <w:t xml:space="preserve"> </w:t>
      </w:r>
      <w:r>
        <w:rPr>
          <w:sz w:val="24"/>
        </w:rPr>
        <w:t>145–159,</w:t>
      </w:r>
      <w:r>
        <w:rPr>
          <w:spacing w:val="-3"/>
          <w:sz w:val="24"/>
        </w:rPr>
        <w:t xml:space="preserve"> </w:t>
      </w:r>
      <w:r>
        <w:rPr>
          <w:sz w:val="24"/>
        </w:rPr>
        <w:t>2023.</w:t>
      </w:r>
      <w:r>
        <w:rPr>
          <w:spacing w:val="-3"/>
          <w:sz w:val="24"/>
        </w:rPr>
        <w:t xml:space="preserve"> </w:t>
      </w:r>
      <w:r>
        <w:rPr>
          <w:sz w:val="24"/>
        </w:rPr>
        <w:t xml:space="preserve">Available: </w:t>
      </w:r>
      <w:r>
        <w:rPr>
          <w:spacing w:val="-2"/>
          <w:sz w:val="24"/>
        </w:rPr>
        <w:t>https:/</w:t>
      </w:r>
      <w:r>
        <w:fldChar w:fldCharType="begin"/>
      </w:r>
      <w:r>
        <w:instrText xml:space="preserve"> HYPERLINK "http://www.journals.sagepub.com/" \h </w:instrText>
      </w:r>
      <w:r>
        <w:fldChar w:fldCharType="separate"/>
      </w:r>
      <w:r>
        <w:rPr>
          <w:spacing w:val="-2"/>
          <w:sz w:val="24"/>
        </w:rPr>
        <w:t>/www.journals.sagepub.com</w:t>
      </w:r>
      <w:r>
        <w:rPr>
          <w:spacing w:val="-2"/>
          <w:sz w:val="24"/>
        </w:rPr>
        <w:fldChar w:fldCharType="end"/>
      </w:r>
    </w:p>
    <w:p w14:paraId="6CBCEAEB">
      <w:pPr>
        <w:pStyle w:val="11"/>
        <w:numPr>
          <w:ilvl w:val="0"/>
          <w:numId w:val="49"/>
        </w:numPr>
        <w:tabs>
          <w:tab w:val="left" w:pos="823"/>
        </w:tabs>
        <w:spacing w:before="234" w:after="0" w:line="360" w:lineRule="auto"/>
        <w:ind w:left="360" w:right="1167" w:firstLine="0"/>
        <w:jc w:val="left"/>
        <w:rPr>
          <w:sz w:val="24"/>
        </w:rPr>
      </w:pPr>
      <w:r>
        <w:rPr>
          <w:sz w:val="24"/>
        </w:rPr>
        <w:t>P.</w:t>
      </w:r>
      <w:r>
        <w:rPr>
          <w:spacing w:val="-3"/>
          <w:sz w:val="24"/>
        </w:rPr>
        <w:t xml:space="preserve"> </w:t>
      </w:r>
      <w:r>
        <w:rPr>
          <w:sz w:val="24"/>
        </w:rPr>
        <w:t>Wilson,</w:t>
      </w:r>
      <w:r>
        <w:rPr>
          <w:spacing w:val="-3"/>
          <w:sz w:val="24"/>
        </w:rPr>
        <w:t xml:space="preserve"> </w:t>
      </w:r>
      <w:r>
        <w:rPr>
          <w:sz w:val="24"/>
        </w:rPr>
        <w:t>“Artificial</w:t>
      </w:r>
      <w:r>
        <w:rPr>
          <w:spacing w:val="-9"/>
          <w:sz w:val="24"/>
        </w:rPr>
        <w:t xml:space="preserve"> </w:t>
      </w:r>
      <w:r>
        <w:rPr>
          <w:sz w:val="24"/>
        </w:rPr>
        <w:t>Intelligence</w:t>
      </w:r>
      <w:r>
        <w:rPr>
          <w:spacing w:val="-1"/>
          <w:sz w:val="24"/>
        </w:rPr>
        <w:t xml:space="preserve"> </w:t>
      </w:r>
      <w:r>
        <w:rPr>
          <w:sz w:val="24"/>
        </w:rPr>
        <w:t>in</w:t>
      </w:r>
      <w:r>
        <w:rPr>
          <w:spacing w:val="-4"/>
          <w:sz w:val="24"/>
        </w:rPr>
        <w:t xml:space="preserve"> </w:t>
      </w:r>
      <w:r>
        <w:rPr>
          <w:sz w:val="24"/>
        </w:rPr>
        <w:t>Fraud</w:t>
      </w:r>
      <w:r>
        <w:rPr>
          <w:spacing w:val="-4"/>
          <w:sz w:val="24"/>
        </w:rPr>
        <w:t xml:space="preserve"> </w:t>
      </w:r>
      <w:r>
        <w:rPr>
          <w:sz w:val="24"/>
        </w:rPr>
        <w:t>Prevention: A</w:t>
      </w:r>
      <w:r>
        <w:rPr>
          <w:spacing w:val="-10"/>
          <w:sz w:val="24"/>
        </w:rPr>
        <w:t xml:space="preserve"> </w:t>
      </w:r>
      <w:r>
        <w:rPr>
          <w:sz w:val="24"/>
        </w:rPr>
        <w:t>Case</w:t>
      </w:r>
      <w:r>
        <w:rPr>
          <w:spacing w:val="-5"/>
          <w:sz w:val="24"/>
        </w:rPr>
        <w:t xml:space="preserve"> </w:t>
      </w:r>
      <w:r>
        <w:rPr>
          <w:sz w:val="24"/>
        </w:rPr>
        <w:t xml:space="preserve">Study,” </w:t>
      </w:r>
      <w:r>
        <w:rPr>
          <w:i/>
          <w:sz w:val="24"/>
        </w:rPr>
        <w:t>Journal</w:t>
      </w:r>
      <w:r>
        <w:rPr>
          <w:i/>
          <w:spacing w:val="-4"/>
          <w:sz w:val="24"/>
        </w:rPr>
        <w:t xml:space="preserve"> </w:t>
      </w:r>
      <w:r>
        <w:rPr>
          <w:i/>
          <w:sz w:val="24"/>
        </w:rPr>
        <w:t>of Artificial Intelligence Research</w:t>
      </w:r>
      <w:r>
        <w:rPr>
          <w:sz w:val="24"/>
        </w:rPr>
        <w:t xml:space="preserve">, vol. 58, pp. 101–116, 2023. Available: </w:t>
      </w:r>
      <w:r>
        <w:fldChar w:fldCharType="begin"/>
      </w:r>
      <w:r>
        <w:instrText xml:space="preserve"> HYPERLINK "https://www.jair.org/" \h </w:instrText>
      </w:r>
      <w:r>
        <w:fldChar w:fldCharType="separate"/>
      </w:r>
      <w:r>
        <w:rPr>
          <w:color w:val="0462C1"/>
          <w:sz w:val="24"/>
          <w:u w:val="single" w:color="0462C1"/>
        </w:rPr>
        <w:t>https://www.jair.org</w:t>
      </w:r>
      <w:r>
        <w:rPr>
          <w:color w:val="0462C1"/>
          <w:sz w:val="24"/>
          <w:u w:val="single" w:color="0462C1"/>
        </w:rPr>
        <w:fldChar w:fldCharType="end"/>
      </w:r>
    </w:p>
    <w:p w14:paraId="6A510855">
      <w:pPr>
        <w:pStyle w:val="11"/>
        <w:numPr>
          <w:ilvl w:val="0"/>
          <w:numId w:val="49"/>
        </w:numPr>
        <w:tabs>
          <w:tab w:val="left" w:pos="823"/>
        </w:tabs>
        <w:spacing w:before="238" w:after="0" w:line="360" w:lineRule="auto"/>
        <w:ind w:left="360" w:right="1185" w:firstLine="0"/>
        <w:jc w:val="left"/>
        <w:rPr>
          <w:sz w:val="24"/>
        </w:rPr>
      </w:pPr>
      <w:r>
        <w:rPr>
          <w:sz w:val="24"/>
        </w:rPr>
        <w:t>S.</w:t>
      </w:r>
      <w:r>
        <w:rPr>
          <w:spacing w:val="-7"/>
          <w:sz w:val="24"/>
        </w:rPr>
        <w:t xml:space="preserve"> </w:t>
      </w:r>
      <w:r>
        <w:rPr>
          <w:sz w:val="24"/>
        </w:rPr>
        <w:t>Thomas,</w:t>
      </w:r>
      <w:r>
        <w:rPr>
          <w:spacing w:val="-3"/>
          <w:sz w:val="24"/>
        </w:rPr>
        <w:t xml:space="preserve"> </w:t>
      </w:r>
      <w:r>
        <w:rPr>
          <w:sz w:val="24"/>
        </w:rPr>
        <w:t>“Feature</w:t>
      </w:r>
      <w:r>
        <w:rPr>
          <w:spacing w:val="-6"/>
          <w:sz w:val="24"/>
        </w:rPr>
        <w:t xml:space="preserve"> </w:t>
      </w:r>
      <w:r>
        <w:rPr>
          <w:sz w:val="24"/>
        </w:rPr>
        <w:t>Selection</w:t>
      </w:r>
      <w:r>
        <w:rPr>
          <w:spacing w:val="-5"/>
          <w:sz w:val="24"/>
        </w:rPr>
        <w:t xml:space="preserve"> </w:t>
      </w:r>
      <w:r>
        <w:rPr>
          <w:sz w:val="24"/>
        </w:rPr>
        <w:t>for Fraud</w:t>
      </w:r>
      <w:r>
        <w:rPr>
          <w:spacing w:val="-5"/>
          <w:sz w:val="24"/>
        </w:rPr>
        <w:t xml:space="preserve"> </w:t>
      </w:r>
      <w:r>
        <w:rPr>
          <w:sz w:val="24"/>
        </w:rPr>
        <w:t>Detection</w:t>
      </w:r>
      <w:r>
        <w:rPr>
          <w:spacing w:val="-5"/>
          <w:sz w:val="24"/>
        </w:rPr>
        <w:t xml:space="preserve"> </w:t>
      </w:r>
      <w:r>
        <w:rPr>
          <w:sz w:val="24"/>
        </w:rPr>
        <w:t>in</w:t>
      </w:r>
      <w:r>
        <w:rPr>
          <w:spacing w:val="-9"/>
          <w:sz w:val="24"/>
        </w:rPr>
        <w:t xml:space="preserve"> </w:t>
      </w:r>
      <w:r>
        <w:rPr>
          <w:sz w:val="24"/>
        </w:rPr>
        <w:t>Online</w:t>
      </w:r>
      <w:r>
        <w:rPr>
          <w:spacing w:val="-6"/>
          <w:sz w:val="24"/>
        </w:rPr>
        <w:t xml:space="preserve"> </w:t>
      </w:r>
      <w:r>
        <w:rPr>
          <w:sz w:val="24"/>
        </w:rPr>
        <w:t>Transactions,”</w:t>
      </w:r>
      <w:r>
        <w:rPr>
          <w:spacing w:val="-1"/>
          <w:sz w:val="24"/>
        </w:rPr>
        <w:t xml:space="preserve"> </w:t>
      </w:r>
      <w:r>
        <w:rPr>
          <w:i/>
          <w:sz w:val="24"/>
        </w:rPr>
        <w:t>Computational Intelligence and Neuroscience</w:t>
      </w:r>
      <w:r>
        <w:rPr>
          <w:sz w:val="24"/>
        </w:rPr>
        <w:t xml:space="preserve">, vol. 2022, pp. 1–13, 2022. Available: </w:t>
      </w:r>
      <w:r>
        <w:fldChar w:fldCharType="begin"/>
      </w:r>
      <w:r>
        <w:instrText xml:space="preserve"> HYPERLINK "https://www.hindawi.com/" \h </w:instrText>
      </w:r>
      <w:r>
        <w:fldChar w:fldCharType="separate"/>
      </w:r>
      <w:r>
        <w:rPr>
          <w:color w:val="0462C1"/>
          <w:sz w:val="24"/>
          <w:u w:val="single" w:color="0462C1"/>
        </w:rPr>
        <w:t>https://www.hindawi.com</w:t>
      </w:r>
      <w:r>
        <w:rPr>
          <w:color w:val="0462C1"/>
          <w:sz w:val="24"/>
          <w:u w:val="single" w:color="0462C1"/>
        </w:rPr>
        <w:fldChar w:fldCharType="end"/>
      </w:r>
    </w:p>
    <w:p w14:paraId="0C2E24DD">
      <w:pPr>
        <w:pStyle w:val="11"/>
        <w:numPr>
          <w:ilvl w:val="0"/>
          <w:numId w:val="49"/>
        </w:numPr>
        <w:tabs>
          <w:tab w:val="left" w:pos="823"/>
        </w:tabs>
        <w:spacing w:before="238" w:after="0" w:line="360" w:lineRule="auto"/>
        <w:ind w:left="360" w:right="1929" w:firstLine="0"/>
        <w:jc w:val="left"/>
        <w:rPr>
          <w:sz w:val="24"/>
        </w:rPr>
      </w:pPr>
      <w:r>
        <w:rPr>
          <w:sz w:val="24"/>
        </w:rPr>
        <w:t>D.</w:t>
      </w:r>
      <w:r>
        <w:rPr>
          <w:spacing w:val="-2"/>
          <w:sz w:val="24"/>
        </w:rPr>
        <w:t xml:space="preserve"> </w:t>
      </w:r>
      <w:r>
        <w:rPr>
          <w:sz w:val="24"/>
        </w:rPr>
        <w:t>Garcia,</w:t>
      </w:r>
      <w:r>
        <w:rPr>
          <w:spacing w:val="-2"/>
          <w:sz w:val="24"/>
        </w:rPr>
        <w:t xml:space="preserve"> </w:t>
      </w:r>
      <w:r>
        <w:rPr>
          <w:sz w:val="24"/>
        </w:rPr>
        <w:t>“A</w:t>
      </w:r>
      <w:r>
        <w:rPr>
          <w:spacing w:val="-9"/>
          <w:sz w:val="24"/>
        </w:rPr>
        <w:t xml:space="preserve"> </w:t>
      </w:r>
      <w:r>
        <w:rPr>
          <w:sz w:val="24"/>
        </w:rPr>
        <w:t>Hybrid</w:t>
      </w:r>
      <w:r>
        <w:rPr>
          <w:spacing w:val="-4"/>
          <w:sz w:val="24"/>
        </w:rPr>
        <w:t xml:space="preserve"> </w:t>
      </w:r>
      <w:r>
        <w:rPr>
          <w:sz w:val="24"/>
        </w:rPr>
        <w:t>Deep</w:t>
      </w:r>
      <w:r>
        <w:rPr>
          <w:spacing w:val="-4"/>
          <w:sz w:val="24"/>
        </w:rPr>
        <w:t xml:space="preserve"> </w:t>
      </w:r>
      <w:r>
        <w:rPr>
          <w:sz w:val="24"/>
        </w:rPr>
        <w:t>Learning</w:t>
      </w:r>
      <w:r>
        <w:rPr>
          <w:spacing w:val="-4"/>
          <w:sz w:val="24"/>
        </w:rPr>
        <w:t xml:space="preserve"> </w:t>
      </w:r>
      <w:r>
        <w:rPr>
          <w:sz w:val="24"/>
        </w:rPr>
        <w:t>Model</w:t>
      </w:r>
      <w:r>
        <w:rPr>
          <w:spacing w:val="-8"/>
          <w:sz w:val="24"/>
        </w:rPr>
        <w:t xml:space="preserve"> </w:t>
      </w:r>
      <w:r>
        <w:rPr>
          <w:sz w:val="24"/>
        </w:rPr>
        <w:t>for</w:t>
      </w:r>
      <w:r>
        <w:rPr>
          <w:spacing w:val="-6"/>
          <w:sz w:val="24"/>
        </w:rPr>
        <w:t xml:space="preserve"> </w:t>
      </w:r>
      <w:r>
        <w:rPr>
          <w:sz w:val="24"/>
        </w:rPr>
        <w:t>Detecting Financial</w:t>
      </w:r>
      <w:r>
        <w:rPr>
          <w:spacing w:val="-8"/>
          <w:sz w:val="24"/>
        </w:rPr>
        <w:t xml:space="preserve"> </w:t>
      </w:r>
      <w:r>
        <w:rPr>
          <w:sz w:val="24"/>
        </w:rPr>
        <w:t>Fraud,”</w:t>
      </w:r>
      <w:r>
        <w:rPr>
          <w:spacing w:val="-3"/>
          <w:sz w:val="24"/>
        </w:rPr>
        <w:t xml:space="preserve"> </w:t>
      </w:r>
      <w:r>
        <w:rPr>
          <w:i/>
          <w:sz w:val="24"/>
        </w:rPr>
        <w:t>Neural Computing and Applications</w:t>
      </w:r>
      <w:r>
        <w:rPr>
          <w:sz w:val="24"/>
        </w:rPr>
        <w:t xml:space="preserve">, vol. 35, no. 7, pp. 1521–1535, 2023. Available: </w:t>
      </w:r>
      <w:r>
        <w:fldChar w:fldCharType="begin"/>
      </w:r>
      <w:r>
        <w:instrText xml:space="preserve"> HYPERLINK "https://www.springer.com/" \h </w:instrText>
      </w:r>
      <w:r>
        <w:fldChar w:fldCharType="separate"/>
      </w:r>
      <w:r>
        <w:rPr>
          <w:color w:val="0462C1"/>
          <w:spacing w:val="-2"/>
          <w:sz w:val="24"/>
          <w:u w:val="single" w:color="0462C1"/>
        </w:rPr>
        <w:t>https://www.springer.com</w:t>
      </w:r>
      <w:r>
        <w:rPr>
          <w:color w:val="0462C1"/>
          <w:spacing w:val="-2"/>
          <w:sz w:val="24"/>
          <w:u w:val="single" w:color="0462C1"/>
        </w:rPr>
        <w:fldChar w:fldCharType="end"/>
      </w:r>
    </w:p>
    <w:p w14:paraId="6A8DC78B">
      <w:pPr>
        <w:pStyle w:val="11"/>
        <w:numPr>
          <w:ilvl w:val="0"/>
          <w:numId w:val="49"/>
        </w:numPr>
        <w:tabs>
          <w:tab w:val="left" w:pos="823"/>
        </w:tabs>
        <w:spacing w:before="241" w:after="0" w:line="360" w:lineRule="auto"/>
        <w:ind w:left="360" w:right="1225" w:firstLine="0"/>
        <w:jc w:val="left"/>
        <w:rPr>
          <w:sz w:val="24"/>
        </w:rPr>
      </w:pPr>
      <w:r>
        <w:rPr>
          <w:sz w:val="24"/>
        </w:rPr>
        <w:t>M.</w:t>
      </w:r>
      <w:r>
        <w:rPr>
          <w:spacing w:val="-6"/>
          <w:sz w:val="24"/>
        </w:rPr>
        <w:t xml:space="preserve"> </w:t>
      </w:r>
      <w:r>
        <w:rPr>
          <w:sz w:val="24"/>
        </w:rPr>
        <w:t>El-Sayed, “Fraud</w:t>
      </w:r>
      <w:r>
        <w:rPr>
          <w:spacing w:val="-4"/>
          <w:sz w:val="24"/>
        </w:rPr>
        <w:t xml:space="preserve"> </w:t>
      </w:r>
      <w:r>
        <w:rPr>
          <w:sz w:val="24"/>
        </w:rPr>
        <w:t>Detection</w:t>
      </w:r>
      <w:r>
        <w:rPr>
          <w:spacing w:val="-4"/>
          <w:sz w:val="24"/>
        </w:rPr>
        <w:t xml:space="preserve"> </w:t>
      </w:r>
      <w:r>
        <w:rPr>
          <w:sz w:val="24"/>
        </w:rPr>
        <w:t>in</w:t>
      </w:r>
      <w:r>
        <w:rPr>
          <w:spacing w:val="-8"/>
          <w:sz w:val="24"/>
        </w:rPr>
        <w:t xml:space="preserve"> </w:t>
      </w:r>
      <w:r>
        <w:rPr>
          <w:sz w:val="24"/>
        </w:rPr>
        <w:t>Digital</w:t>
      </w:r>
      <w:r>
        <w:rPr>
          <w:spacing w:val="-12"/>
          <w:sz w:val="24"/>
        </w:rPr>
        <w:t xml:space="preserve"> </w:t>
      </w:r>
      <w:r>
        <w:rPr>
          <w:sz w:val="24"/>
        </w:rPr>
        <w:t>Payments</w:t>
      </w:r>
      <w:r>
        <w:rPr>
          <w:spacing w:val="-6"/>
          <w:sz w:val="24"/>
        </w:rPr>
        <w:t xml:space="preserve"> </w:t>
      </w:r>
      <w:r>
        <w:rPr>
          <w:sz w:val="24"/>
        </w:rPr>
        <w:t>Using</w:t>
      </w:r>
      <w:r>
        <w:rPr>
          <w:spacing w:val="-4"/>
          <w:sz w:val="24"/>
        </w:rPr>
        <w:t xml:space="preserve"> </w:t>
      </w:r>
      <w:r>
        <w:rPr>
          <w:sz w:val="24"/>
        </w:rPr>
        <w:t>Reinforcement Learning,”</w:t>
      </w:r>
      <w:r>
        <w:rPr>
          <w:spacing w:val="-4"/>
          <w:sz w:val="24"/>
        </w:rPr>
        <w:t xml:space="preserve"> </w:t>
      </w:r>
      <w:r>
        <w:rPr>
          <w:i/>
          <w:sz w:val="24"/>
        </w:rPr>
        <w:t>IEEE Transactions on Systems, Man, and Cybernetics</w:t>
      </w:r>
      <w:r>
        <w:rPr>
          <w:sz w:val="24"/>
        </w:rPr>
        <w:t xml:space="preserve">, vol. 53, no. 2, pp. 874–888, 2023. Available: </w:t>
      </w:r>
      <w:r>
        <w:fldChar w:fldCharType="begin"/>
      </w:r>
      <w:r>
        <w:instrText xml:space="preserve"> HYPERLINK "https://ieeexplore.ieee.org/" \h </w:instrText>
      </w:r>
      <w:r>
        <w:fldChar w:fldCharType="separate"/>
      </w:r>
      <w:r>
        <w:rPr>
          <w:color w:val="0462C1"/>
          <w:spacing w:val="-2"/>
          <w:sz w:val="24"/>
          <w:u w:val="single" w:color="0462C1"/>
        </w:rPr>
        <w:t>https://ieeexplore.ieee.org</w:t>
      </w:r>
      <w:r>
        <w:rPr>
          <w:color w:val="0462C1"/>
          <w:spacing w:val="-2"/>
          <w:sz w:val="24"/>
          <w:u w:val="single" w:color="0462C1"/>
        </w:rPr>
        <w:fldChar w:fldCharType="end"/>
      </w:r>
    </w:p>
    <w:p w14:paraId="1F8018D0">
      <w:pPr>
        <w:pStyle w:val="11"/>
        <w:numPr>
          <w:ilvl w:val="0"/>
          <w:numId w:val="49"/>
        </w:numPr>
        <w:tabs>
          <w:tab w:val="left" w:pos="823"/>
        </w:tabs>
        <w:spacing w:before="237" w:after="0" w:line="362" w:lineRule="auto"/>
        <w:ind w:left="360" w:right="1316" w:firstLine="0"/>
        <w:jc w:val="left"/>
        <w:rPr>
          <w:sz w:val="24"/>
        </w:rPr>
      </w:pPr>
      <w:r>
        <w:rPr>
          <w:sz w:val="24"/>
        </w:rPr>
        <w:t>K.</w:t>
      </w:r>
      <w:r>
        <w:rPr>
          <w:spacing w:val="-2"/>
          <w:sz w:val="24"/>
        </w:rPr>
        <w:t xml:space="preserve"> </w:t>
      </w:r>
      <w:r>
        <w:rPr>
          <w:sz w:val="24"/>
        </w:rPr>
        <w:t>Yadav</w:t>
      </w:r>
      <w:r>
        <w:rPr>
          <w:spacing w:val="-9"/>
          <w:sz w:val="24"/>
        </w:rPr>
        <w:t xml:space="preserve"> </w:t>
      </w:r>
      <w:r>
        <w:rPr>
          <w:sz w:val="24"/>
        </w:rPr>
        <w:t>and</w:t>
      </w:r>
      <w:r>
        <w:rPr>
          <w:spacing w:val="-4"/>
          <w:sz w:val="24"/>
        </w:rPr>
        <w:t xml:space="preserve"> </w:t>
      </w:r>
      <w:r>
        <w:rPr>
          <w:sz w:val="24"/>
        </w:rPr>
        <w:t>B.</w:t>
      </w:r>
      <w:r>
        <w:rPr>
          <w:spacing w:val="-2"/>
          <w:sz w:val="24"/>
        </w:rPr>
        <w:t xml:space="preserve"> </w:t>
      </w:r>
      <w:r>
        <w:rPr>
          <w:sz w:val="24"/>
        </w:rPr>
        <w:t>Sharma,</w:t>
      </w:r>
      <w:r>
        <w:rPr>
          <w:spacing w:val="-2"/>
          <w:sz w:val="24"/>
        </w:rPr>
        <w:t xml:space="preserve"> </w:t>
      </w:r>
      <w:r>
        <w:rPr>
          <w:sz w:val="24"/>
        </w:rPr>
        <w:t>“Credit Card</w:t>
      </w:r>
      <w:r>
        <w:rPr>
          <w:spacing w:val="-4"/>
          <w:sz w:val="24"/>
        </w:rPr>
        <w:t xml:space="preserve"> </w:t>
      </w:r>
      <w:r>
        <w:rPr>
          <w:sz w:val="24"/>
        </w:rPr>
        <w:t>Fraud</w:t>
      </w:r>
      <w:r>
        <w:rPr>
          <w:spacing w:val="-4"/>
          <w:sz w:val="24"/>
        </w:rPr>
        <w:t xml:space="preserve"> </w:t>
      </w:r>
      <w:r>
        <w:rPr>
          <w:sz w:val="24"/>
        </w:rPr>
        <w:t>Detection</w:t>
      </w:r>
      <w:r>
        <w:rPr>
          <w:spacing w:val="-9"/>
          <w:sz w:val="24"/>
        </w:rPr>
        <w:t xml:space="preserve"> </w:t>
      </w:r>
      <w:r>
        <w:rPr>
          <w:sz w:val="24"/>
        </w:rPr>
        <w:t>Using</w:t>
      </w:r>
      <w:r>
        <w:rPr>
          <w:spacing w:val="-4"/>
          <w:sz w:val="24"/>
        </w:rPr>
        <w:t xml:space="preserve"> </w:t>
      </w:r>
      <w:r>
        <w:rPr>
          <w:sz w:val="24"/>
        </w:rPr>
        <w:t>XGBoost</w:t>
      </w:r>
      <w:r>
        <w:rPr>
          <w:spacing w:val="-4"/>
          <w:sz w:val="24"/>
        </w:rPr>
        <w:t xml:space="preserve"> </w:t>
      </w:r>
      <w:r>
        <w:rPr>
          <w:sz w:val="24"/>
        </w:rPr>
        <w:t>and</w:t>
      </w:r>
      <w:r>
        <w:rPr>
          <w:spacing w:val="-4"/>
          <w:sz w:val="24"/>
        </w:rPr>
        <w:t xml:space="preserve"> </w:t>
      </w:r>
      <w:r>
        <w:rPr>
          <w:sz w:val="24"/>
        </w:rPr>
        <w:t xml:space="preserve">LightGBM,” </w:t>
      </w:r>
      <w:r>
        <w:rPr>
          <w:i/>
          <w:sz w:val="24"/>
        </w:rPr>
        <w:t>Journal of Computational Intelligence</w:t>
      </w:r>
      <w:r>
        <w:rPr>
          <w:sz w:val="24"/>
        </w:rPr>
        <w:t xml:space="preserve">, vol. 27, pp. 512–528, 2023. Available: </w:t>
      </w:r>
      <w:r>
        <w:fldChar w:fldCharType="begin"/>
      </w:r>
      <w:r>
        <w:instrText xml:space="preserve"> HYPERLINK "https://www.sciencedirect.com/" \h </w:instrText>
      </w:r>
      <w:r>
        <w:fldChar w:fldCharType="separate"/>
      </w:r>
      <w:r>
        <w:rPr>
          <w:color w:val="0462C1"/>
          <w:spacing w:val="-2"/>
          <w:sz w:val="24"/>
          <w:u w:val="single" w:color="0462C1"/>
        </w:rPr>
        <w:t>https://www.sciencedirect.com</w:t>
      </w:r>
      <w:r>
        <w:rPr>
          <w:color w:val="0462C1"/>
          <w:spacing w:val="-2"/>
          <w:sz w:val="24"/>
          <w:u w:val="single" w:color="0462C1"/>
        </w:rPr>
        <w:fldChar w:fldCharType="end"/>
      </w:r>
    </w:p>
    <w:p w14:paraId="002E8C18">
      <w:pPr>
        <w:pStyle w:val="11"/>
        <w:numPr>
          <w:ilvl w:val="0"/>
          <w:numId w:val="49"/>
        </w:numPr>
        <w:tabs>
          <w:tab w:val="left" w:pos="823"/>
        </w:tabs>
        <w:spacing w:before="234" w:after="0" w:line="360" w:lineRule="auto"/>
        <w:ind w:left="360" w:right="1317" w:firstLine="0"/>
        <w:jc w:val="left"/>
        <w:rPr>
          <w:sz w:val="24"/>
        </w:rPr>
      </w:pPr>
      <w:r>
        <w:rPr>
          <w:sz w:val="24"/>
        </w:rPr>
        <w:t>R.</w:t>
      </w:r>
      <w:r>
        <w:rPr>
          <w:spacing w:val="-5"/>
          <w:sz w:val="24"/>
        </w:rPr>
        <w:t xml:space="preserve"> </w:t>
      </w:r>
      <w:r>
        <w:rPr>
          <w:sz w:val="24"/>
        </w:rPr>
        <w:t>Mehta, “Predicting</w:t>
      </w:r>
      <w:r>
        <w:rPr>
          <w:spacing w:val="-2"/>
          <w:sz w:val="24"/>
        </w:rPr>
        <w:t xml:space="preserve"> </w:t>
      </w:r>
      <w:r>
        <w:rPr>
          <w:sz w:val="24"/>
        </w:rPr>
        <w:t>Online</w:t>
      </w:r>
      <w:r>
        <w:rPr>
          <w:spacing w:val="-3"/>
          <w:sz w:val="24"/>
        </w:rPr>
        <w:t xml:space="preserve"> </w:t>
      </w:r>
      <w:r>
        <w:rPr>
          <w:sz w:val="24"/>
        </w:rPr>
        <w:t>Transaction</w:t>
      </w:r>
      <w:r>
        <w:rPr>
          <w:spacing w:val="-7"/>
          <w:sz w:val="24"/>
        </w:rPr>
        <w:t xml:space="preserve"> </w:t>
      </w:r>
      <w:r>
        <w:rPr>
          <w:sz w:val="24"/>
        </w:rPr>
        <w:t>Fraud</w:t>
      </w:r>
      <w:r>
        <w:rPr>
          <w:spacing w:val="-2"/>
          <w:sz w:val="24"/>
        </w:rPr>
        <w:t xml:space="preserve"> </w:t>
      </w:r>
      <w:r>
        <w:rPr>
          <w:sz w:val="24"/>
        </w:rPr>
        <w:t>Using</w:t>
      </w:r>
      <w:r>
        <w:rPr>
          <w:spacing w:val="-2"/>
          <w:sz w:val="24"/>
        </w:rPr>
        <w:t xml:space="preserve"> </w:t>
      </w:r>
      <w:r>
        <w:rPr>
          <w:sz w:val="24"/>
        </w:rPr>
        <w:t>Neural</w:t>
      </w:r>
      <w:r>
        <w:rPr>
          <w:spacing w:val="-11"/>
          <w:sz w:val="24"/>
        </w:rPr>
        <w:t xml:space="preserve"> </w:t>
      </w:r>
      <w:r>
        <w:rPr>
          <w:sz w:val="24"/>
        </w:rPr>
        <w:t>Networks,”</w:t>
      </w:r>
      <w:r>
        <w:rPr>
          <w:spacing w:val="-8"/>
          <w:sz w:val="24"/>
        </w:rPr>
        <w:t xml:space="preserve"> </w:t>
      </w:r>
      <w:r>
        <w:rPr>
          <w:i/>
          <w:sz w:val="24"/>
        </w:rPr>
        <w:t>Expert</w:t>
      </w:r>
      <w:r>
        <w:rPr>
          <w:i/>
          <w:spacing w:val="-2"/>
          <w:sz w:val="24"/>
        </w:rPr>
        <w:t xml:space="preserve"> </w:t>
      </w:r>
      <w:r>
        <w:rPr>
          <w:i/>
          <w:sz w:val="24"/>
        </w:rPr>
        <w:t>Systems with Applications</w:t>
      </w:r>
      <w:r>
        <w:rPr>
          <w:sz w:val="24"/>
        </w:rPr>
        <w:t xml:space="preserve">, vol. 211, pp. 119479, 2022. Available: </w:t>
      </w:r>
      <w:r>
        <w:fldChar w:fldCharType="begin"/>
      </w:r>
      <w:r>
        <w:instrText xml:space="preserve"> HYPERLINK "https://www.elsevier.com/" \h </w:instrText>
      </w:r>
      <w:r>
        <w:fldChar w:fldCharType="separate"/>
      </w:r>
      <w:r>
        <w:rPr>
          <w:color w:val="0462C1"/>
          <w:sz w:val="24"/>
          <w:u w:val="single" w:color="0462C1"/>
        </w:rPr>
        <w:t>https://www.elsevier.com</w:t>
      </w:r>
      <w:r>
        <w:rPr>
          <w:color w:val="0462C1"/>
          <w:sz w:val="24"/>
          <w:u w:val="single" w:color="0462C1"/>
        </w:rPr>
        <w:fldChar w:fldCharType="end"/>
      </w:r>
    </w:p>
    <w:p w14:paraId="5D2E30D8">
      <w:pPr>
        <w:pStyle w:val="11"/>
        <w:spacing w:after="0" w:line="360" w:lineRule="auto"/>
        <w:jc w:val="left"/>
        <w:rPr>
          <w:sz w:val="24"/>
        </w:rPr>
        <w:sectPr>
          <w:pgSz w:w="12240" w:h="15840"/>
          <w:pgMar w:top="1360" w:right="360" w:bottom="1360" w:left="1080" w:header="0" w:footer="1166" w:gutter="0"/>
          <w:cols w:space="720" w:num="1"/>
        </w:sectPr>
      </w:pPr>
    </w:p>
    <w:p w14:paraId="29CEADF0">
      <w:pPr>
        <w:pStyle w:val="11"/>
        <w:numPr>
          <w:ilvl w:val="0"/>
          <w:numId w:val="49"/>
        </w:numPr>
        <w:tabs>
          <w:tab w:val="left" w:pos="823"/>
        </w:tabs>
        <w:spacing w:before="72" w:after="0" w:line="360" w:lineRule="auto"/>
        <w:ind w:left="360" w:right="1547" w:firstLine="0"/>
        <w:jc w:val="left"/>
        <w:rPr>
          <w:sz w:val="24"/>
        </w:rPr>
      </w:pPr>
      <w:r>
        <w:rPr>
          <w:sz w:val="24"/>
        </w:rPr>
        <w:t>A. White, “Detecting Fraudulent Activities Using Graph</w:t>
      </w:r>
      <w:r>
        <w:rPr>
          <w:spacing w:val="-1"/>
          <w:sz w:val="24"/>
        </w:rPr>
        <w:t xml:space="preserve"> </w:t>
      </w:r>
      <w:r>
        <w:rPr>
          <w:sz w:val="24"/>
        </w:rPr>
        <w:t>Neural</w:t>
      </w:r>
      <w:r>
        <w:rPr>
          <w:spacing w:val="-6"/>
          <w:sz w:val="24"/>
        </w:rPr>
        <w:t xml:space="preserve"> </w:t>
      </w:r>
      <w:r>
        <w:rPr>
          <w:sz w:val="24"/>
        </w:rPr>
        <w:t xml:space="preserve">Networks,” </w:t>
      </w:r>
      <w:r>
        <w:rPr>
          <w:i/>
          <w:sz w:val="24"/>
        </w:rPr>
        <w:t>Journal of Machine</w:t>
      </w:r>
      <w:r>
        <w:rPr>
          <w:i/>
          <w:spacing w:val="-5"/>
          <w:sz w:val="24"/>
        </w:rPr>
        <w:t xml:space="preserve"> </w:t>
      </w:r>
      <w:r>
        <w:rPr>
          <w:i/>
          <w:sz w:val="24"/>
        </w:rPr>
        <w:t>Learning</w:t>
      </w:r>
      <w:r>
        <w:rPr>
          <w:i/>
          <w:spacing w:val="-4"/>
          <w:sz w:val="24"/>
        </w:rPr>
        <w:t xml:space="preserve"> </w:t>
      </w:r>
      <w:r>
        <w:rPr>
          <w:i/>
          <w:sz w:val="24"/>
        </w:rPr>
        <w:t>Research</w:t>
      </w:r>
      <w:r>
        <w:rPr>
          <w:sz w:val="24"/>
        </w:rPr>
        <w:t>,</w:t>
      </w:r>
      <w:r>
        <w:rPr>
          <w:spacing w:val="-2"/>
          <w:sz w:val="24"/>
        </w:rPr>
        <w:t xml:space="preserve"> </w:t>
      </w:r>
      <w:r>
        <w:rPr>
          <w:sz w:val="24"/>
        </w:rPr>
        <w:t>vol.</w:t>
      </w:r>
      <w:r>
        <w:rPr>
          <w:spacing w:val="-2"/>
          <w:sz w:val="24"/>
        </w:rPr>
        <w:t xml:space="preserve"> </w:t>
      </w:r>
      <w:r>
        <w:rPr>
          <w:sz w:val="24"/>
        </w:rPr>
        <w:t>24,</w:t>
      </w:r>
      <w:r>
        <w:rPr>
          <w:spacing w:val="-2"/>
          <w:sz w:val="24"/>
        </w:rPr>
        <w:t xml:space="preserve"> </w:t>
      </w:r>
      <w:r>
        <w:rPr>
          <w:sz w:val="24"/>
        </w:rPr>
        <w:t>no.</w:t>
      </w:r>
      <w:r>
        <w:rPr>
          <w:spacing w:val="-7"/>
          <w:sz w:val="24"/>
        </w:rPr>
        <w:t xml:space="preserve"> </w:t>
      </w:r>
      <w:r>
        <w:rPr>
          <w:sz w:val="24"/>
        </w:rPr>
        <w:t>8,</w:t>
      </w:r>
      <w:r>
        <w:rPr>
          <w:spacing w:val="-7"/>
          <w:sz w:val="24"/>
        </w:rPr>
        <w:t xml:space="preserve"> </w:t>
      </w:r>
      <w:r>
        <w:rPr>
          <w:sz w:val="24"/>
        </w:rPr>
        <w:t>pp.</w:t>
      </w:r>
      <w:r>
        <w:rPr>
          <w:spacing w:val="-7"/>
          <w:sz w:val="24"/>
        </w:rPr>
        <w:t xml:space="preserve"> </w:t>
      </w:r>
      <w:r>
        <w:rPr>
          <w:sz w:val="24"/>
        </w:rPr>
        <w:t>1–18,</w:t>
      </w:r>
      <w:r>
        <w:rPr>
          <w:spacing w:val="-2"/>
          <w:sz w:val="24"/>
        </w:rPr>
        <w:t xml:space="preserve"> </w:t>
      </w:r>
      <w:r>
        <w:rPr>
          <w:sz w:val="24"/>
        </w:rPr>
        <w:t>2023.</w:t>
      </w:r>
      <w:r>
        <w:rPr>
          <w:spacing w:val="-2"/>
          <w:sz w:val="24"/>
        </w:rPr>
        <w:t xml:space="preserve"> </w:t>
      </w:r>
      <w:r>
        <w:rPr>
          <w:sz w:val="24"/>
        </w:rPr>
        <w:t xml:space="preserve">Available: </w:t>
      </w:r>
      <w:r>
        <w:fldChar w:fldCharType="begin"/>
      </w:r>
      <w:r>
        <w:instrText xml:space="preserve"> HYPERLINK "https://www.jmlr.org/" \h </w:instrText>
      </w:r>
      <w:r>
        <w:fldChar w:fldCharType="separate"/>
      </w:r>
      <w:r>
        <w:rPr>
          <w:color w:val="0462C1"/>
          <w:sz w:val="24"/>
          <w:u w:val="single" w:color="0462C1"/>
        </w:rPr>
        <w:t>https://www.jmlr.org</w:t>
      </w:r>
      <w:r>
        <w:rPr>
          <w:color w:val="0462C1"/>
          <w:sz w:val="24"/>
          <w:u w:val="single" w:color="0462C1"/>
        </w:rPr>
        <w:fldChar w:fldCharType="end"/>
      </w:r>
    </w:p>
    <w:p w14:paraId="201A2DE5">
      <w:pPr>
        <w:pStyle w:val="11"/>
        <w:numPr>
          <w:ilvl w:val="0"/>
          <w:numId w:val="49"/>
        </w:numPr>
        <w:tabs>
          <w:tab w:val="left" w:pos="819"/>
        </w:tabs>
        <w:spacing w:before="238" w:after="0" w:line="360" w:lineRule="auto"/>
        <w:ind w:left="360" w:right="1322" w:firstLine="0"/>
        <w:jc w:val="left"/>
        <w:rPr>
          <w:sz w:val="24"/>
        </w:rPr>
      </w:pPr>
      <w:r>
        <w:rPr>
          <w:sz w:val="24"/>
        </w:rPr>
        <w:t>T.</w:t>
      </w:r>
      <w:r>
        <w:rPr>
          <w:spacing w:val="-5"/>
          <w:sz w:val="24"/>
        </w:rPr>
        <w:t xml:space="preserve"> </w:t>
      </w:r>
      <w:r>
        <w:rPr>
          <w:sz w:val="24"/>
        </w:rPr>
        <w:t>Nelson</w:t>
      </w:r>
      <w:r>
        <w:rPr>
          <w:spacing w:val="-7"/>
          <w:sz w:val="24"/>
        </w:rPr>
        <w:t xml:space="preserve"> </w:t>
      </w:r>
      <w:r>
        <w:rPr>
          <w:sz w:val="24"/>
        </w:rPr>
        <w:t>and</w:t>
      </w:r>
      <w:r>
        <w:rPr>
          <w:spacing w:val="-2"/>
          <w:sz w:val="24"/>
        </w:rPr>
        <w:t xml:space="preserve"> </w:t>
      </w:r>
      <w:r>
        <w:rPr>
          <w:sz w:val="24"/>
        </w:rPr>
        <w:t>P. Kaur, “An</w:t>
      </w:r>
      <w:r>
        <w:rPr>
          <w:spacing w:val="-8"/>
          <w:sz w:val="24"/>
        </w:rPr>
        <w:t xml:space="preserve"> </w:t>
      </w:r>
      <w:r>
        <w:rPr>
          <w:sz w:val="24"/>
        </w:rPr>
        <w:t>Overview</w:t>
      </w:r>
      <w:r>
        <w:rPr>
          <w:spacing w:val="-3"/>
          <w:sz w:val="24"/>
        </w:rPr>
        <w:t xml:space="preserve"> </w:t>
      </w:r>
      <w:r>
        <w:rPr>
          <w:sz w:val="24"/>
        </w:rPr>
        <w:t>of</w:t>
      </w:r>
      <w:r>
        <w:rPr>
          <w:spacing w:val="-9"/>
          <w:sz w:val="24"/>
        </w:rPr>
        <w:t xml:space="preserve"> </w:t>
      </w:r>
      <w:r>
        <w:rPr>
          <w:sz w:val="24"/>
        </w:rPr>
        <w:t>Fraud</w:t>
      </w:r>
      <w:r>
        <w:rPr>
          <w:spacing w:val="-2"/>
          <w:sz w:val="24"/>
        </w:rPr>
        <w:t xml:space="preserve"> </w:t>
      </w:r>
      <w:r>
        <w:rPr>
          <w:sz w:val="24"/>
        </w:rPr>
        <w:t>Prevention</w:t>
      </w:r>
      <w:r>
        <w:rPr>
          <w:spacing w:val="-7"/>
          <w:sz w:val="24"/>
        </w:rPr>
        <w:t xml:space="preserve"> </w:t>
      </w:r>
      <w:r>
        <w:rPr>
          <w:sz w:val="24"/>
        </w:rPr>
        <w:t>Strategies in</w:t>
      </w:r>
      <w:r>
        <w:rPr>
          <w:spacing w:val="-7"/>
          <w:sz w:val="24"/>
        </w:rPr>
        <w:t xml:space="preserve"> </w:t>
      </w:r>
      <w:r>
        <w:rPr>
          <w:sz w:val="24"/>
        </w:rPr>
        <w:t>Digital</w:t>
      </w:r>
      <w:r>
        <w:rPr>
          <w:spacing w:val="-10"/>
          <w:sz w:val="24"/>
        </w:rPr>
        <w:t xml:space="preserve"> </w:t>
      </w:r>
      <w:r>
        <w:rPr>
          <w:sz w:val="24"/>
        </w:rPr>
        <w:t xml:space="preserve">Banking,” </w:t>
      </w:r>
      <w:r>
        <w:rPr>
          <w:i/>
          <w:sz w:val="24"/>
        </w:rPr>
        <w:t>Journal of Financial Technology</w:t>
      </w:r>
      <w:r>
        <w:rPr>
          <w:sz w:val="24"/>
        </w:rPr>
        <w:t xml:space="preserve">, vol. 8, no. 3, pp. 305–321, 2023. Available: </w:t>
      </w:r>
      <w:r>
        <w:fldChar w:fldCharType="begin"/>
      </w:r>
      <w:r>
        <w:instrText xml:space="preserve"> HYPERLINK "https://www.jfintech.com/" \h </w:instrText>
      </w:r>
      <w:r>
        <w:fldChar w:fldCharType="separate"/>
      </w:r>
      <w:r>
        <w:rPr>
          <w:color w:val="0462C1"/>
          <w:spacing w:val="-2"/>
          <w:sz w:val="24"/>
          <w:u w:val="single" w:color="0462C1"/>
        </w:rPr>
        <w:t>https://www.jfintech.com</w:t>
      </w:r>
      <w:r>
        <w:rPr>
          <w:color w:val="0462C1"/>
          <w:spacing w:val="-2"/>
          <w:sz w:val="24"/>
          <w:u w:val="single" w:color="0462C1"/>
        </w:rPr>
        <w:fldChar w:fldCharType="end"/>
      </w:r>
    </w:p>
    <w:p w14:paraId="2F7C8C1D">
      <w:pPr>
        <w:pStyle w:val="9"/>
      </w:pPr>
    </w:p>
    <w:p w14:paraId="0D7C2153">
      <w:pPr>
        <w:pStyle w:val="9"/>
      </w:pPr>
    </w:p>
    <w:p w14:paraId="444C9CBD">
      <w:pPr>
        <w:pStyle w:val="9"/>
      </w:pPr>
    </w:p>
    <w:p w14:paraId="5C75A6C6">
      <w:pPr>
        <w:pStyle w:val="9"/>
      </w:pPr>
    </w:p>
    <w:p w14:paraId="36086A97">
      <w:pPr>
        <w:pStyle w:val="9"/>
      </w:pPr>
    </w:p>
    <w:p w14:paraId="03AD8F4F">
      <w:pPr>
        <w:pStyle w:val="9"/>
      </w:pPr>
    </w:p>
    <w:p w14:paraId="6394B1C9">
      <w:pPr>
        <w:pStyle w:val="9"/>
      </w:pPr>
    </w:p>
    <w:p w14:paraId="4C93E9D8">
      <w:pPr>
        <w:pStyle w:val="9"/>
      </w:pPr>
    </w:p>
    <w:p w14:paraId="5DF56884">
      <w:pPr>
        <w:pStyle w:val="9"/>
        <w:spacing w:before="216"/>
      </w:pPr>
    </w:p>
    <w:p w14:paraId="5A77CE6D">
      <w:pPr>
        <w:spacing w:before="0"/>
        <w:ind w:left="360" w:right="0" w:firstLine="0"/>
        <w:jc w:val="left"/>
        <w:rPr>
          <w:b/>
          <w:sz w:val="24"/>
        </w:rPr>
      </w:pPr>
      <w:r>
        <w:rPr>
          <w:b/>
          <w:sz w:val="24"/>
        </w:rPr>
        <w:t xml:space="preserve">PO’S </w:t>
      </w:r>
      <w:r>
        <w:rPr>
          <w:b/>
          <w:spacing w:val="-2"/>
          <w:sz w:val="24"/>
        </w:rPr>
        <w:t>ATTAINMENT:</w:t>
      </w:r>
    </w:p>
    <w:p w14:paraId="143C288B">
      <w:pPr>
        <w:pStyle w:val="9"/>
        <w:spacing w:before="155"/>
        <w:rPr>
          <w:b/>
          <w:sz w:val="20"/>
        </w:rPr>
      </w:pPr>
    </w:p>
    <w:tbl>
      <w:tblPr>
        <w:tblStyle w:val="8"/>
        <w:tblW w:w="0" w:type="auto"/>
        <w:tblInd w:w="3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610"/>
        <w:gridCol w:w="619"/>
        <w:gridCol w:w="619"/>
        <w:gridCol w:w="619"/>
        <w:gridCol w:w="624"/>
        <w:gridCol w:w="619"/>
        <w:gridCol w:w="619"/>
        <w:gridCol w:w="624"/>
        <w:gridCol w:w="619"/>
        <w:gridCol w:w="711"/>
        <w:gridCol w:w="706"/>
        <w:gridCol w:w="734"/>
        <w:gridCol w:w="710"/>
        <w:gridCol w:w="719"/>
        <w:gridCol w:w="753"/>
      </w:tblGrid>
      <w:tr w14:paraId="32CBE96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854" w:hRule="atLeast"/>
        </w:trPr>
        <w:tc>
          <w:tcPr>
            <w:tcW w:w="9905" w:type="dxa"/>
            <w:gridSpan w:val="15"/>
          </w:tcPr>
          <w:p w14:paraId="6904BF26">
            <w:pPr>
              <w:pStyle w:val="12"/>
              <w:spacing w:before="14"/>
              <w:ind w:left="114"/>
              <w:rPr>
                <w:b/>
                <w:sz w:val="20"/>
              </w:rPr>
            </w:pPr>
            <w:r>
              <w:rPr>
                <w:b/>
                <w:sz w:val="20"/>
              </w:rPr>
              <w:t>Title</w:t>
            </w:r>
            <w:r>
              <w:rPr>
                <w:b/>
                <w:spacing w:val="-4"/>
                <w:sz w:val="20"/>
              </w:rPr>
              <w:t xml:space="preserve"> </w:t>
            </w:r>
            <w:r>
              <w:rPr>
                <w:b/>
                <w:sz w:val="20"/>
              </w:rPr>
              <w:t>of</w:t>
            </w:r>
            <w:r>
              <w:rPr>
                <w:b/>
                <w:spacing w:val="-6"/>
                <w:sz w:val="20"/>
              </w:rPr>
              <w:t xml:space="preserve"> </w:t>
            </w:r>
            <w:r>
              <w:rPr>
                <w:b/>
                <w:sz w:val="20"/>
              </w:rPr>
              <w:t>the</w:t>
            </w:r>
            <w:r>
              <w:rPr>
                <w:b/>
                <w:spacing w:val="-3"/>
                <w:sz w:val="20"/>
              </w:rPr>
              <w:t xml:space="preserve"> </w:t>
            </w:r>
            <w:r>
              <w:rPr>
                <w:b/>
                <w:sz w:val="20"/>
              </w:rPr>
              <w:t>Project:</w:t>
            </w:r>
            <w:r>
              <w:rPr>
                <w:b/>
                <w:spacing w:val="-7"/>
                <w:sz w:val="20"/>
              </w:rPr>
              <w:t xml:space="preserve"> </w:t>
            </w:r>
            <w:r>
              <w:rPr>
                <w:b/>
                <w:sz w:val="20"/>
              </w:rPr>
              <w:t>Online</w:t>
            </w:r>
            <w:r>
              <w:rPr>
                <w:b/>
                <w:spacing w:val="-8"/>
                <w:sz w:val="20"/>
              </w:rPr>
              <w:t xml:space="preserve"> </w:t>
            </w:r>
            <w:r>
              <w:rPr>
                <w:b/>
                <w:sz w:val="20"/>
              </w:rPr>
              <w:t>Payment</w:t>
            </w:r>
            <w:r>
              <w:rPr>
                <w:b/>
                <w:spacing w:val="-5"/>
                <w:sz w:val="20"/>
              </w:rPr>
              <w:t xml:space="preserve"> </w:t>
            </w:r>
            <w:r>
              <w:rPr>
                <w:b/>
                <w:sz w:val="20"/>
              </w:rPr>
              <w:t>Fraud</w:t>
            </w:r>
            <w:r>
              <w:rPr>
                <w:b/>
                <w:spacing w:val="-6"/>
                <w:sz w:val="20"/>
              </w:rPr>
              <w:t xml:space="preserve"> </w:t>
            </w:r>
            <w:r>
              <w:rPr>
                <w:b/>
                <w:spacing w:val="-2"/>
                <w:sz w:val="20"/>
              </w:rPr>
              <w:t>Detection</w:t>
            </w:r>
          </w:p>
        </w:tc>
      </w:tr>
      <w:tr w14:paraId="44997A3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786" w:hRule="atLeast"/>
        </w:trPr>
        <w:tc>
          <w:tcPr>
            <w:tcW w:w="7723" w:type="dxa"/>
            <w:gridSpan w:val="12"/>
          </w:tcPr>
          <w:p w14:paraId="1CFE066C">
            <w:pPr>
              <w:pStyle w:val="12"/>
              <w:spacing w:before="14"/>
              <w:ind w:left="26"/>
              <w:jc w:val="center"/>
              <w:rPr>
                <w:b/>
                <w:sz w:val="20"/>
              </w:rPr>
            </w:pPr>
            <w:r>
              <w:rPr>
                <w:b/>
                <w:sz w:val="20"/>
              </w:rPr>
              <w:t>Program</w:t>
            </w:r>
            <w:r>
              <w:rPr>
                <w:b/>
                <w:spacing w:val="-10"/>
                <w:sz w:val="20"/>
              </w:rPr>
              <w:t xml:space="preserve"> </w:t>
            </w:r>
            <w:r>
              <w:rPr>
                <w:b/>
                <w:spacing w:val="-2"/>
                <w:sz w:val="20"/>
              </w:rPr>
              <w:t>Outcomes</w:t>
            </w:r>
          </w:p>
        </w:tc>
        <w:tc>
          <w:tcPr>
            <w:tcW w:w="2182" w:type="dxa"/>
            <w:gridSpan w:val="3"/>
          </w:tcPr>
          <w:p w14:paraId="2008DCB3">
            <w:pPr>
              <w:pStyle w:val="12"/>
              <w:spacing w:before="14" w:line="360" w:lineRule="auto"/>
              <w:ind w:left="670" w:right="322" w:hanging="318"/>
              <w:rPr>
                <w:b/>
                <w:sz w:val="20"/>
              </w:rPr>
            </w:pPr>
            <w:r>
              <w:rPr>
                <w:b/>
                <w:sz w:val="20"/>
              </w:rPr>
              <w:t>Program</w:t>
            </w:r>
            <w:r>
              <w:rPr>
                <w:b/>
                <w:spacing w:val="-13"/>
                <w:sz w:val="20"/>
              </w:rPr>
              <w:t xml:space="preserve"> </w:t>
            </w:r>
            <w:r>
              <w:rPr>
                <w:b/>
                <w:sz w:val="20"/>
              </w:rPr>
              <w:t xml:space="preserve">Specific </w:t>
            </w:r>
            <w:r>
              <w:rPr>
                <w:b/>
                <w:spacing w:val="-2"/>
                <w:sz w:val="20"/>
              </w:rPr>
              <w:t>Outcomes</w:t>
            </w:r>
          </w:p>
        </w:tc>
      </w:tr>
      <w:tr w14:paraId="71FC3B0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441" w:hRule="atLeast"/>
        </w:trPr>
        <w:tc>
          <w:tcPr>
            <w:tcW w:w="610" w:type="dxa"/>
          </w:tcPr>
          <w:p w14:paraId="2B5AE5D4">
            <w:pPr>
              <w:pStyle w:val="12"/>
              <w:spacing w:before="14"/>
              <w:ind w:left="114"/>
              <w:rPr>
                <w:b/>
                <w:sz w:val="20"/>
              </w:rPr>
            </w:pPr>
            <w:r>
              <w:rPr>
                <w:b/>
                <w:spacing w:val="-5"/>
                <w:sz w:val="20"/>
              </w:rPr>
              <w:t>PO1</w:t>
            </w:r>
          </w:p>
        </w:tc>
        <w:tc>
          <w:tcPr>
            <w:tcW w:w="619" w:type="dxa"/>
          </w:tcPr>
          <w:p w14:paraId="4C19F75C">
            <w:pPr>
              <w:pStyle w:val="12"/>
              <w:spacing w:before="14"/>
              <w:ind w:left="114"/>
              <w:rPr>
                <w:b/>
                <w:sz w:val="20"/>
              </w:rPr>
            </w:pPr>
            <w:r>
              <w:rPr>
                <w:b/>
                <w:spacing w:val="-5"/>
                <w:sz w:val="20"/>
              </w:rPr>
              <w:t>PO2</w:t>
            </w:r>
          </w:p>
        </w:tc>
        <w:tc>
          <w:tcPr>
            <w:tcW w:w="619" w:type="dxa"/>
          </w:tcPr>
          <w:p w14:paraId="746852DF">
            <w:pPr>
              <w:pStyle w:val="12"/>
              <w:spacing w:before="14"/>
              <w:ind w:left="115"/>
              <w:rPr>
                <w:b/>
                <w:sz w:val="20"/>
              </w:rPr>
            </w:pPr>
            <w:r>
              <w:rPr>
                <w:b/>
                <w:spacing w:val="-5"/>
                <w:sz w:val="20"/>
              </w:rPr>
              <w:t>PO3</w:t>
            </w:r>
          </w:p>
        </w:tc>
        <w:tc>
          <w:tcPr>
            <w:tcW w:w="619" w:type="dxa"/>
          </w:tcPr>
          <w:p w14:paraId="457DA6C9">
            <w:pPr>
              <w:pStyle w:val="12"/>
              <w:spacing w:before="14"/>
              <w:ind w:left="115"/>
              <w:rPr>
                <w:b/>
                <w:sz w:val="20"/>
              </w:rPr>
            </w:pPr>
            <w:r>
              <w:rPr>
                <w:b/>
                <w:spacing w:val="-5"/>
                <w:sz w:val="20"/>
              </w:rPr>
              <w:t>PO4</w:t>
            </w:r>
          </w:p>
        </w:tc>
        <w:tc>
          <w:tcPr>
            <w:tcW w:w="624" w:type="dxa"/>
          </w:tcPr>
          <w:p w14:paraId="55B4F9BD">
            <w:pPr>
              <w:pStyle w:val="12"/>
              <w:spacing w:before="14"/>
              <w:ind w:left="115"/>
              <w:rPr>
                <w:b/>
                <w:sz w:val="20"/>
              </w:rPr>
            </w:pPr>
            <w:r>
              <w:rPr>
                <w:b/>
                <w:spacing w:val="-5"/>
                <w:sz w:val="20"/>
              </w:rPr>
              <w:t>PO5</w:t>
            </w:r>
          </w:p>
        </w:tc>
        <w:tc>
          <w:tcPr>
            <w:tcW w:w="619" w:type="dxa"/>
          </w:tcPr>
          <w:p w14:paraId="10AACB6A">
            <w:pPr>
              <w:pStyle w:val="12"/>
              <w:spacing w:before="14"/>
              <w:ind w:left="116"/>
              <w:rPr>
                <w:b/>
                <w:sz w:val="20"/>
              </w:rPr>
            </w:pPr>
            <w:r>
              <w:rPr>
                <w:b/>
                <w:spacing w:val="-5"/>
                <w:sz w:val="20"/>
              </w:rPr>
              <w:t>PO6</w:t>
            </w:r>
          </w:p>
        </w:tc>
        <w:tc>
          <w:tcPr>
            <w:tcW w:w="619" w:type="dxa"/>
          </w:tcPr>
          <w:p w14:paraId="7F4EAC55">
            <w:pPr>
              <w:pStyle w:val="12"/>
              <w:spacing w:before="14"/>
              <w:ind w:left="116"/>
              <w:rPr>
                <w:b/>
                <w:sz w:val="20"/>
              </w:rPr>
            </w:pPr>
            <w:r>
              <w:rPr>
                <w:b/>
                <w:spacing w:val="-5"/>
                <w:sz w:val="20"/>
              </w:rPr>
              <w:t>PO7</w:t>
            </w:r>
          </w:p>
        </w:tc>
        <w:tc>
          <w:tcPr>
            <w:tcW w:w="624" w:type="dxa"/>
          </w:tcPr>
          <w:p w14:paraId="106CF28D">
            <w:pPr>
              <w:pStyle w:val="12"/>
              <w:spacing w:before="14"/>
              <w:ind w:left="117"/>
              <w:rPr>
                <w:b/>
                <w:sz w:val="20"/>
              </w:rPr>
            </w:pPr>
            <w:r>
              <w:rPr>
                <w:b/>
                <w:spacing w:val="-5"/>
                <w:sz w:val="20"/>
              </w:rPr>
              <w:t>PO8</w:t>
            </w:r>
          </w:p>
        </w:tc>
        <w:tc>
          <w:tcPr>
            <w:tcW w:w="619" w:type="dxa"/>
          </w:tcPr>
          <w:p w14:paraId="28363990">
            <w:pPr>
              <w:pStyle w:val="12"/>
              <w:spacing w:before="14"/>
              <w:ind w:left="117"/>
              <w:rPr>
                <w:b/>
                <w:sz w:val="20"/>
              </w:rPr>
            </w:pPr>
            <w:r>
              <w:rPr>
                <w:b/>
                <w:spacing w:val="-5"/>
                <w:sz w:val="20"/>
              </w:rPr>
              <w:t>PO9</w:t>
            </w:r>
          </w:p>
        </w:tc>
        <w:tc>
          <w:tcPr>
            <w:tcW w:w="711" w:type="dxa"/>
          </w:tcPr>
          <w:p w14:paraId="1FD210D5">
            <w:pPr>
              <w:pStyle w:val="12"/>
              <w:spacing w:before="14"/>
              <w:ind w:left="117"/>
              <w:rPr>
                <w:b/>
                <w:sz w:val="20"/>
              </w:rPr>
            </w:pPr>
            <w:r>
              <w:rPr>
                <w:b/>
                <w:spacing w:val="-4"/>
                <w:sz w:val="20"/>
              </w:rPr>
              <w:t>PO10</w:t>
            </w:r>
          </w:p>
        </w:tc>
        <w:tc>
          <w:tcPr>
            <w:tcW w:w="706" w:type="dxa"/>
          </w:tcPr>
          <w:p w14:paraId="39C71C49">
            <w:pPr>
              <w:pStyle w:val="12"/>
              <w:spacing w:before="14"/>
              <w:ind w:left="117"/>
              <w:rPr>
                <w:b/>
                <w:sz w:val="20"/>
              </w:rPr>
            </w:pPr>
            <w:r>
              <w:rPr>
                <w:b/>
                <w:spacing w:val="-4"/>
                <w:sz w:val="20"/>
              </w:rPr>
              <w:t>PO11</w:t>
            </w:r>
          </w:p>
        </w:tc>
        <w:tc>
          <w:tcPr>
            <w:tcW w:w="734" w:type="dxa"/>
          </w:tcPr>
          <w:p w14:paraId="7A7541CF">
            <w:pPr>
              <w:pStyle w:val="12"/>
              <w:spacing w:before="14"/>
              <w:ind w:left="117"/>
              <w:rPr>
                <w:b/>
                <w:sz w:val="20"/>
              </w:rPr>
            </w:pPr>
            <w:r>
              <w:rPr>
                <w:b/>
                <w:spacing w:val="-4"/>
                <w:sz w:val="20"/>
              </w:rPr>
              <w:t>PO12</w:t>
            </w:r>
          </w:p>
        </w:tc>
        <w:tc>
          <w:tcPr>
            <w:tcW w:w="710" w:type="dxa"/>
          </w:tcPr>
          <w:p w14:paraId="13E64540">
            <w:pPr>
              <w:pStyle w:val="12"/>
              <w:spacing w:before="14"/>
              <w:ind w:left="108"/>
              <w:rPr>
                <w:b/>
                <w:sz w:val="20"/>
              </w:rPr>
            </w:pPr>
            <w:r>
              <w:rPr>
                <w:b/>
                <w:spacing w:val="-4"/>
                <w:sz w:val="20"/>
              </w:rPr>
              <w:t>PSO1</w:t>
            </w:r>
          </w:p>
        </w:tc>
        <w:tc>
          <w:tcPr>
            <w:tcW w:w="719" w:type="dxa"/>
          </w:tcPr>
          <w:p w14:paraId="0B370C7E">
            <w:pPr>
              <w:pStyle w:val="12"/>
              <w:spacing w:before="14"/>
              <w:ind w:left="118"/>
              <w:rPr>
                <w:b/>
                <w:sz w:val="20"/>
              </w:rPr>
            </w:pPr>
            <w:r>
              <w:rPr>
                <w:b/>
                <w:spacing w:val="-4"/>
                <w:sz w:val="20"/>
              </w:rPr>
              <w:t>PSO2</w:t>
            </w:r>
          </w:p>
        </w:tc>
        <w:tc>
          <w:tcPr>
            <w:tcW w:w="753" w:type="dxa"/>
          </w:tcPr>
          <w:p w14:paraId="68748210">
            <w:pPr>
              <w:pStyle w:val="12"/>
              <w:spacing w:before="14"/>
              <w:ind w:left="119"/>
              <w:rPr>
                <w:b/>
                <w:sz w:val="20"/>
              </w:rPr>
            </w:pPr>
            <w:r>
              <w:rPr>
                <w:b/>
                <w:spacing w:val="-4"/>
                <w:sz w:val="20"/>
              </w:rPr>
              <w:t>PSO3</w:t>
            </w:r>
          </w:p>
        </w:tc>
      </w:tr>
      <w:tr w14:paraId="0BF1D02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440" w:hRule="atLeast"/>
        </w:trPr>
        <w:tc>
          <w:tcPr>
            <w:tcW w:w="610" w:type="dxa"/>
          </w:tcPr>
          <w:p w14:paraId="75F9739F">
            <w:pPr>
              <w:pStyle w:val="12"/>
              <w:rPr>
                <w:sz w:val="22"/>
              </w:rPr>
            </w:pPr>
          </w:p>
        </w:tc>
        <w:tc>
          <w:tcPr>
            <w:tcW w:w="619" w:type="dxa"/>
          </w:tcPr>
          <w:p w14:paraId="526EF2D2">
            <w:pPr>
              <w:pStyle w:val="12"/>
              <w:rPr>
                <w:sz w:val="22"/>
              </w:rPr>
            </w:pPr>
          </w:p>
        </w:tc>
        <w:tc>
          <w:tcPr>
            <w:tcW w:w="619" w:type="dxa"/>
          </w:tcPr>
          <w:p w14:paraId="4779CA6F">
            <w:pPr>
              <w:pStyle w:val="12"/>
              <w:rPr>
                <w:sz w:val="22"/>
              </w:rPr>
            </w:pPr>
          </w:p>
        </w:tc>
        <w:tc>
          <w:tcPr>
            <w:tcW w:w="619" w:type="dxa"/>
          </w:tcPr>
          <w:p w14:paraId="081757C7">
            <w:pPr>
              <w:pStyle w:val="12"/>
              <w:rPr>
                <w:sz w:val="22"/>
              </w:rPr>
            </w:pPr>
          </w:p>
        </w:tc>
        <w:tc>
          <w:tcPr>
            <w:tcW w:w="624" w:type="dxa"/>
          </w:tcPr>
          <w:p w14:paraId="1DD02FB0">
            <w:pPr>
              <w:pStyle w:val="12"/>
              <w:rPr>
                <w:sz w:val="22"/>
              </w:rPr>
            </w:pPr>
          </w:p>
        </w:tc>
        <w:tc>
          <w:tcPr>
            <w:tcW w:w="619" w:type="dxa"/>
          </w:tcPr>
          <w:p w14:paraId="6E9A3354">
            <w:pPr>
              <w:pStyle w:val="12"/>
              <w:rPr>
                <w:sz w:val="22"/>
              </w:rPr>
            </w:pPr>
          </w:p>
        </w:tc>
        <w:tc>
          <w:tcPr>
            <w:tcW w:w="619" w:type="dxa"/>
          </w:tcPr>
          <w:p w14:paraId="1EDD0960">
            <w:pPr>
              <w:pStyle w:val="12"/>
              <w:rPr>
                <w:sz w:val="22"/>
              </w:rPr>
            </w:pPr>
          </w:p>
        </w:tc>
        <w:tc>
          <w:tcPr>
            <w:tcW w:w="624" w:type="dxa"/>
          </w:tcPr>
          <w:p w14:paraId="1F9BEB84">
            <w:pPr>
              <w:pStyle w:val="12"/>
              <w:rPr>
                <w:sz w:val="22"/>
              </w:rPr>
            </w:pPr>
          </w:p>
        </w:tc>
        <w:tc>
          <w:tcPr>
            <w:tcW w:w="619" w:type="dxa"/>
          </w:tcPr>
          <w:p w14:paraId="567AAB63">
            <w:pPr>
              <w:pStyle w:val="12"/>
              <w:rPr>
                <w:sz w:val="22"/>
              </w:rPr>
            </w:pPr>
          </w:p>
        </w:tc>
        <w:tc>
          <w:tcPr>
            <w:tcW w:w="711" w:type="dxa"/>
          </w:tcPr>
          <w:p w14:paraId="5467AC56">
            <w:pPr>
              <w:pStyle w:val="12"/>
              <w:rPr>
                <w:sz w:val="22"/>
              </w:rPr>
            </w:pPr>
          </w:p>
        </w:tc>
        <w:tc>
          <w:tcPr>
            <w:tcW w:w="706" w:type="dxa"/>
          </w:tcPr>
          <w:p w14:paraId="7AF786E5">
            <w:pPr>
              <w:pStyle w:val="12"/>
              <w:rPr>
                <w:sz w:val="22"/>
              </w:rPr>
            </w:pPr>
          </w:p>
        </w:tc>
        <w:tc>
          <w:tcPr>
            <w:tcW w:w="734" w:type="dxa"/>
          </w:tcPr>
          <w:p w14:paraId="38A0A2BB">
            <w:pPr>
              <w:pStyle w:val="12"/>
              <w:rPr>
                <w:sz w:val="22"/>
              </w:rPr>
            </w:pPr>
          </w:p>
        </w:tc>
        <w:tc>
          <w:tcPr>
            <w:tcW w:w="710" w:type="dxa"/>
          </w:tcPr>
          <w:p w14:paraId="4D4017A1">
            <w:pPr>
              <w:pStyle w:val="12"/>
              <w:rPr>
                <w:sz w:val="22"/>
              </w:rPr>
            </w:pPr>
          </w:p>
        </w:tc>
        <w:tc>
          <w:tcPr>
            <w:tcW w:w="719" w:type="dxa"/>
          </w:tcPr>
          <w:p w14:paraId="01849214">
            <w:pPr>
              <w:pStyle w:val="12"/>
              <w:rPr>
                <w:sz w:val="22"/>
              </w:rPr>
            </w:pPr>
          </w:p>
        </w:tc>
        <w:tc>
          <w:tcPr>
            <w:tcW w:w="753" w:type="dxa"/>
          </w:tcPr>
          <w:p w14:paraId="4B16C1F4">
            <w:pPr>
              <w:pStyle w:val="12"/>
              <w:rPr>
                <w:sz w:val="22"/>
              </w:rPr>
            </w:pPr>
          </w:p>
        </w:tc>
      </w:tr>
    </w:tbl>
    <w:p w14:paraId="1C8DC906">
      <w:pPr>
        <w:pStyle w:val="12"/>
        <w:spacing w:after="0"/>
        <w:rPr>
          <w:sz w:val="22"/>
        </w:rPr>
        <w:sectPr>
          <w:pgSz w:w="12240" w:h="15840"/>
          <w:pgMar w:top="1360" w:right="360" w:bottom="1360" w:left="1080" w:header="0" w:footer="1166" w:gutter="0"/>
          <w:cols w:space="720" w:num="1"/>
        </w:sectPr>
      </w:pPr>
    </w:p>
    <w:p w14:paraId="0C399B05">
      <w:pPr>
        <w:pStyle w:val="9"/>
        <w:spacing w:before="4"/>
        <w:rPr>
          <w:b/>
          <w:sz w:val="17"/>
        </w:rPr>
      </w:pPr>
      <w:r>
        <w:rPr>
          <w:b/>
          <w:sz w:val="17"/>
        </w:rPr>
        <w:drawing>
          <wp:anchor distT="0" distB="0" distL="0" distR="0" simplePos="0" relativeHeight="251659264" behindDoc="0" locked="0" layoutInCell="1" allowOverlap="1">
            <wp:simplePos x="0" y="0"/>
            <wp:positionH relativeFrom="page">
              <wp:posOffset>0</wp:posOffset>
            </wp:positionH>
            <wp:positionV relativeFrom="page">
              <wp:posOffset>0</wp:posOffset>
            </wp:positionV>
            <wp:extent cx="9144000" cy="3898900"/>
            <wp:effectExtent l="0" t="0" r="0" b="0"/>
            <wp:wrapNone/>
            <wp:docPr id="38" name="Image 38"/>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39" cstate="print"/>
                    <a:stretch>
                      <a:fillRect/>
                    </a:stretch>
                  </pic:blipFill>
                  <pic:spPr>
                    <a:xfrm>
                      <a:off x="0" y="0"/>
                      <a:ext cx="9144000" cy="3898900"/>
                    </a:xfrm>
                    <a:prstGeom prst="rect">
                      <a:avLst/>
                    </a:prstGeom>
                  </pic:spPr>
                </pic:pic>
              </a:graphicData>
            </a:graphic>
          </wp:anchor>
        </w:drawing>
      </w:r>
    </w:p>
    <w:p w14:paraId="6FE22576">
      <w:pPr>
        <w:pStyle w:val="9"/>
        <w:spacing w:after="0"/>
        <w:rPr>
          <w:b/>
          <w:sz w:val="17"/>
        </w:rPr>
        <w:sectPr>
          <w:footerReference r:id="rId10" w:type="default"/>
          <w:pgSz w:w="14400" w:h="6140" w:orient="landscape"/>
          <w:pgMar w:top="660" w:right="2160" w:bottom="280" w:left="2160" w:header="0" w:footer="0" w:gutter="0"/>
          <w:cols w:space="720" w:num="1"/>
        </w:sectPr>
      </w:pPr>
    </w:p>
    <w:p w14:paraId="0BE27E5C">
      <w:pPr>
        <w:pStyle w:val="9"/>
        <w:spacing w:before="4"/>
        <w:rPr>
          <w:b/>
          <w:sz w:val="17"/>
        </w:rPr>
      </w:pPr>
      <w:r>
        <w:rPr>
          <w:b/>
          <w:sz w:val="17"/>
        </w:rPr>
        <w:drawing>
          <wp:anchor distT="0" distB="0" distL="0" distR="0" simplePos="0" relativeHeight="251660288" behindDoc="0" locked="0" layoutInCell="1" allowOverlap="1">
            <wp:simplePos x="0" y="0"/>
            <wp:positionH relativeFrom="page">
              <wp:posOffset>0</wp:posOffset>
            </wp:positionH>
            <wp:positionV relativeFrom="page">
              <wp:posOffset>0</wp:posOffset>
            </wp:positionV>
            <wp:extent cx="9144000" cy="4203700"/>
            <wp:effectExtent l="0" t="0" r="0" b="0"/>
            <wp:wrapNone/>
            <wp:docPr id="39" name="Image 39"/>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40" cstate="print"/>
                    <a:stretch>
                      <a:fillRect/>
                    </a:stretch>
                  </pic:blipFill>
                  <pic:spPr>
                    <a:xfrm>
                      <a:off x="0" y="0"/>
                      <a:ext cx="9144000" cy="4203700"/>
                    </a:xfrm>
                    <a:prstGeom prst="rect">
                      <a:avLst/>
                    </a:prstGeom>
                  </pic:spPr>
                </pic:pic>
              </a:graphicData>
            </a:graphic>
          </wp:anchor>
        </w:drawing>
      </w:r>
    </w:p>
    <w:sectPr>
      <w:footerReference r:id="rId11" w:type="default"/>
      <w:pgSz w:w="14400" w:h="6620" w:orient="landscape"/>
      <w:pgMar w:top="720" w:right="2160" w:bottom="280" w:left="2160" w:header="0"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1"/>
    <w:family w:val="roman"/>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Segoe Print">
    <w:panose1 w:val="02000600000000000000"/>
    <w:charset w:val="01"/>
    <w:family w:val="roman"/>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27FDF2">
    <w:pPr>
      <w:pStyle w:val="9"/>
      <w:spacing w:line="14" w:lineRule="auto"/>
      <w:rPr>
        <w:sz w:val="20"/>
      </w:rPr>
    </w:pPr>
    <w:r>
      <w:rPr>
        <w:sz w:val="20"/>
      </w:rPr>
      <mc:AlternateContent>
        <mc:Choice Requires="wps">
          <w:drawing>
            <wp:anchor distT="0" distB="0" distL="0" distR="0" simplePos="0" relativeHeight="251662336" behindDoc="1" locked="0" layoutInCell="1" allowOverlap="1">
              <wp:simplePos x="0" y="0"/>
              <wp:positionH relativeFrom="page">
                <wp:posOffset>3974465</wp:posOffset>
              </wp:positionH>
              <wp:positionV relativeFrom="page">
                <wp:posOffset>8679180</wp:posOffset>
              </wp:positionV>
              <wp:extent cx="160020" cy="180975"/>
              <wp:effectExtent l="0" t="0" r="0" b="0"/>
              <wp:wrapNone/>
              <wp:docPr id="1" name="Textbox 1"/>
              <wp:cNvGraphicFramePr/>
              <a:graphic xmlns:a="http://schemas.openxmlformats.org/drawingml/2006/main">
                <a:graphicData uri="http://schemas.microsoft.com/office/word/2010/wordprocessingShape">
                  <wps:wsp>
                    <wps:cNvSpPr txBox="1"/>
                    <wps:spPr>
                      <a:xfrm>
                        <a:off x="0" y="0"/>
                        <a:ext cx="160020" cy="180975"/>
                      </a:xfrm>
                      <a:prstGeom prst="rect">
                        <a:avLst/>
                      </a:prstGeom>
                    </wps:spPr>
                    <wps:txbx>
                      <w:txbxContent>
                        <w:p w14:paraId="60D90BFC">
                          <w:pPr>
                            <w:spacing w:before="11"/>
                            <w:ind w:left="60" w:right="0" w:firstLine="0"/>
                            <w:jc w:val="left"/>
                            <w:rPr>
                              <w:sz w:val="22"/>
                            </w:rPr>
                          </w:pPr>
                          <w:r>
                            <w:rPr>
                              <w:spacing w:val="-5"/>
                              <w:sz w:val="22"/>
                            </w:rPr>
                            <w:fldChar w:fldCharType="begin"/>
                          </w:r>
                          <w:r>
                            <w:rPr>
                              <w:spacing w:val="-5"/>
                              <w:sz w:val="22"/>
                            </w:rPr>
                            <w:instrText xml:space="preserve"> PAGE  \* roman </w:instrText>
                          </w:r>
                          <w:r>
                            <w:rPr>
                              <w:spacing w:val="-5"/>
                              <w:sz w:val="22"/>
                            </w:rPr>
                            <w:fldChar w:fldCharType="separate"/>
                          </w:r>
                          <w:r>
                            <w:rPr>
                              <w:spacing w:val="-5"/>
                              <w:sz w:val="22"/>
                            </w:rPr>
                            <w:t>iii</w:t>
                          </w:r>
                          <w:r>
                            <w:rPr>
                              <w:spacing w:val="-5"/>
                              <w:sz w:val="22"/>
                            </w:rPr>
                            <w:fldChar w:fldCharType="end"/>
                          </w:r>
                        </w:p>
                      </w:txbxContent>
                    </wps:txbx>
                    <wps:bodyPr wrap="square" lIns="0" tIns="0" rIns="0" bIns="0" rtlCol="0">
                      <a:noAutofit/>
                    </wps:bodyPr>
                  </wps:wsp>
                </a:graphicData>
              </a:graphic>
            </wp:anchor>
          </w:drawing>
        </mc:Choice>
        <mc:Fallback>
          <w:pict>
            <v:shape id="Textbox 1" o:spid="_x0000_s1026" o:spt="202" type="#_x0000_t202" style="position:absolute;left:0pt;margin-left:312.95pt;margin-top:683.4pt;height:14.25pt;width:12.6pt;mso-position-horizontal-relative:page;mso-position-vertical-relative:page;z-index:-251654144;mso-width-relative:page;mso-height-relative:page;" filled="f" stroked="f" coordsize="21600,21600" o:gfxdata="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">
              <v:fill on="f" focussize="0,0"/>
              <v:stroke on="f"/>
              <v:imagedata o:title=""/>
              <o:lock v:ext="edit" aspectratio="f"/>
              <v:textbox inset="0mm,0mm,0mm,0mm">
                <w:txbxContent>
                  <w:p w14:paraId="60D90BFC">
                    <w:pPr>
                      <w:spacing w:before="11"/>
                      <w:ind w:left="60" w:right="0" w:firstLine="0"/>
                      <w:jc w:val="left"/>
                      <w:rPr>
                        <w:sz w:val="22"/>
                      </w:rPr>
                    </w:pPr>
                    <w:r>
                      <w:rPr>
                        <w:spacing w:val="-5"/>
                        <w:sz w:val="22"/>
                      </w:rPr>
                      <w:fldChar w:fldCharType="begin"/>
                    </w:r>
                    <w:r>
                      <w:rPr>
                        <w:spacing w:val="-5"/>
                        <w:sz w:val="22"/>
                      </w:rPr>
                      <w:instrText xml:space="preserve"> PAGE  \* roman </w:instrText>
                    </w:r>
                    <w:r>
                      <w:rPr>
                        <w:spacing w:val="-5"/>
                        <w:sz w:val="22"/>
                      </w:rPr>
                      <w:fldChar w:fldCharType="separate"/>
                    </w:r>
                    <w:r>
                      <w:rPr>
                        <w:spacing w:val="-5"/>
                        <w:sz w:val="22"/>
                      </w:rPr>
                      <w:t>iii</w:t>
                    </w:r>
                    <w:r>
                      <w:rPr>
                        <w:spacing w:val="-5"/>
                        <w:sz w:val="22"/>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613EBB">
    <w:pPr>
      <w:pStyle w:val="9"/>
      <w:spacing w:line="14" w:lineRule="auto"/>
      <w:rPr>
        <w:sz w:val="20"/>
      </w:rPr>
    </w:pPr>
    <w:r>
      <w:rPr>
        <w:sz w:val="20"/>
      </w:rPr>
      <mc:AlternateContent>
        <mc:Choice Requires="wps">
          <w:drawing>
            <wp:anchor distT="0" distB="0" distL="0" distR="0" simplePos="0" relativeHeight="251662336" behindDoc="1" locked="0" layoutInCell="1" allowOverlap="1">
              <wp:simplePos x="0" y="0"/>
              <wp:positionH relativeFrom="page">
                <wp:posOffset>3754755</wp:posOffset>
              </wp:positionH>
              <wp:positionV relativeFrom="page">
                <wp:posOffset>9182735</wp:posOffset>
              </wp:positionV>
              <wp:extent cx="230505" cy="180975"/>
              <wp:effectExtent l="0" t="0" r="0" b="0"/>
              <wp:wrapNone/>
              <wp:docPr id="5" name="Textbox 5"/>
              <wp:cNvGraphicFramePr/>
              <a:graphic xmlns:a="http://schemas.openxmlformats.org/drawingml/2006/main">
                <a:graphicData uri="http://schemas.microsoft.com/office/word/2010/wordprocessingShape">
                  <wps:wsp>
                    <wps:cNvSpPr txBox="1"/>
                    <wps:spPr>
                      <a:xfrm>
                        <a:off x="0" y="0"/>
                        <a:ext cx="230504" cy="180975"/>
                      </a:xfrm>
                      <a:prstGeom prst="rect">
                        <a:avLst/>
                      </a:prstGeom>
                    </wps:spPr>
                    <wps:txbx>
                      <w:txbxContent>
                        <w:p w14:paraId="633A28D4">
                          <w:pPr>
                            <w:spacing w:before="11"/>
                            <w:ind w:left="60" w:right="0" w:firstLine="0"/>
                            <w:jc w:val="left"/>
                            <w:rPr>
                              <w:sz w:val="22"/>
                            </w:rPr>
                          </w:pPr>
                          <w:r>
                            <w:rPr>
                              <w:spacing w:val="-4"/>
                              <w:sz w:val="22"/>
                            </w:rPr>
                            <w:fldChar w:fldCharType="begin"/>
                          </w:r>
                          <w:r>
                            <w:rPr>
                              <w:spacing w:val="-4"/>
                              <w:sz w:val="22"/>
                            </w:rPr>
                            <w:instrText xml:space="preserve"> PAGE  \* roman </w:instrText>
                          </w:r>
                          <w:r>
                            <w:rPr>
                              <w:spacing w:val="-4"/>
                              <w:sz w:val="22"/>
                            </w:rPr>
                            <w:fldChar w:fldCharType="separate"/>
                          </w:r>
                          <w:r>
                            <w:rPr>
                              <w:spacing w:val="-4"/>
                              <w:sz w:val="22"/>
                            </w:rPr>
                            <w:t>viii</w:t>
                          </w:r>
                          <w:r>
                            <w:rPr>
                              <w:spacing w:val="-4"/>
                              <w:sz w:val="22"/>
                            </w:rPr>
                            <w:fldChar w:fldCharType="end"/>
                          </w:r>
                        </w:p>
                      </w:txbxContent>
                    </wps:txbx>
                    <wps:bodyPr wrap="square" lIns="0" tIns="0" rIns="0" bIns="0" rtlCol="0">
                      <a:noAutofit/>
                    </wps:bodyPr>
                  </wps:wsp>
                </a:graphicData>
              </a:graphic>
            </wp:anchor>
          </w:drawing>
        </mc:Choice>
        <mc:Fallback>
          <w:pict>
            <v:shape id="Textbox 5" o:spid="_x0000_s1026" o:spt="202" type="#_x0000_t202" style="position:absolute;left:0pt;margin-left:295.65pt;margin-top:723.05pt;height:14.25pt;width:18.15pt;mso-position-horizontal-relative:page;mso-position-vertical-relative:page;z-index:-251654144;mso-width-relative:page;mso-height-relative:page;" filled="f" stroked="f" coordsize="21600,21600" o:gfxdata="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AqkIFd2wAAAA0BAAAPAAAAAAAAAAEAIAAAACIAAABkcnMvZG93bnJldi54bWxQSwECFAAUAAAA&#10;CACHTuJAnDb7lLIBAABzAwAADgAAAAAAAAABACAAAAAqAQAAZHJzL2Uyb0RvYy54bWxQSwUGAAAA&#10;AAYABgBZAQAATgUAAAAA&#10;">
              <v:fill on="f" focussize="0,0"/>
              <v:stroke on="f"/>
              <v:imagedata o:title=""/>
              <o:lock v:ext="edit" aspectratio="f"/>
              <v:textbox inset="0mm,0mm,0mm,0mm">
                <w:txbxContent>
                  <w:p w14:paraId="633A28D4">
                    <w:pPr>
                      <w:spacing w:before="11"/>
                      <w:ind w:left="60" w:right="0" w:firstLine="0"/>
                      <w:jc w:val="left"/>
                      <w:rPr>
                        <w:sz w:val="22"/>
                      </w:rPr>
                    </w:pPr>
                    <w:r>
                      <w:rPr>
                        <w:spacing w:val="-4"/>
                        <w:sz w:val="22"/>
                      </w:rPr>
                      <w:fldChar w:fldCharType="begin"/>
                    </w:r>
                    <w:r>
                      <w:rPr>
                        <w:spacing w:val="-4"/>
                        <w:sz w:val="22"/>
                      </w:rPr>
                      <w:instrText xml:space="preserve"> PAGE  \* roman </w:instrText>
                    </w:r>
                    <w:r>
                      <w:rPr>
                        <w:spacing w:val="-4"/>
                        <w:sz w:val="22"/>
                      </w:rPr>
                      <w:fldChar w:fldCharType="separate"/>
                    </w:r>
                    <w:r>
                      <w:rPr>
                        <w:spacing w:val="-4"/>
                        <w:sz w:val="22"/>
                      </w:rPr>
                      <w:t>viii</w:t>
                    </w:r>
                    <w:r>
                      <w:rPr>
                        <w:spacing w:val="-4"/>
                        <w:sz w:val="22"/>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0A945A">
    <w:pPr>
      <w:pStyle w:val="9"/>
      <w:spacing w:line="14" w:lineRule="auto"/>
      <w:rPr>
        <w:sz w:val="20"/>
      </w:rPr>
    </w:pPr>
    <w:r>
      <w:rPr>
        <w:sz w:val="20"/>
      </w:rPr>
      <mc:AlternateContent>
        <mc:Choice Requires="wps">
          <w:drawing>
            <wp:anchor distT="0" distB="0" distL="0" distR="0" simplePos="0" relativeHeight="251663360" behindDoc="1" locked="0" layoutInCell="1" allowOverlap="1">
              <wp:simplePos x="0" y="0"/>
              <wp:positionH relativeFrom="page">
                <wp:posOffset>3779520</wp:posOffset>
              </wp:positionH>
              <wp:positionV relativeFrom="page">
                <wp:posOffset>9182735</wp:posOffset>
              </wp:positionV>
              <wp:extent cx="223520" cy="180975"/>
              <wp:effectExtent l="0" t="0" r="0" b="0"/>
              <wp:wrapNone/>
              <wp:docPr id="6" name="Textbox 6"/>
              <wp:cNvGraphicFramePr/>
              <a:graphic xmlns:a="http://schemas.openxmlformats.org/drawingml/2006/main">
                <a:graphicData uri="http://schemas.microsoft.com/office/word/2010/wordprocessingShape">
                  <wps:wsp>
                    <wps:cNvSpPr txBox="1"/>
                    <wps:spPr>
                      <a:xfrm>
                        <a:off x="0" y="0"/>
                        <a:ext cx="223520" cy="180975"/>
                      </a:xfrm>
                      <a:prstGeom prst="rect">
                        <a:avLst/>
                      </a:prstGeom>
                    </wps:spPr>
                    <wps:txbx>
                      <w:txbxContent>
                        <w:p w14:paraId="0D3AC762">
                          <w:pPr>
                            <w:spacing w:before="11"/>
                            <w:ind w:left="60" w:right="0" w:firstLine="0"/>
                            <w:jc w:val="left"/>
                            <w:rPr>
                              <w:sz w:val="22"/>
                            </w:rPr>
                          </w:pPr>
                          <w:r>
                            <w:rPr>
                              <w:spacing w:val="-5"/>
                              <w:sz w:val="22"/>
                            </w:rPr>
                            <w:fldChar w:fldCharType="begin"/>
                          </w:r>
                          <w:r>
                            <w:rPr>
                              <w:spacing w:val="-5"/>
                              <w:sz w:val="22"/>
                            </w:rPr>
                            <w:instrText xml:space="preserve"> PAGE </w:instrText>
                          </w:r>
                          <w:r>
                            <w:rPr>
                              <w:spacing w:val="-5"/>
                              <w:sz w:val="22"/>
                            </w:rPr>
                            <w:fldChar w:fldCharType="separate"/>
                          </w:r>
                          <w:r>
                            <w:rPr>
                              <w:spacing w:val="-5"/>
                              <w:sz w:val="22"/>
                            </w:rPr>
                            <w:t>10</w:t>
                          </w:r>
                          <w:r>
                            <w:rPr>
                              <w:spacing w:val="-5"/>
                              <w:sz w:val="22"/>
                            </w:rPr>
                            <w:fldChar w:fldCharType="end"/>
                          </w:r>
                        </w:p>
                      </w:txbxContent>
                    </wps:txbx>
                    <wps:bodyPr wrap="square" lIns="0" tIns="0" rIns="0" bIns="0" rtlCol="0">
                      <a:noAutofit/>
                    </wps:bodyPr>
                  </wps:wsp>
                </a:graphicData>
              </a:graphic>
            </wp:anchor>
          </w:drawing>
        </mc:Choice>
        <mc:Fallback>
          <w:pict>
            <v:shape id="Textbox 6" o:spid="_x0000_s1026" o:spt="202" type="#_x0000_t202" style="position:absolute;left:0pt;margin-left:297.6pt;margin-top:723.05pt;height:14.25pt;width:17.6pt;mso-position-horizontal-relative:page;mso-position-vertical-relative:page;z-index:-251653120;mso-width-relative:page;mso-height-relative:page;" filled="f" stroked="f" coordsize="21600,21600" o:gfxdata="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Ng5CU3bAAAADQEAAA8AAAAAAAAAAQAgAAAAIgAAAGRycy9kb3ducmV2LnhtbFBLAQIUABQAAAAI&#10;AIdO4kCp9yQFsQEAAHMDAAAOAAAAAAAAAAEAIAAAACoBAABkcnMvZTJvRG9jLnhtbFBLBQYAAAAA&#10;BgAGAFkBAABNBQAAAAA=&#10;">
              <v:fill on="f" focussize="0,0"/>
              <v:stroke on="f"/>
              <v:imagedata o:title=""/>
              <o:lock v:ext="edit" aspectratio="f"/>
              <v:textbox inset="0mm,0mm,0mm,0mm">
                <w:txbxContent>
                  <w:p w14:paraId="0D3AC762">
                    <w:pPr>
                      <w:spacing w:before="11"/>
                      <w:ind w:left="60" w:right="0" w:firstLine="0"/>
                      <w:jc w:val="left"/>
                      <w:rPr>
                        <w:sz w:val="22"/>
                      </w:rPr>
                    </w:pPr>
                    <w:r>
                      <w:rPr>
                        <w:spacing w:val="-5"/>
                        <w:sz w:val="22"/>
                      </w:rPr>
                      <w:fldChar w:fldCharType="begin"/>
                    </w:r>
                    <w:r>
                      <w:rPr>
                        <w:spacing w:val="-5"/>
                        <w:sz w:val="22"/>
                      </w:rPr>
                      <w:instrText xml:space="preserve"> PAGE </w:instrText>
                    </w:r>
                    <w:r>
                      <w:rPr>
                        <w:spacing w:val="-5"/>
                        <w:sz w:val="22"/>
                      </w:rPr>
                      <w:fldChar w:fldCharType="separate"/>
                    </w:r>
                    <w:r>
                      <w:rPr>
                        <w:spacing w:val="-5"/>
                        <w:sz w:val="22"/>
                      </w:rPr>
                      <w:t>10</w:t>
                    </w:r>
                    <w:r>
                      <w:rPr>
                        <w:spacing w:val="-5"/>
                        <w:sz w:val="22"/>
                      </w:rP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5B366B">
    <w:pPr>
      <w:pStyle w:val="9"/>
      <w:spacing w:line="14" w:lineRule="auto"/>
      <w:rPr>
        <w:sz w:val="20"/>
      </w:rPr>
    </w:pPr>
    <w:r>
      <w:rPr>
        <w:sz w:val="20"/>
      </w:rPr>
      <mc:AlternateContent>
        <mc:Choice Requires="wps">
          <w:drawing>
            <wp:anchor distT="0" distB="0" distL="0" distR="0" simplePos="0" relativeHeight="251663360" behindDoc="1" locked="0" layoutInCell="1" allowOverlap="1">
              <wp:simplePos x="0" y="0"/>
              <wp:positionH relativeFrom="page">
                <wp:posOffset>3995420</wp:posOffset>
              </wp:positionH>
              <wp:positionV relativeFrom="page">
                <wp:posOffset>8676005</wp:posOffset>
              </wp:positionV>
              <wp:extent cx="159385" cy="180975"/>
              <wp:effectExtent l="0" t="0" r="0" b="0"/>
              <wp:wrapNone/>
              <wp:docPr id="19" name="Textbox 19"/>
              <wp:cNvGraphicFramePr/>
              <a:graphic xmlns:a="http://schemas.openxmlformats.org/drawingml/2006/main">
                <a:graphicData uri="http://schemas.microsoft.com/office/word/2010/wordprocessingShape">
                  <wps:wsp>
                    <wps:cNvSpPr txBox="1"/>
                    <wps:spPr>
                      <a:xfrm>
                        <a:off x="0" y="0"/>
                        <a:ext cx="159385" cy="180975"/>
                      </a:xfrm>
                      <a:prstGeom prst="rect">
                        <a:avLst/>
                      </a:prstGeom>
                    </wps:spPr>
                    <wps:txbx>
                      <w:txbxContent>
                        <w:p w14:paraId="0CDAC75E">
                          <w:pPr>
                            <w:spacing w:before="11"/>
                            <w:ind w:left="60" w:right="0" w:firstLine="0"/>
                            <w:jc w:val="left"/>
                            <w:rPr>
                              <w:sz w:val="22"/>
                            </w:rPr>
                          </w:pPr>
                          <w:r>
                            <w:rPr>
                              <w:spacing w:val="-10"/>
                              <w:sz w:val="22"/>
                            </w:rPr>
                            <w:fldChar w:fldCharType="begin"/>
                          </w:r>
                          <w:r>
                            <w:rPr>
                              <w:spacing w:val="-10"/>
                              <w:sz w:val="22"/>
                            </w:rPr>
                            <w:instrText xml:space="preserve"> PAGE </w:instrText>
                          </w:r>
                          <w:r>
                            <w:rPr>
                              <w:spacing w:val="-10"/>
                              <w:sz w:val="22"/>
                            </w:rPr>
                            <w:fldChar w:fldCharType="separate"/>
                          </w:r>
                          <w:r>
                            <w:rPr>
                              <w:spacing w:val="-10"/>
                              <w:sz w:val="22"/>
                            </w:rPr>
                            <w:t>1</w:t>
                          </w:r>
                          <w:r>
                            <w:rPr>
                              <w:spacing w:val="-10"/>
                              <w:sz w:val="22"/>
                            </w:rPr>
                            <w:fldChar w:fldCharType="end"/>
                          </w:r>
                        </w:p>
                      </w:txbxContent>
                    </wps:txbx>
                    <wps:bodyPr wrap="square" lIns="0" tIns="0" rIns="0" bIns="0" rtlCol="0">
                      <a:noAutofit/>
                    </wps:bodyPr>
                  </wps:wsp>
                </a:graphicData>
              </a:graphic>
            </wp:anchor>
          </w:drawing>
        </mc:Choice>
        <mc:Fallback>
          <w:pict>
            <v:shape id="Textbox 19" o:spid="_x0000_s1026" o:spt="202" type="#_x0000_t202" style="position:absolute;left:0pt;margin-left:314.6pt;margin-top:683.15pt;height:14.25pt;width:12.55pt;mso-position-horizontal-relative:page;mso-position-vertical-relative:page;z-index:-251653120;mso-width-relative:page;mso-height-relative:page;" filled="f" stroked="f" coordsize="21600,21600" o:gfxdata="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AS8xAj2wAAAA0BAAAPAAAAAAAAAAEAIAAAACIAAABkcnMvZG93bnJldi54bWxQSwECFAAUAAAA&#10;CACHTuJAQdogXbIBAAB1AwAADgAAAAAAAAABACAAAAAqAQAAZHJzL2Uyb0RvYy54bWxQSwUGAAAA&#10;AAYABgBZAQAATgUAAAAA&#10;">
              <v:fill on="f" focussize="0,0"/>
              <v:stroke on="f"/>
              <v:imagedata o:title=""/>
              <o:lock v:ext="edit" aspectratio="f"/>
              <v:textbox inset="0mm,0mm,0mm,0mm">
                <w:txbxContent>
                  <w:p w14:paraId="0CDAC75E">
                    <w:pPr>
                      <w:spacing w:before="11"/>
                      <w:ind w:left="60" w:right="0" w:firstLine="0"/>
                      <w:jc w:val="left"/>
                      <w:rPr>
                        <w:sz w:val="22"/>
                      </w:rPr>
                    </w:pPr>
                    <w:r>
                      <w:rPr>
                        <w:spacing w:val="-10"/>
                        <w:sz w:val="22"/>
                      </w:rPr>
                      <w:fldChar w:fldCharType="begin"/>
                    </w:r>
                    <w:r>
                      <w:rPr>
                        <w:spacing w:val="-10"/>
                        <w:sz w:val="22"/>
                      </w:rPr>
                      <w:instrText xml:space="preserve"> PAGE </w:instrText>
                    </w:r>
                    <w:r>
                      <w:rPr>
                        <w:spacing w:val="-10"/>
                        <w:sz w:val="22"/>
                      </w:rPr>
                      <w:fldChar w:fldCharType="separate"/>
                    </w:r>
                    <w:r>
                      <w:rPr>
                        <w:spacing w:val="-10"/>
                        <w:sz w:val="22"/>
                      </w:rPr>
                      <w:t>1</w:t>
                    </w:r>
                    <w:r>
                      <w:rPr>
                        <w:spacing w:val="-10"/>
                        <w:sz w:val="22"/>
                      </w:rP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D5AD73">
    <w:pPr>
      <w:pStyle w:val="9"/>
      <w:spacing w:line="14" w:lineRule="auto"/>
      <w:rPr>
        <w:sz w:val="20"/>
      </w:rPr>
    </w:pPr>
    <w:r>
      <w:rPr>
        <w:sz w:val="20"/>
      </w:rPr>
      <mc:AlternateContent>
        <mc:Choice Requires="wps">
          <w:drawing>
            <wp:anchor distT="0" distB="0" distL="0" distR="0" simplePos="0" relativeHeight="251664384" behindDoc="1" locked="0" layoutInCell="1" allowOverlap="1">
              <wp:simplePos x="0" y="0"/>
              <wp:positionH relativeFrom="page">
                <wp:posOffset>3804920</wp:posOffset>
              </wp:positionH>
              <wp:positionV relativeFrom="page">
                <wp:posOffset>9176385</wp:posOffset>
              </wp:positionV>
              <wp:extent cx="165735" cy="180975"/>
              <wp:effectExtent l="0" t="0" r="0" b="0"/>
              <wp:wrapNone/>
              <wp:docPr id="23" name="Textbox 23"/>
              <wp:cNvGraphicFramePr/>
              <a:graphic xmlns:a="http://schemas.openxmlformats.org/drawingml/2006/main">
                <a:graphicData uri="http://schemas.microsoft.com/office/word/2010/wordprocessingShape">
                  <wps:wsp>
                    <wps:cNvSpPr txBox="1"/>
                    <wps:spPr>
                      <a:xfrm>
                        <a:off x="0" y="0"/>
                        <a:ext cx="165735" cy="180975"/>
                      </a:xfrm>
                      <a:prstGeom prst="rect">
                        <a:avLst/>
                      </a:prstGeom>
                    </wps:spPr>
                    <wps:txbx>
                      <w:txbxContent>
                        <w:p w14:paraId="71C13039">
                          <w:pPr>
                            <w:spacing w:before="11"/>
                            <w:ind w:left="20" w:right="0" w:firstLine="0"/>
                            <w:jc w:val="left"/>
                            <w:rPr>
                              <w:sz w:val="22"/>
                            </w:rPr>
                          </w:pPr>
                          <w:r>
                            <w:rPr>
                              <w:spacing w:val="-5"/>
                              <w:sz w:val="22"/>
                            </w:rPr>
                            <w:fldChar w:fldCharType="begin"/>
                          </w:r>
                          <w:r>
                            <w:rPr>
                              <w:spacing w:val="-5"/>
                              <w:sz w:val="22"/>
                            </w:rPr>
                            <w:instrText xml:space="preserve"> PAGE </w:instrText>
                          </w:r>
                          <w:r>
                            <w:rPr>
                              <w:spacing w:val="-5"/>
                              <w:sz w:val="22"/>
                            </w:rPr>
                            <w:fldChar w:fldCharType="separate"/>
                          </w:r>
                          <w:r>
                            <w:rPr>
                              <w:spacing w:val="-5"/>
                              <w:sz w:val="22"/>
                            </w:rPr>
                            <w:t>17</w:t>
                          </w:r>
                          <w:r>
                            <w:rPr>
                              <w:spacing w:val="-5"/>
                              <w:sz w:val="22"/>
                            </w:rPr>
                            <w:fldChar w:fldCharType="end"/>
                          </w:r>
                        </w:p>
                      </w:txbxContent>
                    </wps:txbx>
                    <wps:bodyPr wrap="square" lIns="0" tIns="0" rIns="0" bIns="0" rtlCol="0">
                      <a:noAutofit/>
                    </wps:bodyPr>
                  </wps:wsp>
                </a:graphicData>
              </a:graphic>
            </wp:anchor>
          </w:drawing>
        </mc:Choice>
        <mc:Fallback>
          <w:pict>
            <v:shape id="Textbox 23" o:spid="_x0000_s1026" o:spt="202" type="#_x0000_t202" style="position:absolute;left:0pt;margin-left:299.6pt;margin-top:722.55pt;height:14.25pt;width:13.05pt;mso-position-horizontal-relative:page;mso-position-vertical-relative:page;z-index:-251652096;mso-width-relative:page;mso-height-relative:page;" filled="f" stroked="f" coordsize="21600,21600" o:gfxdata="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Zdagv9sAAAANAQAADwAAAAAAAAABACAAAAAiAAAAZHJzL2Rvd25yZXYueG1sUEsBAhQAFAAA&#10;AAgAh07iQO5dV+WzAQAAdQMAAA4AAAAAAAAAAQAgAAAAKgEAAGRycy9lMm9Eb2MueG1sUEsFBgAA&#10;AAAGAAYAWQEAAE8FAAAAAA==&#10;">
              <v:fill on="f" focussize="0,0"/>
              <v:stroke on="f"/>
              <v:imagedata o:title=""/>
              <o:lock v:ext="edit" aspectratio="f"/>
              <v:textbox inset="0mm,0mm,0mm,0mm">
                <w:txbxContent>
                  <w:p w14:paraId="71C13039">
                    <w:pPr>
                      <w:spacing w:before="11"/>
                      <w:ind w:left="20" w:right="0" w:firstLine="0"/>
                      <w:jc w:val="left"/>
                      <w:rPr>
                        <w:sz w:val="22"/>
                      </w:rPr>
                    </w:pPr>
                    <w:r>
                      <w:rPr>
                        <w:spacing w:val="-5"/>
                        <w:sz w:val="22"/>
                      </w:rPr>
                      <w:fldChar w:fldCharType="begin"/>
                    </w:r>
                    <w:r>
                      <w:rPr>
                        <w:spacing w:val="-5"/>
                        <w:sz w:val="22"/>
                      </w:rPr>
                      <w:instrText xml:space="preserve"> PAGE </w:instrText>
                    </w:r>
                    <w:r>
                      <w:rPr>
                        <w:spacing w:val="-5"/>
                        <w:sz w:val="22"/>
                      </w:rPr>
                      <w:fldChar w:fldCharType="separate"/>
                    </w:r>
                    <w:r>
                      <w:rPr>
                        <w:spacing w:val="-5"/>
                        <w:sz w:val="22"/>
                      </w:rPr>
                      <w:t>17</w:t>
                    </w:r>
                    <w:r>
                      <w:rPr>
                        <w:spacing w:val="-5"/>
                        <w:sz w:val="22"/>
                      </w:rP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F3C405">
    <w:pPr>
      <w:pStyle w:val="9"/>
      <w:spacing w:line="14" w:lineRule="auto"/>
      <w:rPr>
        <w:sz w:val="2"/>
      </w:rP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D18400">
    <w:pPr>
      <w:pStyle w:val="9"/>
      <w:spacing w:line="14" w:lineRule="auto"/>
      <w:rPr>
        <w:sz w:val="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3A4B87"/>
    <w:multiLevelType w:val="multilevel"/>
    <w:tmpl w:val="813A4B87"/>
    <w:lvl w:ilvl="0" w:tentative="0">
      <w:start w:val="5"/>
      <w:numFmt w:val="decimal"/>
      <w:lvlText w:val="%1"/>
      <w:lvlJc w:val="left"/>
      <w:pPr>
        <w:ind w:left="782" w:hanging="423"/>
        <w:jc w:val="left"/>
      </w:pPr>
      <w:rPr>
        <w:rFonts w:hint="default"/>
        <w:lang w:val="en-US" w:eastAsia="en-US" w:bidi="ar-SA"/>
      </w:rPr>
    </w:lvl>
    <w:lvl w:ilvl="1" w:tentative="0">
      <w:start w:val="1"/>
      <w:numFmt w:val="decimal"/>
      <w:lvlText w:val="%1.%2"/>
      <w:lvlJc w:val="left"/>
      <w:pPr>
        <w:ind w:left="782" w:hanging="423"/>
        <w:jc w:val="left"/>
      </w:pPr>
      <w:rPr>
        <w:rFonts w:hint="default" w:ascii="Times New Roman" w:hAnsi="Times New Roman" w:eastAsia="Times New Roman" w:cs="Times New Roman"/>
        <w:b/>
        <w:bCs/>
        <w:i w:val="0"/>
        <w:iCs w:val="0"/>
        <w:spacing w:val="0"/>
        <w:w w:val="99"/>
        <w:sz w:val="28"/>
        <w:szCs w:val="28"/>
        <w:lang w:val="en-US" w:eastAsia="en-US" w:bidi="ar-SA"/>
      </w:rPr>
    </w:lvl>
    <w:lvl w:ilvl="2" w:tentative="0">
      <w:start w:val="1"/>
      <w:numFmt w:val="decimal"/>
      <w:lvlText w:val="%1.%2.%3"/>
      <w:lvlJc w:val="left"/>
      <w:pPr>
        <w:ind w:left="902" w:hanging="542"/>
        <w:jc w:val="left"/>
      </w:pPr>
      <w:rPr>
        <w:rFonts w:hint="default" w:ascii="Times New Roman" w:hAnsi="Times New Roman" w:eastAsia="Times New Roman" w:cs="Times New Roman"/>
        <w:b/>
        <w:bCs/>
        <w:i w:val="0"/>
        <w:iCs w:val="0"/>
        <w:spacing w:val="0"/>
        <w:w w:val="100"/>
        <w:sz w:val="24"/>
        <w:szCs w:val="24"/>
        <w:lang w:val="en-US" w:eastAsia="en-US" w:bidi="ar-SA"/>
      </w:rPr>
    </w:lvl>
    <w:lvl w:ilvl="3" w:tentative="0">
      <w:start w:val="1"/>
      <w:numFmt w:val="decimal"/>
      <w:lvlText w:val="%4."/>
      <w:lvlJc w:val="left"/>
      <w:pPr>
        <w:ind w:left="1081" w:hanging="361"/>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4" w:tentative="0">
      <w:start w:val="0"/>
      <w:numFmt w:val="bullet"/>
      <w:lvlText w:val="•"/>
      <w:lvlJc w:val="left"/>
      <w:pPr>
        <w:ind w:left="3510" w:hanging="361"/>
      </w:pPr>
      <w:rPr>
        <w:rFonts w:hint="default"/>
        <w:lang w:val="en-US" w:eastAsia="en-US" w:bidi="ar-SA"/>
      </w:rPr>
    </w:lvl>
    <w:lvl w:ilvl="5" w:tentative="0">
      <w:start w:val="0"/>
      <w:numFmt w:val="bullet"/>
      <w:lvlText w:val="•"/>
      <w:lvlJc w:val="left"/>
      <w:pPr>
        <w:ind w:left="4725" w:hanging="361"/>
      </w:pPr>
      <w:rPr>
        <w:rFonts w:hint="default"/>
        <w:lang w:val="en-US" w:eastAsia="en-US" w:bidi="ar-SA"/>
      </w:rPr>
    </w:lvl>
    <w:lvl w:ilvl="6" w:tentative="0">
      <w:start w:val="0"/>
      <w:numFmt w:val="bullet"/>
      <w:lvlText w:val="•"/>
      <w:lvlJc w:val="left"/>
      <w:pPr>
        <w:ind w:left="5940" w:hanging="361"/>
      </w:pPr>
      <w:rPr>
        <w:rFonts w:hint="default"/>
        <w:lang w:val="en-US" w:eastAsia="en-US" w:bidi="ar-SA"/>
      </w:rPr>
    </w:lvl>
    <w:lvl w:ilvl="7" w:tentative="0">
      <w:start w:val="0"/>
      <w:numFmt w:val="bullet"/>
      <w:lvlText w:val="•"/>
      <w:lvlJc w:val="left"/>
      <w:pPr>
        <w:ind w:left="7155" w:hanging="361"/>
      </w:pPr>
      <w:rPr>
        <w:rFonts w:hint="default"/>
        <w:lang w:val="en-US" w:eastAsia="en-US" w:bidi="ar-SA"/>
      </w:rPr>
    </w:lvl>
    <w:lvl w:ilvl="8" w:tentative="0">
      <w:start w:val="0"/>
      <w:numFmt w:val="bullet"/>
      <w:lvlText w:val="•"/>
      <w:lvlJc w:val="left"/>
      <w:pPr>
        <w:ind w:left="8370" w:hanging="361"/>
      </w:pPr>
      <w:rPr>
        <w:rFonts w:hint="default"/>
        <w:lang w:val="en-US" w:eastAsia="en-US" w:bidi="ar-SA"/>
      </w:rPr>
    </w:lvl>
  </w:abstractNum>
  <w:abstractNum w:abstractNumId="1">
    <w:nsid w:val="845B5372"/>
    <w:multiLevelType w:val="multilevel"/>
    <w:tmpl w:val="845B5372"/>
    <w:lvl w:ilvl="0" w:tentative="0">
      <w:start w:val="1"/>
      <w:numFmt w:val="decimal"/>
      <w:lvlText w:val="%1."/>
      <w:lvlJc w:val="left"/>
      <w:pPr>
        <w:ind w:left="1081" w:hanging="361"/>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1801"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2" w:tentative="0">
      <w:start w:val="0"/>
      <w:numFmt w:val="bullet"/>
      <w:lvlText w:val="•"/>
      <w:lvlJc w:val="left"/>
      <w:pPr>
        <w:ind w:left="2800" w:hanging="360"/>
      </w:pPr>
      <w:rPr>
        <w:rFonts w:hint="default"/>
        <w:lang w:val="en-US" w:eastAsia="en-US" w:bidi="ar-SA"/>
      </w:rPr>
    </w:lvl>
    <w:lvl w:ilvl="3" w:tentative="0">
      <w:start w:val="0"/>
      <w:numFmt w:val="bullet"/>
      <w:lvlText w:val="•"/>
      <w:lvlJc w:val="left"/>
      <w:pPr>
        <w:ind w:left="3800" w:hanging="360"/>
      </w:pPr>
      <w:rPr>
        <w:rFonts w:hint="default"/>
        <w:lang w:val="en-US" w:eastAsia="en-US" w:bidi="ar-SA"/>
      </w:rPr>
    </w:lvl>
    <w:lvl w:ilvl="4" w:tentative="0">
      <w:start w:val="0"/>
      <w:numFmt w:val="bullet"/>
      <w:lvlText w:val="•"/>
      <w:lvlJc w:val="left"/>
      <w:pPr>
        <w:ind w:left="4800" w:hanging="360"/>
      </w:pPr>
      <w:rPr>
        <w:rFonts w:hint="default"/>
        <w:lang w:val="en-US" w:eastAsia="en-US" w:bidi="ar-SA"/>
      </w:rPr>
    </w:lvl>
    <w:lvl w:ilvl="5" w:tentative="0">
      <w:start w:val="0"/>
      <w:numFmt w:val="bullet"/>
      <w:lvlText w:val="•"/>
      <w:lvlJc w:val="left"/>
      <w:pPr>
        <w:ind w:left="5800" w:hanging="360"/>
      </w:pPr>
      <w:rPr>
        <w:rFonts w:hint="default"/>
        <w:lang w:val="en-US" w:eastAsia="en-US" w:bidi="ar-SA"/>
      </w:rPr>
    </w:lvl>
    <w:lvl w:ilvl="6" w:tentative="0">
      <w:start w:val="0"/>
      <w:numFmt w:val="bullet"/>
      <w:lvlText w:val="•"/>
      <w:lvlJc w:val="left"/>
      <w:pPr>
        <w:ind w:left="6800" w:hanging="360"/>
      </w:pPr>
      <w:rPr>
        <w:rFonts w:hint="default"/>
        <w:lang w:val="en-US" w:eastAsia="en-US" w:bidi="ar-SA"/>
      </w:rPr>
    </w:lvl>
    <w:lvl w:ilvl="7" w:tentative="0">
      <w:start w:val="0"/>
      <w:numFmt w:val="bullet"/>
      <w:lvlText w:val="•"/>
      <w:lvlJc w:val="left"/>
      <w:pPr>
        <w:ind w:left="7800" w:hanging="360"/>
      </w:pPr>
      <w:rPr>
        <w:rFonts w:hint="default"/>
        <w:lang w:val="en-US" w:eastAsia="en-US" w:bidi="ar-SA"/>
      </w:rPr>
    </w:lvl>
    <w:lvl w:ilvl="8" w:tentative="0">
      <w:start w:val="0"/>
      <w:numFmt w:val="bullet"/>
      <w:lvlText w:val="•"/>
      <w:lvlJc w:val="left"/>
      <w:pPr>
        <w:ind w:left="8800" w:hanging="360"/>
      </w:pPr>
      <w:rPr>
        <w:rFonts w:hint="default"/>
        <w:lang w:val="en-US" w:eastAsia="en-US" w:bidi="ar-SA"/>
      </w:rPr>
    </w:lvl>
  </w:abstractNum>
  <w:abstractNum w:abstractNumId="2">
    <w:nsid w:val="8461FADE"/>
    <w:multiLevelType w:val="multilevel"/>
    <w:tmpl w:val="8461FADE"/>
    <w:lvl w:ilvl="0" w:tentative="0">
      <w:start w:val="0"/>
      <w:numFmt w:val="bullet"/>
      <w:lvlText w:val="●"/>
      <w:lvlJc w:val="left"/>
      <w:pPr>
        <w:ind w:left="1081" w:hanging="361"/>
      </w:pPr>
      <w:rPr>
        <w:rFonts w:hint="default" w:ascii="Calibri" w:hAnsi="Calibri" w:eastAsia="Calibri" w:cs="Calibri"/>
        <w:b w:val="0"/>
        <w:bCs w:val="0"/>
        <w:i w:val="0"/>
        <w:iCs w:val="0"/>
        <w:spacing w:val="0"/>
        <w:w w:val="100"/>
        <w:sz w:val="20"/>
        <w:szCs w:val="20"/>
        <w:lang w:val="en-US" w:eastAsia="en-US" w:bidi="ar-SA"/>
      </w:rPr>
    </w:lvl>
    <w:lvl w:ilvl="1" w:tentative="0">
      <w:start w:val="0"/>
      <w:numFmt w:val="bullet"/>
      <w:lvlText w:val="•"/>
      <w:lvlJc w:val="left"/>
      <w:pPr>
        <w:ind w:left="2052" w:hanging="361"/>
      </w:pPr>
      <w:rPr>
        <w:rFonts w:hint="default"/>
        <w:lang w:val="en-US" w:eastAsia="en-US" w:bidi="ar-SA"/>
      </w:rPr>
    </w:lvl>
    <w:lvl w:ilvl="2" w:tentative="0">
      <w:start w:val="0"/>
      <w:numFmt w:val="bullet"/>
      <w:lvlText w:val="•"/>
      <w:lvlJc w:val="left"/>
      <w:pPr>
        <w:ind w:left="3024" w:hanging="361"/>
      </w:pPr>
      <w:rPr>
        <w:rFonts w:hint="default"/>
        <w:lang w:val="en-US" w:eastAsia="en-US" w:bidi="ar-SA"/>
      </w:rPr>
    </w:lvl>
    <w:lvl w:ilvl="3" w:tentative="0">
      <w:start w:val="0"/>
      <w:numFmt w:val="bullet"/>
      <w:lvlText w:val="•"/>
      <w:lvlJc w:val="left"/>
      <w:pPr>
        <w:ind w:left="3996" w:hanging="361"/>
      </w:pPr>
      <w:rPr>
        <w:rFonts w:hint="default"/>
        <w:lang w:val="en-US" w:eastAsia="en-US" w:bidi="ar-SA"/>
      </w:rPr>
    </w:lvl>
    <w:lvl w:ilvl="4" w:tentative="0">
      <w:start w:val="0"/>
      <w:numFmt w:val="bullet"/>
      <w:lvlText w:val="•"/>
      <w:lvlJc w:val="left"/>
      <w:pPr>
        <w:ind w:left="4968" w:hanging="361"/>
      </w:pPr>
      <w:rPr>
        <w:rFonts w:hint="default"/>
        <w:lang w:val="en-US" w:eastAsia="en-US" w:bidi="ar-SA"/>
      </w:rPr>
    </w:lvl>
    <w:lvl w:ilvl="5" w:tentative="0">
      <w:start w:val="0"/>
      <w:numFmt w:val="bullet"/>
      <w:lvlText w:val="•"/>
      <w:lvlJc w:val="left"/>
      <w:pPr>
        <w:ind w:left="5940" w:hanging="361"/>
      </w:pPr>
      <w:rPr>
        <w:rFonts w:hint="default"/>
        <w:lang w:val="en-US" w:eastAsia="en-US" w:bidi="ar-SA"/>
      </w:rPr>
    </w:lvl>
    <w:lvl w:ilvl="6" w:tentative="0">
      <w:start w:val="0"/>
      <w:numFmt w:val="bullet"/>
      <w:lvlText w:val="•"/>
      <w:lvlJc w:val="left"/>
      <w:pPr>
        <w:ind w:left="6912" w:hanging="361"/>
      </w:pPr>
      <w:rPr>
        <w:rFonts w:hint="default"/>
        <w:lang w:val="en-US" w:eastAsia="en-US" w:bidi="ar-SA"/>
      </w:rPr>
    </w:lvl>
    <w:lvl w:ilvl="7" w:tentative="0">
      <w:start w:val="0"/>
      <w:numFmt w:val="bullet"/>
      <w:lvlText w:val="•"/>
      <w:lvlJc w:val="left"/>
      <w:pPr>
        <w:ind w:left="7884" w:hanging="361"/>
      </w:pPr>
      <w:rPr>
        <w:rFonts w:hint="default"/>
        <w:lang w:val="en-US" w:eastAsia="en-US" w:bidi="ar-SA"/>
      </w:rPr>
    </w:lvl>
    <w:lvl w:ilvl="8" w:tentative="0">
      <w:start w:val="0"/>
      <w:numFmt w:val="bullet"/>
      <w:lvlText w:val="•"/>
      <w:lvlJc w:val="left"/>
      <w:pPr>
        <w:ind w:left="8856" w:hanging="361"/>
      </w:pPr>
      <w:rPr>
        <w:rFonts w:hint="default"/>
        <w:lang w:val="en-US" w:eastAsia="en-US" w:bidi="ar-SA"/>
      </w:rPr>
    </w:lvl>
  </w:abstractNum>
  <w:abstractNum w:abstractNumId="3">
    <w:nsid w:val="8CAEB125"/>
    <w:multiLevelType w:val="multilevel"/>
    <w:tmpl w:val="8CAEB125"/>
    <w:lvl w:ilvl="0" w:tentative="0">
      <w:start w:val="1"/>
      <w:numFmt w:val="decimal"/>
      <w:lvlText w:val="%1."/>
      <w:lvlJc w:val="left"/>
      <w:pPr>
        <w:ind w:left="1081" w:hanging="361"/>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1081" w:hanging="361"/>
      </w:pPr>
      <w:rPr>
        <w:rFonts w:hint="default" w:ascii="Times New Roman" w:hAnsi="Times New Roman" w:eastAsia="Times New Roman" w:cs="Times New Roman"/>
        <w:b w:val="0"/>
        <w:bCs w:val="0"/>
        <w:i w:val="0"/>
        <w:iCs w:val="0"/>
        <w:spacing w:val="0"/>
        <w:w w:val="100"/>
        <w:sz w:val="24"/>
        <w:szCs w:val="24"/>
        <w:lang w:val="en-US" w:eastAsia="en-US" w:bidi="ar-SA"/>
      </w:rPr>
    </w:lvl>
    <w:lvl w:ilvl="2" w:tentative="0">
      <w:start w:val="0"/>
      <w:numFmt w:val="bullet"/>
      <w:lvlText w:val="○"/>
      <w:lvlJc w:val="left"/>
      <w:pPr>
        <w:ind w:left="1801"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3" w:tentative="0">
      <w:start w:val="0"/>
      <w:numFmt w:val="bullet"/>
      <w:lvlText w:val="•"/>
      <w:lvlJc w:val="left"/>
      <w:pPr>
        <w:ind w:left="3800" w:hanging="360"/>
      </w:pPr>
      <w:rPr>
        <w:rFonts w:hint="default"/>
        <w:lang w:val="en-US" w:eastAsia="en-US" w:bidi="ar-SA"/>
      </w:rPr>
    </w:lvl>
    <w:lvl w:ilvl="4" w:tentative="0">
      <w:start w:val="0"/>
      <w:numFmt w:val="bullet"/>
      <w:lvlText w:val="•"/>
      <w:lvlJc w:val="left"/>
      <w:pPr>
        <w:ind w:left="4800" w:hanging="360"/>
      </w:pPr>
      <w:rPr>
        <w:rFonts w:hint="default"/>
        <w:lang w:val="en-US" w:eastAsia="en-US" w:bidi="ar-SA"/>
      </w:rPr>
    </w:lvl>
    <w:lvl w:ilvl="5" w:tentative="0">
      <w:start w:val="0"/>
      <w:numFmt w:val="bullet"/>
      <w:lvlText w:val="•"/>
      <w:lvlJc w:val="left"/>
      <w:pPr>
        <w:ind w:left="5800" w:hanging="360"/>
      </w:pPr>
      <w:rPr>
        <w:rFonts w:hint="default"/>
        <w:lang w:val="en-US" w:eastAsia="en-US" w:bidi="ar-SA"/>
      </w:rPr>
    </w:lvl>
    <w:lvl w:ilvl="6" w:tentative="0">
      <w:start w:val="0"/>
      <w:numFmt w:val="bullet"/>
      <w:lvlText w:val="•"/>
      <w:lvlJc w:val="left"/>
      <w:pPr>
        <w:ind w:left="6800" w:hanging="360"/>
      </w:pPr>
      <w:rPr>
        <w:rFonts w:hint="default"/>
        <w:lang w:val="en-US" w:eastAsia="en-US" w:bidi="ar-SA"/>
      </w:rPr>
    </w:lvl>
    <w:lvl w:ilvl="7" w:tentative="0">
      <w:start w:val="0"/>
      <w:numFmt w:val="bullet"/>
      <w:lvlText w:val="•"/>
      <w:lvlJc w:val="left"/>
      <w:pPr>
        <w:ind w:left="7800" w:hanging="360"/>
      </w:pPr>
      <w:rPr>
        <w:rFonts w:hint="default"/>
        <w:lang w:val="en-US" w:eastAsia="en-US" w:bidi="ar-SA"/>
      </w:rPr>
    </w:lvl>
    <w:lvl w:ilvl="8" w:tentative="0">
      <w:start w:val="0"/>
      <w:numFmt w:val="bullet"/>
      <w:lvlText w:val="•"/>
      <w:lvlJc w:val="left"/>
      <w:pPr>
        <w:ind w:left="8800" w:hanging="360"/>
      </w:pPr>
      <w:rPr>
        <w:rFonts w:hint="default"/>
        <w:lang w:val="en-US" w:eastAsia="en-US" w:bidi="ar-SA"/>
      </w:rPr>
    </w:lvl>
  </w:abstractNum>
  <w:abstractNum w:abstractNumId="4">
    <w:nsid w:val="91995D4F"/>
    <w:multiLevelType w:val="multilevel"/>
    <w:tmpl w:val="91995D4F"/>
    <w:lvl w:ilvl="0" w:tentative="0">
      <w:start w:val="0"/>
      <w:numFmt w:val="bullet"/>
      <w:lvlText w:val="●"/>
      <w:lvlJc w:val="left"/>
      <w:pPr>
        <w:ind w:left="1081" w:hanging="361"/>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2052" w:hanging="361"/>
      </w:pPr>
      <w:rPr>
        <w:rFonts w:hint="default"/>
        <w:lang w:val="en-US" w:eastAsia="en-US" w:bidi="ar-SA"/>
      </w:rPr>
    </w:lvl>
    <w:lvl w:ilvl="2" w:tentative="0">
      <w:start w:val="0"/>
      <w:numFmt w:val="bullet"/>
      <w:lvlText w:val="•"/>
      <w:lvlJc w:val="left"/>
      <w:pPr>
        <w:ind w:left="3024" w:hanging="361"/>
      </w:pPr>
      <w:rPr>
        <w:rFonts w:hint="default"/>
        <w:lang w:val="en-US" w:eastAsia="en-US" w:bidi="ar-SA"/>
      </w:rPr>
    </w:lvl>
    <w:lvl w:ilvl="3" w:tentative="0">
      <w:start w:val="0"/>
      <w:numFmt w:val="bullet"/>
      <w:lvlText w:val="•"/>
      <w:lvlJc w:val="left"/>
      <w:pPr>
        <w:ind w:left="3996" w:hanging="361"/>
      </w:pPr>
      <w:rPr>
        <w:rFonts w:hint="default"/>
        <w:lang w:val="en-US" w:eastAsia="en-US" w:bidi="ar-SA"/>
      </w:rPr>
    </w:lvl>
    <w:lvl w:ilvl="4" w:tentative="0">
      <w:start w:val="0"/>
      <w:numFmt w:val="bullet"/>
      <w:lvlText w:val="•"/>
      <w:lvlJc w:val="left"/>
      <w:pPr>
        <w:ind w:left="4968" w:hanging="361"/>
      </w:pPr>
      <w:rPr>
        <w:rFonts w:hint="default"/>
        <w:lang w:val="en-US" w:eastAsia="en-US" w:bidi="ar-SA"/>
      </w:rPr>
    </w:lvl>
    <w:lvl w:ilvl="5" w:tentative="0">
      <w:start w:val="0"/>
      <w:numFmt w:val="bullet"/>
      <w:lvlText w:val="•"/>
      <w:lvlJc w:val="left"/>
      <w:pPr>
        <w:ind w:left="5940" w:hanging="361"/>
      </w:pPr>
      <w:rPr>
        <w:rFonts w:hint="default"/>
        <w:lang w:val="en-US" w:eastAsia="en-US" w:bidi="ar-SA"/>
      </w:rPr>
    </w:lvl>
    <w:lvl w:ilvl="6" w:tentative="0">
      <w:start w:val="0"/>
      <w:numFmt w:val="bullet"/>
      <w:lvlText w:val="•"/>
      <w:lvlJc w:val="left"/>
      <w:pPr>
        <w:ind w:left="6912" w:hanging="361"/>
      </w:pPr>
      <w:rPr>
        <w:rFonts w:hint="default"/>
        <w:lang w:val="en-US" w:eastAsia="en-US" w:bidi="ar-SA"/>
      </w:rPr>
    </w:lvl>
    <w:lvl w:ilvl="7" w:tentative="0">
      <w:start w:val="0"/>
      <w:numFmt w:val="bullet"/>
      <w:lvlText w:val="•"/>
      <w:lvlJc w:val="left"/>
      <w:pPr>
        <w:ind w:left="7884" w:hanging="361"/>
      </w:pPr>
      <w:rPr>
        <w:rFonts w:hint="default"/>
        <w:lang w:val="en-US" w:eastAsia="en-US" w:bidi="ar-SA"/>
      </w:rPr>
    </w:lvl>
    <w:lvl w:ilvl="8" w:tentative="0">
      <w:start w:val="0"/>
      <w:numFmt w:val="bullet"/>
      <w:lvlText w:val="•"/>
      <w:lvlJc w:val="left"/>
      <w:pPr>
        <w:ind w:left="8856" w:hanging="361"/>
      </w:pPr>
      <w:rPr>
        <w:rFonts w:hint="default"/>
        <w:lang w:val="en-US" w:eastAsia="en-US" w:bidi="ar-SA"/>
      </w:rPr>
    </w:lvl>
  </w:abstractNum>
  <w:abstractNum w:abstractNumId="5">
    <w:nsid w:val="9239341B"/>
    <w:multiLevelType w:val="multilevel"/>
    <w:tmpl w:val="9239341B"/>
    <w:lvl w:ilvl="0" w:tentative="0">
      <w:start w:val="5"/>
      <w:numFmt w:val="decimal"/>
      <w:lvlText w:val="%1"/>
      <w:lvlJc w:val="left"/>
      <w:pPr>
        <w:ind w:left="778" w:hanging="418"/>
        <w:jc w:val="left"/>
      </w:pPr>
      <w:rPr>
        <w:rFonts w:hint="default"/>
        <w:lang w:val="en-US" w:eastAsia="en-US" w:bidi="ar-SA"/>
      </w:rPr>
    </w:lvl>
    <w:lvl w:ilvl="1" w:tentative="0">
      <w:start w:val="1"/>
      <w:numFmt w:val="decimal"/>
      <w:lvlText w:val="%1.%2"/>
      <w:lvlJc w:val="left"/>
      <w:pPr>
        <w:ind w:left="778" w:hanging="418"/>
        <w:jc w:val="left"/>
      </w:pPr>
      <w:rPr>
        <w:rFonts w:hint="default" w:ascii="Times New Roman" w:hAnsi="Times New Roman" w:eastAsia="Times New Roman" w:cs="Times New Roman"/>
        <w:b/>
        <w:bCs/>
        <w:i w:val="0"/>
        <w:iCs w:val="0"/>
        <w:spacing w:val="0"/>
        <w:w w:val="99"/>
        <w:sz w:val="28"/>
        <w:szCs w:val="28"/>
        <w:lang w:val="en-US" w:eastAsia="en-US" w:bidi="ar-SA"/>
      </w:rPr>
    </w:lvl>
    <w:lvl w:ilvl="2" w:tentative="0">
      <w:start w:val="1"/>
      <w:numFmt w:val="decimal"/>
      <w:lvlText w:val="%1.%2.%3"/>
      <w:lvlJc w:val="left"/>
      <w:pPr>
        <w:ind w:left="903" w:hanging="543"/>
        <w:jc w:val="left"/>
      </w:pPr>
      <w:rPr>
        <w:rFonts w:hint="default" w:ascii="Times New Roman" w:hAnsi="Times New Roman" w:eastAsia="Times New Roman" w:cs="Times New Roman"/>
        <w:b/>
        <w:bCs/>
        <w:i w:val="0"/>
        <w:iCs w:val="0"/>
        <w:spacing w:val="0"/>
        <w:w w:val="100"/>
        <w:sz w:val="24"/>
        <w:szCs w:val="24"/>
        <w:lang w:val="en-US" w:eastAsia="en-US" w:bidi="ar-SA"/>
      </w:rPr>
    </w:lvl>
    <w:lvl w:ilvl="3" w:tentative="0">
      <w:start w:val="1"/>
      <w:numFmt w:val="decimal"/>
      <w:lvlText w:val="%4."/>
      <w:lvlJc w:val="left"/>
      <w:pPr>
        <w:ind w:left="1081" w:hanging="361"/>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4" w:tentative="0">
      <w:start w:val="0"/>
      <w:numFmt w:val="bullet"/>
      <w:lvlText w:val="•"/>
      <w:lvlJc w:val="left"/>
      <w:pPr>
        <w:ind w:left="3510" w:hanging="361"/>
      </w:pPr>
      <w:rPr>
        <w:rFonts w:hint="default"/>
        <w:lang w:val="en-US" w:eastAsia="en-US" w:bidi="ar-SA"/>
      </w:rPr>
    </w:lvl>
    <w:lvl w:ilvl="5" w:tentative="0">
      <w:start w:val="0"/>
      <w:numFmt w:val="bullet"/>
      <w:lvlText w:val="•"/>
      <w:lvlJc w:val="left"/>
      <w:pPr>
        <w:ind w:left="4725" w:hanging="361"/>
      </w:pPr>
      <w:rPr>
        <w:rFonts w:hint="default"/>
        <w:lang w:val="en-US" w:eastAsia="en-US" w:bidi="ar-SA"/>
      </w:rPr>
    </w:lvl>
    <w:lvl w:ilvl="6" w:tentative="0">
      <w:start w:val="0"/>
      <w:numFmt w:val="bullet"/>
      <w:lvlText w:val="•"/>
      <w:lvlJc w:val="left"/>
      <w:pPr>
        <w:ind w:left="5940" w:hanging="361"/>
      </w:pPr>
      <w:rPr>
        <w:rFonts w:hint="default"/>
        <w:lang w:val="en-US" w:eastAsia="en-US" w:bidi="ar-SA"/>
      </w:rPr>
    </w:lvl>
    <w:lvl w:ilvl="7" w:tentative="0">
      <w:start w:val="0"/>
      <w:numFmt w:val="bullet"/>
      <w:lvlText w:val="•"/>
      <w:lvlJc w:val="left"/>
      <w:pPr>
        <w:ind w:left="7155" w:hanging="361"/>
      </w:pPr>
      <w:rPr>
        <w:rFonts w:hint="default"/>
        <w:lang w:val="en-US" w:eastAsia="en-US" w:bidi="ar-SA"/>
      </w:rPr>
    </w:lvl>
    <w:lvl w:ilvl="8" w:tentative="0">
      <w:start w:val="0"/>
      <w:numFmt w:val="bullet"/>
      <w:lvlText w:val="•"/>
      <w:lvlJc w:val="left"/>
      <w:pPr>
        <w:ind w:left="8370" w:hanging="361"/>
      </w:pPr>
      <w:rPr>
        <w:rFonts w:hint="default"/>
        <w:lang w:val="en-US" w:eastAsia="en-US" w:bidi="ar-SA"/>
      </w:rPr>
    </w:lvl>
  </w:abstractNum>
  <w:abstractNum w:abstractNumId="6">
    <w:nsid w:val="9288B902"/>
    <w:multiLevelType w:val="multilevel"/>
    <w:tmpl w:val="9288B902"/>
    <w:lvl w:ilvl="0" w:tentative="0">
      <w:start w:val="1"/>
      <w:numFmt w:val="decimal"/>
      <w:lvlText w:val="%1."/>
      <w:lvlJc w:val="left"/>
      <w:pPr>
        <w:ind w:left="662" w:hanging="302"/>
        <w:jc w:val="right"/>
      </w:pPr>
      <w:rPr>
        <w:rFonts w:hint="default" w:ascii="Times New Roman" w:hAnsi="Times New Roman" w:eastAsia="Times New Roman" w:cs="Times New Roman"/>
        <w:b/>
        <w:bCs/>
        <w:i w:val="0"/>
        <w:iCs w:val="0"/>
        <w:spacing w:val="0"/>
        <w:w w:val="100"/>
        <w:sz w:val="24"/>
        <w:szCs w:val="24"/>
        <w:lang w:val="en-US" w:eastAsia="en-US" w:bidi="ar-SA"/>
      </w:rPr>
    </w:lvl>
    <w:lvl w:ilvl="1" w:tentative="0">
      <w:start w:val="1"/>
      <w:numFmt w:val="decimal"/>
      <w:lvlText w:val="%1.%2"/>
      <w:lvlJc w:val="left"/>
      <w:pPr>
        <w:ind w:left="782" w:hanging="423"/>
        <w:jc w:val="left"/>
      </w:pPr>
      <w:rPr>
        <w:rFonts w:hint="default" w:ascii="Times New Roman" w:hAnsi="Times New Roman" w:eastAsia="Times New Roman" w:cs="Times New Roman"/>
        <w:b/>
        <w:bCs/>
        <w:i w:val="0"/>
        <w:iCs w:val="0"/>
        <w:spacing w:val="0"/>
        <w:w w:val="99"/>
        <w:sz w:val="28"/>
        <w:szCs w:val="28"/>
        <w:lang w:val="en-US" w:eastAsia="en-US" w:bidi="ar-SA"/>
      </w:rPr>
    </w:lvl>
    <w:lvl w:ilvl="2" w:tentative="0">
      <w:start w:val="0"/>
      <w:numFmt w:val="bullet"/>
      <w:lvlText w:val="•"/>
      <w:lvlJc w:val="left"/>
      <w:pPr>
        <w:ind w:left="1893" w:hanging="423"/>
      </w:pPr>
      <w:rPr>
        <w:rFonts w:hint="default"/>
        <w:lang w:val="en-US" w:eastAsia="en-US" w:bidi="ar-SA"/>
      </w:rPr>
    </w:lvl>
    <w:lvl w:ilvl="3" w:tentative="0">
      <w:start w:val="0"/>
      <w:numFmt w:val="bullet"/>
      <w:lvlText w:val="•"/>
      <w:lvlJc w:val="left"/>
      <w:pPr>
        <w:ind w:left="3006" w:hanging="423"/>
      </w:pPr>
      <w:rPr>
        <w:rFonts w:hint="default"/>
        <w:lang w:val="en-US" w:eastAsia="en-US" w:bidi="ar-SA"/>
      </w:rPr>
    </w:lvl>
    <w:lvl w:ilvl="4" w:tentative="0">
      <w:start w:val="0"/>
      <w:numFmt w:val="bullet"/>
      <w:lvlText w:val="•"/>
      <w:lvlJc w:val="left"/>
      <w:pPr>
        <w:ind w:left="4120" w:hanging="423"/>
      </w:pPr>
      <w:rPr>
        <w:rFonts w:hint="default"/>
        <w:lang w:val="en-US" w:eastAsia="en-US" w:bidi="ar-SA"/>
      </w:rPr>
    </w:lvl>
    <w:lvl w:ilvl="5" w:tentative="0">
      <w:start w:val="0"/>
      <w:numFmt w:val="bullet"/>
      <w:lvlText w:val="•"/>
      <w:lvlJc w:val="left"/>
      <w:pPr>
        <w:ind w:left="5233" w:hanging="423"/>
      </w:pPr>
      <w:rPr>
        <w:rFonts w:hint="default"/>
        <w:lang w:val="en-US" w:eastAsia="en-US" w:bidi="ar-SA"/>
      </w:rPr>
    </w:lvl>
    <w:lvl w:ilvl="6" w:tentative="0">
      <w:start w:val="0"/>
      <w:numFmt w:val="bullet"/>
      <w:lvlText w:val="•"/>
      <w:lvlJc w:val="left"/>
      <w:pPr>
        <w:ind w:left="6346" w:hanging="423"/>
      </w:pPr>
      <w:rPr>
        <w:rFonts w:hint="default"/>
        <w:lang w:val="en-US" w:eastAsia="en-US" w:bidi="ar-SA"/>
      </w:rPr>
    </w:lvl>
    <w:lvl w:ilvl="7" w:tentative="0">
      <w:start w:val="0"/>
      <w:numFmt w:val="bullet"/>
      <w:lvlText w:val="•"/>
      <w:lvlJc w:val="left"/>
      <w:pPr>
        <w:ind w:left="7460" w:hanging="423"/>
      </w:pPr>
      <w:rPr>
        <w:rFonts w:hint="default"/>
        <w:lang w:val="en-US" w:eastAsia="en-US" w:bidi="ar-SA"/>
      </w:rPr>
    </w:lvl>
    <w:lvl w:ilvl="8" w:tentative="0">
      <w:start w:val="0"/>
      <w:numFmt w:val="bullet"/>
      <w:lvlText w:val="•"/>
      <w:lvlJc w:val="left"/>
      <w:pPr>
        <w:ind w:left="8573" w:hanging="423"/>
      </w:pPr>
      <w:rPr>
        <w:rFonts w:hint="default"/>
        <w:lang w:val="en-US" w:eastAsia="en-US" w:bidi="ar-SA"/>
      </w:rPr>
    </w:lvl>
  </w:abstractNum>
  <w:abstractNum w:abstractNumId="7">
    <w:nsid w:val="9C8AC8EF"/>
    <w:multiLevelType w:val="multilevel"/>
    <w:tmpl w:val="9C8AC8EF"/>
    <w:lvl w:ilvl="0" w:tentative="0">
      <w:start w:val="0"/>
      <w:numFmt w:val="bullet"/>
      <w:lvlText w:val="●"/>
      <w:lvlJc w:val="left"/>
      <w:pPr>
        <w:ind w:left="1081" w:hanging="361"/>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2052" w:hanging="361"/>
      </w:pPr>
      <w:rPr>
        <w:rFonts w:hint="default"/>
        <w:lang w:val="en-US" w:eastAsia="en-US" w:bidi="ar-SA"/>
      </w:rPr>
    </w:lvl>
    <w:lvl w:ilvl="2" w:tentative="0">
      <w:start w:val="0"/>
      <w:numFmt w:val="bullet"/>
      <w:lvlText w:val="•"/>
      <w:lvlJc w:val="left"/>
      <w:pPr>
        <w:ind w:left="3024" w:hanging="361"/>
      </w:pPr>
      <w:rPr>
        <w:rFonts w:hint="default"/>
        <w:lang w:val="en-US" w:eastAsia="en-US" w:bidi="ar-SA"/>
      </w:rPr>
    </w:lvl>
    <w:lvl w:ilvl="3" w:tentative="0">
      <w:start w:val="0"/>
      <w:numFmt w:val="bullet"/>
      <w:lvlText w:val="•"/>
      <w:lvlJc w:val="left"/>
      <w:pPr>
        <w:ind w:left="3996" w:hanging="361"/>
      </w:pPr>
      <w:rPr>
        <w:rFonts w:hint="default"/>
        <w:lang w:val="en-US" w:eastAsia="en-US" w:bidi="ar-SA"/>
      </w:rPr>
    </w:lvl>
    <w:lvl w:ilvl="4" w:tentative="0">
      <w:start w:val="0"/>
      <w:numFmt w:val="bullet"/>
      <w:lvlText w:val="•"/>
      <w:lvlJc w:val="left"/>
      <w:pPr>
        <w:ind w:left="4968" w:hanging="361"/>
      </w:pPr>
      <w:rPr>
        <w:rFonts w:hint="default"/>
        <w:lang w:val="en-US" w:eastAsia="en-US" w:bidi="ar-SA"/>
      </w:rPr>
    </w:lvl>
    <w:lvl w:ilvl="5" w:tentative="0">
      <w:start w:val="0"/>
      <w:numFmt w:val="bullet"/>
      <w:lvlText w:val="•"/>
      <w:lvlJc w:val="left"/>
      <w:pPr>
        <w:ind w:left="5940" w:hanging="361"/>
      </w:pPr>
      <w:rPr>
        <w:rFonts w:hint="default"/>
        <w:lang w:val="en-US" w:eastAsia="en-US" w:bidi="ar-SA"/>
      </w:rPr>
    </w:lvl>
    <w:lvl w:ilvl="6" w:tentative="0">
      <w:start w:val="0"/>
      <w:numFmt w:val="bullet"/>
      <w:lvlText w:val="•"/>
      <w:lvlJc w:val="left"/>
      <w:pPr>
        <w:ind w:left="6912" w:hanging="361"/>
      </w:pPr>
      <w:rPr>
        <w:rFonts w:hint="default"/>
        <w:lang w:val="en-US" w:eastAsia="en-US" w:bidi="ar-SA"/>
      </w:rPr>
    </w:lvl>
    <w:lvl w:ilvl="7" w:tentative="0">
      <w:start w:val="0"/>
      <w:numFmt w:val="bullet"/>
      <w:lvlText w:val="•"/>
      <w:lvlJc w:val="left"/>
      <w:pPr>
        <w:ind w:left="7884" w:hanging="361"/>
      </w:pPr>
      <w:rPr>
        <w:rFonts w:hint="default"/>
        <w:lang w:val="en-US" w:eastAsia="en-US" w:bidi="ar-SA"/>
      </w:rPr>
    </w:lvl>
    <w:lvl w:ilvl="8" w:tentative="0">
      <w:start w:val="0"/>
      <w:numFmt w:val="bullet"/>
      <w:lvlText w:val="•"/>
      <w:lvlJc w:val="left"/>
      <w:pPr>
        <w:ind w:left="8856" w:hanging="361"/>
      </w:pPr>
      <w:rPr>
        <w:rFonts w:hint="default"/>
        <w:lang w:val="en-US" w:eastAsia="en-US" w:bidi="ar-SA"/>
      </w:rPr>
    </w:lvl>
  </w:abstractNum>
  <w:abstractNum w:abstractNumId="8">
    <w:nsid w:val="B0F1ACD9"/>
    <w:multiLevelType w:val="multilevel"/>
    <w:tmpl w:val="B0F1ACD9"/>
    <w:lvl w:ilvl="0" w:tentative="0">
      <w:start w:val="2"/>
      <w:numFmt w:val="decimal"/>
      <w:lvlText w:val="[%1]"/>
      <w:lvlJc w:val="left"/>
      <w:pPr>
        <w:ind w:left="360" w:hanging="375"/>
        <w:jc w:val="left"/>
      </w:pPr>
      <w:rPr>
        <w:rFonts w:hint="default"/>
        <w:spacing w:val="0"/>
        <w:w w:val="100"/>
        <w:lang w:val="en-US" w:eastAsia="en-US" w:bidi="ar-SA"/>
      </w:rPr>
    </w:lvl>
    <w:lvl w:ilvl="1" w:tentative="0">
      <w:start w:val="0"/>
      <w:numFmt w:val="bullet"/>
      <w:lvlText w:val="•"/>
      <w:lvlJc w:val="left"/>
      <w:pPr>
        <w:ind w:left="1404" w:hanging="375"/>
      </w:pPr>
      <w:rPr>
        <w:rFonts w:hint="default"/>
        <w:lang w:val="en-US" w:eastAsia="en-US" w:bidi="ar-SA"/>
      </w:rPr>
    </w:lvl>
    <w:lvl w:ilvl="2" w:tentative="0">
      <w:start w:val="0"/>
      <w:numFmt w:val="bullet"/>
      <w:lvlText w:val="•"/>
      <w:lvlJc w:val="left"/>
      <w:pPr>
        <w:ind w:left="2448" w:hanging="375"/>
      </w:pPr>
      <w:rPr>
        <w:rFonts w:hint="default"/>
        <w:lang w:val="en-US" w:eastAsia="en-US" w:bidi="ar-SA"/>
      </w:rPr>
    </w:lvl>
    <w:lvl w:ilvl="3" w:tentative="0">
      <w:start w:val="0"/>
      <w:numFmt w:val="bullet"/>
      <w:lvlText w:val="•"/>
      <w:lvlJc w:val="left"/>
      <w:pPr>
        <w:ind w:left="3492" w:hanging="375"/>
      </w:pPr>
      <w:rPr>
        <w:rFonts w:hint="default"/>
        <w:lang w:val="en-US" w:eastAsia="en-US" w:bidi="ar-SA"/>
      </w:rPr>
    </w:lvl>
    <w:lvl w:ilvl="4" w:tentative="0">
      <w:start w:val="0"/>
      <w:numFmt w:val="bullet"/>
      <w:lvlText w:val="•"/>
      <w:lvlJc w:val="left"/>
      <w:pPr>
        <w:ind w:left="4536" w:hanging="375"/>
      </w:pPr>
      <w:rPr>
        <w:rFonts w:hint="default"/>
        <w:lang w:val="en-US" w:eastAsia="en-US" w:bidi="ar-SA"/>
      </w:rPr>
    </w:lvl>
    <w:lvl w:ilvl="5" w:tentative="0">
      <w:start w:val="0"/>
      <w:numFmt w:val="bullet"/>
      <w:lvlText w:val="•"/>
      <w:lvlJc w:val="left"/>
      <w:pPr>
        <w:ind w:left="5580" w:hanging="375"/>
      </w:pPr>
      <w:rPr>
        <w:rFonts w:hint="default"/>
        <w:lang w:val="en-US" w:eastAsia="en-US" w:bidi="ar-SA"/>
      </w:rPr>
    </w:lvl>
    <w:lvl w:ilvl="6" w:tentative="0">
      <w:start w:val="0"/>
      <w:numFmt w:val="bullet"/>
      <w:lvlText w:val="•"/>
      <w:lvlJc w:val="left"/>
      <w:pPr>
        <w:ind w:left="6624" w:hanging="375"/>
      </w:pPr>
      <w:rPr>
        <w:rFonts w:hint="default"/>
        <w:lang w:val="en-US" w:eastAsia="en-US" w:bidi="ar-SA"/>
      </w:rPr>
    </w:lvl>
    <w:lvl w:ilvl="7" w:tentative="0">
      <w:start w:val="0"/>
      <w:numFmt w:val="bullet"/>
      <w:lvlText w:val="•"/>
      <w:lvlJc w:val="left"/>
      <w:pPr>
        <w:ind w:left="7668" w:hanging="375"/>
      </w:pPr>
      <w:rPr>
        <w:rFonts w:hint="default"/>
        <w:lang w:val="en-US" w:eastAsia="en-US" w:bidi="ar-SA"/>
      </w:rPr>
    </w:lvl>
    <w:lvl w:ilvl="8" w:tentative="0">
      <w:start w:val="0"/>
      <w:numFmt w:val="bullet"/>
      <w:lvlText w:val="•"/>
      <w:lvlJc w:val="left"/>
      <w:pPr>
        <w:ind w:left="8712" w:hanging="375"/>
      </w:pPr>
      <w:rPr>
        <w:rFonts w:hint="default"/>
        <w:lang w:val="en-US" w:eastAsia="en-US" w:bidi="ar-SA"/>
      </w:rPr>
    </w:lvl>
  </w:abstractNum>
  <w:abstractNum w:abstractNumId="9">
    <w:nsid w:val="B5E306ED"/>
    <w:multiLevelType w:val="multilevel"/>
    <w:tmpl w:val="B5E306ED"/>
    <w:lvl w:ilvl="0" w:tentative="0">
      <w:start w:val="1"/>
      <w:numFmt w:val="decimal"/>
      <w:lvlText w:val="%1."/>
      <w:lvlJc w:val="left"/>
      <w:pPr>
        <w:ind w:left="662" w:hanging="303"/>
        <w:jc w:val="right"/>
      </w:pPr>
      <w:rPr>
        <w:rFonts w:hint="default" w:ascii="Times New Roman" w:hAnsi="Times New Roman" w:eastAsia="Times New Roman" w:cs="Times New Roman"/>
        <w:b/>
        <w:bCs/>
        <w:i w:val="0"/>
        <w:iCs w:val="0"/>
        <w:spacing w:val="0"/>
        <w:w w:val="100"/>
        <w:sz w:val="24"/>
        <w:szCs w:val="24"/>
        <w:lang w:val="en-US" w:eastAsia="en-US" w:bidi="ar-SA"/>
      </w:rPr>
    </w:lvl>
    <w:lvl w:ilvl="1" w:tentative="0">
      <w:start w:val="1"/>
      <w:numFmt w:val="decimal"/>
      <w:lvlText w:val="%1.%2"/>
      <w:lvlJc w:val="left"/>
      <w:pPr>
        <w:ind w:left="778" w:hanging="418"/>
        <w:jc w:val="left"/>
      </w:pPr>
      <w:rPr>
        <w:rFonts w:hint="default" w:ascii="Times New Roman" w:hAnsi="Times New Roman" w:eastAsia="Times New Roman" w:cs="Times New Roman"/>
        <w:b/>
        <w:bCs/>
        <w:i w:val="0"/>
        <w:iCs w:val="0"/>
        <w:spacing w:val="0"/>
        <w:w w:val="99"/>
        <w:sz w:val="28"/>
        <w:szCs w:val="28"/>
        <w:lang w:val="en-US" w:eastAsia="en-US" w:bidi="ar-SA"/>
      </w:rPr>
    </w:lvl>
    <w:lvl w:ilvl="2" w:tentative="0">
      <w:start w:val="0"/>
      <w:numFmt w:val="bullet"/>
      <w:lvlText w:val="•"/>
      <w:lvlJc w:val="left"/>
      <w:pPr>
        <w:ind w:left="1893" w:hanging="418"/>
      </w:pPr>
      <w:rPr>
        <w:rFonts w:hint="default"/>
        <w:lang w:val="en-US" w:eastAsia="en-US" w:bidi="ar-SA"/>
      </w:rPr>
    </w:lvl>
    <w:lvl w:ilvl="3" w:tentative="0">
      <w:start w:val="0"/>
      <w:numFmt w:val="bullet"/>
      <w:lvlText w:val="•"/>
      <w:lvlJc w:val="left"/>
      <w:pPr>
        <w:ind w:left="3006" w:hanging="418"/>
      </w:pPr>
      <w:rPr>
        <w:rFonts w:hint="default"/>
        <w:lang w:val="en-US" w:eastAsia="en-US" w:bidi="ar-SA"/>
      </w:rPr>
    </w:lvl>
    <w:lvl w:ilvl="4" w:tentative="0">
      <w:start w:val="0"/>
      <w:numFmt w:val="bullet"/>
      <w:lvlText w:val="•"/>
      <w:lvlJc w:val="left"/>
      <w:pPr>
        <w:ind w:left="4120" w:hanging="418"/>
      </w:pPr>
      <w:rPr>
        <w:rFonts w:hint="default"/>
        <w:lang w:val="en-US" w:eastAsia="en-US" w:bidi="ar-SA"/>
      </w:rPr>
    </w:lvl>
    <w:lvl w:ilvl="5" w:tentative="0">
      <w:start w:val="0"/>
      <w:numFmt w:val="bullet"/>
      <w:lvlText w:val="•"/>
      <w:lvlJc w:val="left"/>
      <w:pPr>
        <w:ind w:left="5233" w:hanging="418"/>
      </w:pPr>
      <w:rPr>
        <w:rFonts w:hint="default"/>
        <w:lang w:val="en-US" w:eastAsia="en-US" w:bidi="ar-SA"/>
      </w:rPr>
    </w:lvl>
    <w:lvl w:ilvl="6" w:tentative="0">
      <w:start w:val="0"/>
      <w:numFmt w:val="bullet"/>
      <w:lvlText w:val="•"/>
      <w:lvlJc w:val="left"/>
      <w:pPr>
        <w:ind w:left="6346" w:hanging="418"/>
      </w:pPr>
      <w:rPr>
        <w:rFonts w:hint="default"/>
        <w:lang w:val="en-US" w:eastAsia="en-US" w:bidi="ar-SA"/>
      </w:rPr>
    </w:lvl>
    <w:lvl w:ilvl="7" w:tentative="0">
      <w:start w:val="0"/>
      <w:numFmt w:val="bullet"/>
      <w:lvlText w:val="•"/>
      <w:lvlJc w:val="left"/>
      <w:pPr>
        <w:ind w:left="7460" w:hanging="418"/>
      </w:pPr>
      <w:rPr>
        <w:rFonts w:hint="default"/>
        <w:lang w:val="en-US" w:eastAsia="en-US" w:bidi="ar-SA"/>
      </w:rPr>
    </w:lvl>
    <w:lvl w:ilvl="8" w:tentative="0">
      <w:start w:val="0"/>
      <w:numFmt w:val="bullet"/>
      <w:lvlText w:val="•"/>
      <w:lvlJc w:val="left"/>
      <w:pPr>
        <w:ind w:left="8573" w:hanging="418"/>
      </w:pPr>
      <w:rPr>
        <w:rFonts w:hint="default"/>
        <w:lang w:val="en-US" w:eastAsia="en-US" w:bidi="ar-SA"/>
      </w:rPr>
    </w:lvl>
  </w:abstractNum>
  <w:abstractNum w:abstractNumId="10">
    <w:nsid w:val="B8CEF35B"/>
    <w:multiLevelType w:val="multilevel"/>
    <w:tmpl w:val="B8CEF35B"/>
    <w:lvl w:ilvl="0" w:tentative="0">
      <w:start w:val="0"/>
      <w:numFmt w:val="bullet"/>
      <w:lvlText w:val="●"/>
      <w:lvlJc w:val="left"/>
      <w:pPr>
        <w:ind w:left="1081" w:hanging="361"/>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2052" w:hanging="361"/>
      </w:pPr>
      <w:rPr>
        <w:rFonts w:hint="default"/>
        <w:lang w:val="en-US" w:eastAsia="en-US" w:bidi="ar-SA"/>
      </w:rPr>
    </w:lvl>
    <w:lvl w:ilvl="2" w:tentative="0">
      <w:start w:val="0"/>
      <w:numFmt w:val="bullet"/>
      <w:lvlText w:val="•"/>
      <w:lvlJc w:val="left"/>
      <w:pPr>
        <w:ind w:left="3024" w:hanging="361"/>
      </w:pPr>
      <w:rPr>
        <w:rFonts w:hint="default"/>
        <w:lang w:val="en-US" w:eastAsia="en-US" w:bidi="ar-SA"/>
      </w:rPr>
    </w:lvl>
    <w:lvl w:ilvl="3" w:tentative="0">
      <w:start w:val="0"/>
      <w:numFmt w:val="bullet"/>
      <w:lvlText w:val="•"/>
      <w:lvlJc w:val="left"/>
      <w:pPr>
        <w:ind w:left="3996" w:hanging="361"/>
      </w:pPr>
      <w:rPr>
        <w:rFonts w:hint="default"/>
        <w:lang w:val="en-US" w:eastAsia="en-US" w:bidi="ar-SA"/>
      </w:rPr>
    </w:lvl>
    <w:lvl w:ilvl="4" w:tentative="0">
      <w:start w:val="0"/>
      <w:numFmt w:val="bullet"/>
      <w:lvlText w:val="•"/>
      <w:lvlJc w:val="left"/>
      <w:pPr>
        <w:ind w:left="4968" w:hanging="361"/>
      </w:pPr>
      <w:rPr>
        <w:rFonts w:hint="default"/>
        <w:lang w:val="en-US" w:eastAsia="en-US" w:bidi="ar-SA"/>
      </w:rPr>
    </w:lvl>
    <w:lvl w:ilvl="5" w:tentative="0">
      <w:start w:val="0"/>
      <w:numFmt w:val="bullet"/>
      <w:lvlText w:val="•"/>
      <w:lvlJc w:val="left"/>
      <w:pPr>
        <w:ind w:left="5940" w:hanging="361"/>
      </w:pPr>
      <w:rPr>
        <w:rFonts w:hint="default"/>
        <w:lang w:val="en-US" w:eastAsia="en-US" w:bidi="ar-SA"/>
      </w:rPr>
    </w:lvl>
    <w:lvl w:ilvl="6" w:tentative="0">
      <w:start w:val="0"/>
      <w:numFmt w:val="bullet"/>
      <w:lvlText w:val="•"/>
      <w:lvlJc w:val="left"/>
      <w:pPr>
        <w:ind w:left="6912" w:hanging="361"/>
      </w:pPr>
      <w:rPr>
        <w:rFonts w:hint="default"/>
        <w:lang w:val="en-US" w:eastAsia="en-US" w:bidi="ar-SA"/>
      </w:rPr>
    </w:lvl>
    <w:lvl w:ilvl="7" w:tentative="0">
      <w:start w:val="0"/>
      <w:numFmt w:val="bullet"/>
      <w:lvlText w:val="•"/>
      <w:lvlJc w:val="left"/>
      <w:pPr>
        <w:ind w:left="7884" w:hanging="361"/>
      </w:pPr>
      <w:rPr>
        <w:rFonts w:hint="default"/>
        <w:lang w:val="en-US" w:eastAsia="en-US" w:bidi="ar-SA"/>
      </w:rPr>
    </w:lvl>
    <w:lvl w:ilvl="8" w:tentative="0">
      <w:start w:val="0"/>
      <w:numFmt w:val="bullet"/>
      <w:lvlText w:val="•"/>
      <w:lvlJc w:val="left"/>
      <w:pPr>
        <w:ind w:left="8856" w:hanging="361"/>
      </w:pPr>
      <w:rPr>
        <w:rFonts w:hint="default"/>
        <w:lang w:val="en-US" w:eastAsia="en-US" w:bidi="ar-SA"/>
      </w:rPr>
    </w:lvl>
  </w:abstractNum>
  <w:abstractNum w:abstractNumId="11">
    <w:nsid w:val="BB64CFA9"/>
    <w:multiLevelType w:val="multilevel"/>
    <w:tmpl w:val="BB64CFA9"/>
    <w:lvl w:ilvl="0" w:tentative="0">
      <w:start w:val="0"/>
      <w:numFmt w:val="bullet"/>
      <w:lvlText w:val="•"/>
      <w:lvlJc w:val="left"/>
      <w:pPr>
        <w:ind w:left="445" w:hanging="86"/>
      </w:pPr>
      <w:rPr>
        <w:rFonts w:hint="default" w:ascii="Times New Roman" w:hAnsi="Times New Roman" w:eastAsia="Times New Roman" w:cs="Times New Roman"/>
        <w:b w:val="0"/>
        <w:bCs w:val="0"/>
        <w:i w:val="0"/>
        <w:iCs w:val="0"/>
        <w:spacing w:val="-3"/>
        <w:w w:val="83"/>
        <w:sz w:val="22"/>
        <w:szCs w:val="22"/>
        <w:lang w:val="en-US" w:eastAsia="en-US" w:bidi="ar-SA"/>
      </w:rPr>
    </w:lvl>
    <w:lvl w:ilvl="1" w:tentative="0">
      <w:start w:val="0"/>
      <w:numFmt w:val="bullet"/>
      <w:lvlText w:val="•"/>
      <w:lvlJc w:val="left"/>
      <w:pPr>
        <w:ind w:left="1476" w:hanging="86"/>
      </w:pPr>
      <w:rPr>
        <w:rFonts w:hint="default"/>
        <w:lang w:val="en-US" w:eastAsia="en-US" w:bidi="ar-SA"/>
      </w:rPr>
    </w:lvl>
    <w:lvl w:ilvl="2" w:tentative="0">
      <w:start w:val="0"/>
      <w:numFmt w:val="bullet"/>
      <w:lvlText w:val="•"/>
      <w:lvlJc w:val="left"/>
      <w:pPr>
        <w:ind w:left="2512" w:hanging="86"/>
      </w:pPr>
      <w:rPr>
        <w:rFonts w:hint="default"/>
        <w:lang w:val="en-US" w:eastAsia="en-US" w:bidi="ar-SA"/>
      </w:rPr>
    </w:lvl>
    <w:lvl w:ilvl="3" w:tentative="0">
      <w:start w:val="0"/>
      <w:numFmt w:val="bullet"/>
      <w:lvlText w:val="•"/>
      <w:lvlJc w:val="left"/>
      <w:pPr>
        <w:ind w:left="3548" w:hanging="86"/>
      </w:pPr>
      <w:rPr>
        <w:rFonts w:hint="default"/>
        <w:lang w:val="en-US" w:eastAsia="en-US" w:bidi="ar-SA"/>
      </w:rPr>
    </w:lvl>
    <w:lvl w:ilvl="4" w:tentative="0">
      <w:start w:val="0"/>
      <w:numFmt w:val="bullet"/>
      <w:lvlText w:val="•"/>
      <w:lvlJc w:val="left"/>
      <w:pPr>
        <w:ind w:left="4584" w:hanging="86"/>
      </w:pPr>
      <w:rPr>
        <w:rFonts w:hint="default"/>
        <w:lang w:val="en-US" w:eastAsia="en-US" w:bidi="ar-SA"/>
      </w:rPr>
    </w:lvl>
    <w:lvl w:ilvl="5" w:tentative="0">
      <w:start w:val="0"/>
      <w:numFmt w:val="bullet"/>
      <w:lvlText w:val="•"/>
      <w:lvlJc w:val="left"/>
      <w:pPr>
        <w:ind w:left="5620" w:hanging="86"/>
      </w:pPr>
      <w:rPr>
        <w:rFonts w:hint="default"/>
        <w:lang w:val="en-US" w:eastAsia="en-US" w:bidi="ar-SA"/>
      </w:rPr>
    </w:lvl>
    <w:lvl w:ilvl="6" w:tentative="0">
      <w:start w:val="0"/>
      <w:numFmt w:val="bullet"/>
      <w:lvlText w:val="•"/>
      <w:lvlJc w:val="left"/>
      <w:pPr>
        <w:ind w:left="6656" w:hanging="86"/>
      </w:pPr>
      <w:rPr>
        <w:rFonts w:hint="default"/>
        <w:lang w:val="en-US" w:eastAsia="en-US" w:bidi="ar-SA"/>
      </w:rPr>
    </w:lvl>
    <w:lvl w:ilvl="7" w:tentative="0">
      <w:start w:val="0"/>
      <w:numFmt w:val="bullet"/>
      <w:lvlText w:val="•"/>
      <w:lvlJc w:val="left"/>
      <w:pPr>
        <w:ind w:left="7692" w:hanging="86"/>
      </w:pPr>
      <w:rPr>
        <w:rFonts w:hint="default"/>
        <w:lang w:val="en-US" w:eastAsia="en-US" w:bidi="ar-SA"/>
      </w:rPr>
    </w:lvl>
    <w:lvl w:ilvl="8" w:tentative="0">
      <w:start w:val="0"/>
      <w:numFmt w:val="bullet"/>
      <w:lvlText w:val="•"/>
      <w:lvlJc w:val="left"/>
      <w:pPr>
        <w:ind w:left="8728" w:hanging="86"/>
      </w:pPr>
      <w:rPr>
        <w:rFonts w:hint="default"/>
        <w:lang w:val="en-US" w:eastAsia="en-US" w:bidi="ar-SA"/>
      </w:rPr>
    </w:lvl>
  </w:abstractNum>
  <w:abstractNum w:abstractNumId="12">
    <w:nsid w:val="BE923771"/>
    <w:multiLevelType w:val="multilevel"/>
    <w:tmpl w:val="BE923771"/>
    <w:lvl w:ilvl="0" w:tentative="0">
      <w:start w:val="2"/>
      <w:numFmt w:val="decimal"/>
      <w:lvlText w:val="%1"/>
      <w:lvlJc w:val="left"/>
      <w:pPr>
        <w:ind w:left="4038" w:hanging="365"/>
        <w:jc w:val="left"/>
      </w:pPr>
      <w:rPr>
        <w:rFonts w:hint="default"/>
        <w:lang w:val="en-US" w:eastAsia="en-US" w:bidi="ar-SA"/>
      </w:rPr>
    </w:lvl>
    <w:lvl w:ilvl="1" w:tentative="0">
      <w:start w:val="1"/>
      <w:numFmt w:val="decimal"/>
      <w:lvlText w:val="%1.%2"/>
      <w:lvlJc w:val="left"/>
      <w:pPr>
        <w:ind w:left="4038" w:hanging="365"/>
        <w:jc w:val="right"/>
      </w:pPr>
      <w:rPr>
        <w:rFonts w:hint="default" w:ascii="Times New Roman" w:hAnsi="Times New Roman" w:eastAsia="Times New Roman" w:cs="Times New Roman"/>
        <w:b w:val="0"/>
        <w:bCs w:val="0"/>
        <w:i w:val="0"/>
        <w:iCs w:val="0"/>
        <w:spacing w:val="0"/>
        <w:w w:val="100"/>
        <w:sz w:val="24"/>
        <w:szCs w:val="24"/>
        <w:lang w:val="en-US" w:eastAsia="en-US" w:bidi="ar-SA"/>
      </w:rPr>
    </w:lvl>
    <w:lvl w:ilvl="2" w:tentative="0">
      <w:start w:val="0"/>
      <w:numFmt w:val="bullet"/>
      <w:lvlText w:val="•"/>
      <w:lvlJc w:val="left"/>
      <w:pPr>
        <w:ind w:left="5392" w:hanging="365"/>
      </w:pPr>
      <w:rPr>
        <w:rFonts w:hint="default"/>
        <w:lang w:val="en-US" w:eastAsia="en-US" w:bidi="ar-SA"/>
      </w:rPr>
    </w:lvl>
    <w:lvl w:ilvl="3" w:tentative="0">
      <w:start w:val="0"/>
      <w:numFmt w:val="bullet"/>
      <w:lvlText w:val="•"/>
      <w:lvlJc w:val="left"/>
      <w:pPr>
        <w:ind w:left="6068" w:hanging="365"/>
      </w:pPr>
      <w:rPr>
        <w:rFonts w:hint="default"/>
        <w:lang w:val="en-US" w:eastAsia="en-US" w:bidi="ar-SA"/>
      </w:rPr>
    </w:lvl>
    <w:lvl w:ilvl="4" w:tentative="0">
      <w:start w:val="0"/>
      <w:numFmt w:val="bullet"/>
      <w:lvlText w:val="•"/>
      <w:lvlJc w:val="left"/>
      <w:pPr>
        <w:ind w:left="6744" w:hanging="365"/>
      </w:pPr>
      <w:rPr>
        <w:rFonts w:hint="default"/>
        <w:lang w:val="en-US" w:eastAsia="en-US" w:bidi="ar-SA"/>
      </w:rPr>
    </w:lvl>
    <w:lvl w:ilvl="5" w:tentative="0">
      <w:start w:val="0"/>
      <w:numFmt w:val="bullet"/>
      <w:lvlText w:val="•"/>
      <w:lvlJc w:val="left"/>
      <w:pPr>
        <w:ind w:left="7420" w:hanging="365"/>
      </w:pPr>
      <w:rPr>
        <w:rFonts w:hint="default"/>
        <w:lang w:val="en-US" w:eastAsia="en-US" w:bidi="ar-SA"/>
      </w:rPr>
    </w:lvl>
    <w:lvl w:ilvl="6" w:tentative="0">
      <w:start w:val="0"/>
      <w:numFmt w:val="bullet"/>
      <w:lvlText w:val="•"/>
      <w:lvlJc w:val="left"/>
      <w:pPr>
        <w:ind w:left="8096" w:hanging="365"/>
      </w:pPr>
      <w:rPr>
        <w:rFonts w:hint="default"/>
        <w:lang w:val="en-US" w:eastAsia="en-US" w:bidi="ar-SA"/>
      </w:rPr>
    </w:lvl>
    <w:lvl w:ilvl="7" w:tentative="0">
      <w:start w:val="0"/>
      <w:numFmt w:val="bullet"/>
      <w:lvlText w:val="•"/>
      <w:lvlJc w:val="left"/>
      <w:pPr>
        <w:ind w:left="8772" w:hanging="365"/>
      </w:pPr>
      <w:rPr>
        <w:rFonts w:hint="default"/>
        <w:lang w:val="en-US" w:eastAsia="en-US" w:bidi="ar-SA"/>
      </w:rPr>
    </w:lvl>
    <w:lvl w:ilvl="8" w:tentative="0">
      <w:start w:val="0"/>
      <w:numFmt w:val="bullet"/>
      <w:lvlText w:val="•"/>
      <w:lvlJc w:val="left"/>
      <w:pPr>
        <w:ind w:left="9448" w:hanging="365"/>
      </w:pPr>
      <w:rPr>
        <w:rFonts w:hint="default"/>
        <w:lang w:val="en-US" w:eastAsia="en-US" w:bidi="ar-SA"/>
      </w:rPr>
    </w:lvl>
  </w:abstractNum>
  <w:abstractNum w:abstractNumId="13">
    <w:nsid w:val="BF205925"/>
    <w:multiLevelType w:val="multilevel"/>
    <w:tmpl w:val="BF205925"/>
    <w:lvl w:ilvl="0" w:tentative="0">
      <w:start w:val="3"/>
      <w:numFmt w:val="decimal"/>
      <w:lvlText w:val="%1"/>
      <w:lvlJc w:val="left"/>
      <w:pPr>
        <w:ind w:left="831" w:hanging="423"/>
        <w:jc w:val="left"/>
      </w:pPr>
      <w:rPr>
        <w:rFonts w:hint="default"/>
        <w:lang w:val="en-US" w:eastAsia="en-US" w:bidi="ar-SA"/>
      </w:rPr>
    </w:lvl>
    <w:lvl w:ilvl="1" w:tentative="0">
      <w:start w:val="1"/>
      <w:numFmt w:val="decimal"/>
      <w:lvlText w:val="%1.%2"/>
      <w:lvlJc w:val="left"/>
      <w:pPr>
        <w:ind w:left="831" w:hanging="423"/>
        <w:jc w:val="left"/>
      </w:pPr>
      <w:rPr>
        <w:rFonts w:hint="default" w:ascii="Times New Roman" w:hAnsi="Times New Roman" w:eastAsia="Times New Roman" w:cs="Times New Roman"/>
        <w:b/>
        <w:bCs/>
        <w:i w:val="0"/>
        <w:iCs w:val="0"/>
        <w:spacing w:val="0"/>
        <w:w w:val="99"/>
        <w:sz w:val="28"/>
        <w:szCs w:val="28"/>
        <w:lang w:val="en-US" w:eastAsia="en-US" w:bidi="ar-SA"/>
      </w:rPr>
    </w:lvl>
    <w:lvl w:ilvl="2" w:tentative="0">
      <w:start w:val="1"/>
      <w:numFmt w:val="decimal"/>
      <w:lvlText w:val="%1.%2.%3"/>
      <w:lvlJc w:val="left"/>
      <w:pPr>
        <w:ind w:left="989" w:hanging="630"/>
        <w:jc w:val="left"/>
      </w:pPr>
      <w:rPr>
        <w:rFonts w:hint="default" w:ascii="Times New Roman" w:hAnsi="Times New Roman" w:eastAsia="Times New Roman" w:cs="Times New Roman"/>
        <w:b/>
        <w:bCs/>
        <w:i w:val="0"/>
        <w:iCs w:val="0"/>
        <w:spacing w:val="-5"/>
        <w:w w:val="99"/>
        <w:sz w:val="28"/>
        <w:szCs w:val="28"/>
        <w:lang w:val="en-US" w:eastAsia="en-US" w:bidi="ar-SA"/>
      </w:rPr>
    </w:lvl>
    <w:lvl w:ilvl="3" w:tentative="0">
      <w:start w:val="1"/>
      <w:numFmt w:val="decimal"/>
      <w:lvlText w:val="%4."/>
      <w:lvlJc w:val="left"/>
      <w:pPr>
        <w:ind w:left="1714"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4" w:tentative="0">
      <w:start w:val="0"/>
      <w:numFmt w:val="bullet"/>
      <w:lvlText w:val="○"/>
      <w:lvlJc w:val="left"/>
      <w:pPr>
        <w:ind w:left="1801"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5" w:tentative="0">
      <w:start w:val="0"/>
      <w:numFmt w:val="bullet"/>
      <w:lvlText w:val="•"/>
      <w:lvlJc w:val="left"/>
      <w:pPr>
        <w:ind w:left="4371" w:hanging="360"/>
      </w:pPr>
      <w:rPr>
        <w:rFonts w:hint="default"/>
        <w:lang w:val="en-US" w:eastAsia="en-US" w:bidi="ar-SA"/>
      </w:rPr>
    </w:lvl>
    <w:lvl w:ilvl="6" w:tentative="0">
      <w:start w:val="0"/>
      <w:numFmt w:val="bullet"/>
      <w:lvlText w:val="•"/>
      <w:lvlJc w:val="left"/>
      <w:pPr>
        <w:ind w:left="5657" w:hanging="360"/>
      </w:pPr>
      <w:rPr>
        <w:rFonts w:hint="default"/>
        <w:lang w:val="en-US" w:eastAsia="en-US" w:bidi="ar-SA"/>
      </w:rPr>
    </w:lvl>
    <w:lvl w:ilvl="7" w:tentative="0">
      <w:start w:val="0"/>
      <w:numFmt w:val="bullet"/>
      <w:lvlText w:val="•"/>
      <w:lvlJc w:val="left"/>
      <w:pPr>
        <w:ind w:left="6942" w:hanging="360"/>
      </w:pPr>
      <w:rPr>
        <w:rFonts w:hint="default"/>
        <w:lang w:val="en-US" w:eastAsia="en-US" w:bidi="ar-SA"/>
      </w:rPr>
    </w:lvl>
    <w:lvl w:ilvl="8" w:tentative="0">
      <w:start w:val="0"/>
      <w:numFmt w:val="bullet"/>
      <w:lvlText w:val="•"/>
      <w:lvlJc w:val="left"/>
      <w:pPr>
        <w:ind w:left="8228" w:hanging="360"/>
      </w:pPr>
      <w:rPr>
        <w:rFonts w:hint="default"/>
        <w:lang w:val="en-US" w:eastAsia="en-US" w:bidi="ar-SA"/>
      </w:rPr>
    </w:lvl>
  </w:abstractNum>
  <w:abstractNum w:abstractNumId="14">
    <w:nsid w:val="C8879AEF"/>
    <w:multiLevelType w:val="multilevel"/>
    <w:tmpl w:val="C8879AEF"/>
    <w:lvl w:ilvl="0" w:tentative="0">
      <w:start w:val="1"/>
      <w:numFmt w:val="decimal"/>
      <w:lvlText w:val="%1."/>
      <w:lvlJc w:val="left"/>
      <w:pPr>
        <w:ind w:left="1081" w:hanging="361"/>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2052" w:hanging="361"/>
      </w:pPr>
      <w:rPr>
        <w:rFonts w:hint="default"/>
        <w:lang w:val="en-US" w:eastAsia="en-US" w:bidi="ar-SA"/>
      </w:rPr>
    </w:lvl>
    <w:lvl w:ilvl="2" w:tentative="0">
      <w:start w:val="0"/>
      <w:numFmt w:val="bullet"/>
      <w:lvlText w:val="•"/>
      <w:lvlJc w:val="left"/>
      <w:pPr>
        <w:ind w:left="3024" w:hanging="361"/>
      </w:pPr>
      <w:rPr>
        <w:rFonts w:hint="default"/>
        <w:lang w:val="en-US" w:eastAsia="en-US" w:bidi="ar-SA"/>
      </w:rPr>
    </w:lvl>
    <w:lvl w:ilvl="3" w:tentative="0">
      <w:start w:val="0"/>
      <w:numFmt w:val="bullet"/>
      <w:lvlText w:val="•"/>
      <w:lvlJc w:val="left"/>
      <w:pPr>
        <w:ind w:left="3996" w:hanging="361"/>
      </w:pPr>
      <w:rPr>
        <w:rFonts w:hint="default"/>
        <w:lang w:val="en-US" w:eastAsia="en-US" w:bidi="ar-SA"/>
      </w:rPr>
    </w:lvl>
    <w:lvl w:ilvl="4" w:tentative="0">
      <w:start w:val="0"/>
      <w:numFmt w:val="bullet"/>
      <w:lvlText w:val="•"/>
      <w:lvlJc w:val="left"/>
      <w:pPr>
        <w:ind w:left="4968" w:hanging="361"/>
      </w:pPr>
      <w:rPr>
        <w:rFonts w:hint="default"/>
        <w:lang w:val="en-US" w:eastAsia="en-US" w:bidi="ar-SA"/>
      </w:rPr>
    </w:lvl>
    <w:lvl w:ilvl="5" w:tentative="0">
      <w:start w:val="0"/>
      <w:numFmt w:val="bullet"/>
      <w:lvlText w:val="•"/>
      <w:lvlJc w:val="left"/>
      <w:pPr>
        <w:ind w:left="5940" w:hanging="361"/>
      </w:pPr>
      <w:rPr>
        <w:rFonts w:hint="default"/>
        <w:lang w:val="en-US" w:eastAsia="en-US" w:bidi="ar-SA"/>
      </w:rPr>
    </w:lvl>
    <w:lvl w:ilvl="6" w:tentative="0">
      <w:start w:val="0"/>
      <w:numFmt w:val="bullet"/>
      <w:lvlText w:val="•"/>
      <w:lvlJc w:val="left"/>
      <w:pPr>
        <w:ind w:left="6912" w:hanging="361"/>
      </w:pPr>
      <w:rPr>
        <w:rFonts w:hint="default"/>
        <w:lang w:val="en-US" w:eastAsia="en-US" w:bidi="ar-SA"/>
      </w:rPr>
    </w:lvl>
    <w:lvl w:ilvl="7" w:tentative="0">
      <w:start w:val="0"/>
      <w:numFmt w:val="bullet"/>
      <w:lvlText w:val="•"/>
      <w:lvlJc w:val="left"/>
      <w:pPr>
        <w:ind w:left="7884" w:hanging="361"/>
      </w:pPr>
      <w:rPr>
        <w:rFonts w:hint="default"/>
        <w:lang w:val="en-US" w:eastAsia="en-US" w:bidi="ar-SA"/>
      </w:rPr>
    </w:lvl>
    <w:lvl w:ilvl="8" w:tentative="0">
      <w:start w:val="0"/>
      <w:numFmt w:val="bullet"/>
      <w:lvlText w:val="•"/>
      <w:lvlJc w:val="left"/>
      <w:pPr>
        <w:ind w:left="8856" w:hanging="361"/>
      </w:pPr>
      <w:rPr>
        <w:rFonts w:hint="default"/>
        <w:lang w:val="en-US" w:eastAsia="en-US" w:bidi="ar-SA"/>
      </w:rPr>
    </w:lvl>
  </w:abstractNum>
  <w:abstractNum w:abstractNumId="15">
    <w:nsid w:val="CF092B84"/>
    <w:multiLevelType w:val="multilevel"/>
    <w:tmpl w:val="CF092B84"/>
    <w:lvl w:ilvl="0" w:tentative="0">
      <w:start w:val="2"/>
      <w:numFmt w:val="decimal"/>
      <w:lvlText w:val="%1"/>
      <w:lvlJc w:val="left"/>
      <w:pPr>
        <w:ind w:left="360" w:hanging="375"/>
        <w:jc w:val="left"/>
      </w:pPr>
      <w:rPr>
        <w:rFonts w:hint="default"/>
        <w:lang w:val="en-US" w:eastAsia="en-US" w:bidi="ar-SA"/>
      </w:rPr>
    </w:lvl>
    <w:lvl w:ilvl="1" w:tentative="0">
      <w:start w:val="1"/>
      <w:numFmt w:val="decimal"/>
      <w:lvlText w:val="%1.%2"/>
      <w:lvlJc w:val="left"/>
      <w:pPr>
        <w:ind w:left="360" w:hanging="375"/>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tentative="0">
      <w:start w:val="0"/>
      <w:numFmt w:val="bullet"/>
      <w:lvlText w:val="•"/>
      <w:lvlJc w:val="left"/>
      <w:pPr>
        <w:ind w:left="2448" w:hanging="375"/>
      </w:pPr>
      <w:rPr>
        <w:rFonts w:hint="default"/>
        <w:lang w:val="en-US" w:eastAsia="en-US" w:bidi="ar-SA"/>
      </w:rPr>
    </w:lvl>
    <w:lvl w:ilvl="3" w:tentative="0">
      <w:start w:val="0"/>
      <w:numFmt w:val="bullet"/>
      <w:lvlText w:val="•"/>
      <w:lvlJc w:val="left"/>
      <w:pPr>
        <w:ind w:left="3492" w:hanging="375"/>
      </w:pPr>
      <w:rPr>
        <w:rFonts w:hint="default"/>
        <w:lang w:val="en-US" w:eastAsia="en-US" w:bidi="ar-SA"/>
      </w:rPr>
    </w:lvl>
    <w:lvl w:ilvl="4" w:tentative="0">
      <w:start w:val="0"/>
      <w:numFmt w:val="bullet"/>
      <w:lvlText w:val="•"/>
      <w:lvlJc w:val="left"/>
      <w:pPr>
        <w:ind w:left="4536" w:hanging="375"/>
      </w:pPr>
      <w:rPr>
        <w:rFonts w:hint="default"/>
        <w:lang w:val="en-US" w:eastAsia="en-US" w:bidi="ar-SA"/>
      </w:rPr>
    </w:lvl>
    <w:lvl w:ilvl="5" w:tentative="0">
      <w:start w:val="0"/>
      <w:numFmt w:val="bullet"/>
      <w:lvlText w:val="•"/>
      <w:lvlJc w:val="left"/>
      <w:pPr>
        <w:ind w:left="5580" w:hanging="375"/>
      </w:pPr>
      <w:rPr>
        <w:rFonts w:hint="default"/>
        <w:lang w:val="en-US" w:eastAsia="en-US" w:bidi="ar-SA"/>
      </w:rPr>
    </w:lvl>
    <w:lvl w:ilvl="6" w:tentative="0">
      <w:start w:val="0"/>
      <w:numFmt w:val="bullet"/>
      <w:lvlText w:val="•"/>
      <w:lvlJc w:val="left"/>
      <w:pPr>
        <w:ind w:left="6624" w:hanging="375"/>
      </w:pPr>
      <w:rPr>
        <w:rFonts w:hint="default"/>
        <w:lang w:val="en-US" w:eastAsia="en-US" w:bidi="ar-SA"/>
      </w:rPr>
    </w:lvl>
    <w:lvl w:ilvl="7" w:tentative="0">
      <w:start w:val="0"/>
      <w:numFmt w:val="bullet"/>
      <w:lvlText w:val="•"/>
      <w:lvlJc w:val="left"/>
      <w:pPr>
        <w:ind w:left="7668" w:hanging="375"/>
      </w:pPr>
      <w:rPr>
        <w:rFonts w:hint="default"/>
        <w:lang w:val="en-US" w:eastAsia="en-US" w:bidi="ar-SA"/>
      </w:rPr>
    </w:lvl>
    <w:lvl w:ilvl="8" w:tentative="0">
      <w:start w:val="0"/>
      <w:numFmt w:val="bullet"/>
      <w:lvlText w:val="•"/>
      <w:lvlJc w:val="left"/>
      <w:pPr>
        <w:ind w:left="8712" w:hanging="375"/>
      </w:pPr>
      <w:rPr>
        <w:rFonts w:hint="default"/>
        <w:lang w:val="en-US" w:eastAsia="en-US" w:bidi="ar-SA"/>
      </w:rPr>
    </w:lvl>
  </w:abstractNum>
  <w:abstractNum w:abstractNumId="16">
    <w:nsid w:val="D7F9FE59"/>
    <w:multiLevelType w:val="multilevel"/>
    <w:tmpl w:val="D7F9FE59"/>
    <w:lvl w:ilvl="0" w:tentative="0">
      <w:start w:val="7"/>
      <w:numFmt w:val="decimal"/>
      <w:lvlText w:val="%1"/>
      <w:lvlJc w:val="left"/>
      <w:pPr>
        <w:ind w:left="662" w:hanging="418"/>
        <w:jc w:val="left"/>
      </w:pPr>
      <w:rPr>
        <w:rFonts w:hint="default"/>
        <w:lang w:val="en-US" w:eastAsia="en-US" w:bidi="ar-SA"/>
      </w:rPr>
    </w:lvl>
    <w:lvl w:ilvl="1" w:tentative="0">
      <w:start w:val="1"/>
      <w:numFmt w:val="decimal"/>
      <w:lvlText w:val="%1.%2"/>
      <w:lvlJc w:val="left"/>
      <w:pPr>
        <w:ind w:left="662" w:hanging="418"/>
        <w:jc w:val="right"/>
      </w:pPr>
      <w:rPr>
        <w:rFonts w:hint="default" w:ascii="Times New Roman" w:hAnsi="Times New Roman" w:eastAsia="Times New Roman" w:cs="Times New Roman"/>
        <w:b/>
        <w:bCs/>
        <w:i w:val="0"/>
        <w:iCs w:val="0"/>
        <w:spacing w:val="0"/>
        <w:w w:val="99"/>
        <w:sz w:val="28"/>
        <w:szCs w:val="28"/>
        <w:lang w:val="en-US" w:eastAsia="en-US" w:bidi="ar-SA"/>
      </w:rPr>
    </w:lvl>
    <w:lvl w:ilvl="2" w:tentative="0">
      <w:start w:val="0"/>
      <w:numFmt w:val="bullet"/>
      <w:lvlText w:val="●"/>
      <w:lvlJc w:val="left"/>
      <w:pPr>
        <w:ind w:left="1081" w:hanging="361"/>
      </w:pPr>
      <w:rPr>
        <w:rFonts w:hint="default" w:ascii="Times New Roman" w:hAnsi="Times New Roman" w:eastAsia="Times New Roman" w:cs="Times New Roman"/>
        <w:b w:val="0"/>
        <w:bCs w:val="0"/>
        <w:i w:val="0"/>
        <w:iCs w:val="0"/>
        <w:spacing w:val="0"/>
        <w:w w:val="100"/>
        <w:sz w:val="24"/>
        <w:szCs w:val="24"/>
        <w:lang w:val="en-US" w:eastAsia="en-US" w:bidi="ar-SA"/>
      </w:rPr>
    </w:lvl>
    <w:lvl w:ilvl="3" w:tentative="0">
      <w:start w:val="0"/>
      <w:numFmt w:val="bullet"/>
      <w:lvlText w:val="•"/>
      <w:lvlJc w:val="left"/>
      <w:pPr>
        <w:ind w:left="3240" w:hanging="361"/>
      </w:pPr>
      <w:rPr>
        <w:rFonts w:hint="default"/>
        <w:lang w:val="en-US" w:eastAsia="en-US" w:bidi="ar-SA"/>
      </w:rPr>
    </w:lvl>
    <w:lvl w:ilvl="4" w:tentative="0">
      <w:start w:val="0"/>
      <w:numFmt w:val="bullet"/>
      <w:lvlText w:val="•"/>
      <w:lvlJc w:val="left"/>
      <w:pPr>
        <w:ind w:left="4320" w:hanging="361"/>
      </w:pPr>
      <w:rPr>
        <w:rFonts w:hint="default"/>
        <w:lang w:val="en-US" w:eastAsia="en-US" w:bidi="ar-SA"/>
      </w:rPr>
    </w:lvl>
    <w:lvl w:ilvl="5" w:tentative="0">
      <w:start w:val="0"/>
      <w:numFmt w:val="bullet"/>
      <w:lvlText w:val="•"/>
      <w:lvlJc w:val="left"/>
      <w:pPr>
        <w:ind w:left="5400" w:hanging="361"/>
      </w:pPr>
      <w:rPr>
        <w:rFonts w:hint="default"/>
        <w:lang w:val="en-US" w:eastAsia="en-US" w:bidi="ar-SA"/>
      </w:rPr>
    </w:lvl>
    <w:lvl w:ilvl="6" w:tentative="0">
      <w:start w:val="0"/>
      <w:numFmt w:val="bullet"/>
      <w:lvlText w:val="•"/>
      <w:lvlJc w:val="left"/>
      <w:pPr>
        <w:ind w:left="6480" w:hanging="361"/>
      </w:pPr>
      <w:rPr>
        <w:rFonts w:hint="default"/>
        <w:lang w:val="en-US" w:eastAsia="en-US" w:bidi="ar-SA"/>
      </w:rPr>
    </w:lvl>
    <w:lvl w:ilvl="7" w:tentative="0">
      <w:start w:val="0"/>
      <w:numFmt w:val="bullet"/>
      <w:lvlText w:val="•"/>
      <w:lvlJc w:val="left"/>
      <w:pPr>
        <w:ind w:left="7560" w:hanging="361"/>
      </w:pPr>
      <w:rPr>
        <w:rFonts w:hint="default"/>
        <w:lang w:val="en-US" w:eastAsia="en-US" w:bidi="ar-SA"/>
      </w:rPr>
    </w:lvl>
    <w:lvl w:ilvl="8" w:tentative="0">
      <w:start w:val="0"/>
      <w:numFmt w:val="bullet"/>
      <w:lvlText w:val="•"/>
      <w:lvlJc w:val="left"/>
      <w:pPr>
        <w:ind w:left="8640" w:hanging="361"/>
      </w:pPr>
      <w:rPr>
        <w:rFonts w:hint="default"/>
        <w:lang w:val="en-US" w:eastAsia="en-US" w:bidi="ar-SA"/>
      </w:rPr>
    </w:lvl>
  </w:abstractNum>
  <w:abstractNum w:abstractNumId="17">
    <w:nsid w:val="DCBA6B53"/>
    <w:multiLevelType w:val="multilevel"/>
    <w:tmpl w:val="DCBA6B53"/>
    <w:lvl w:ilvl="0" w:tentative="0">
      <w:start w:val="0"/>
      <w:numFmt w:val="bullet"/>
      <w:lvlText w:val="•"/>
      <w:lvlJc w:val="left"/>
      <w:pPr>
        <w:ind w:left="442" w:hanging="82"/>
      </w:pPr>
      <w:rPr>
        <w:rFonts w:hint="default" w:ascii="Times New Roman" w:hAnsi="Times New Roman" w:eastAsia="Times New Roman" w:cs="Times New Roman"/>
        <w:b w:val="0"/>
        <w:bCs w:val="0"/>
        <w:i w:val="0"/>
        <w:iCs w:val="0"/>
        <w:spacing w:val="0"/>
        <w:w w:val="78"/>
        <w:sz w:val="22"/>
        <w:szCs w:val="22"/>
        <w:lang w:val="en-US" w:eastAsia="en-US" w:bidi="ar-SA"/>
      </w:rPr>
    </w:lvl>
    <w:lvl w:ilvl="1" w:tentative="0">
      <w:start w:val="0"/>
      <w:numFmt w:val="bullet"/>
      <w:lvlText w:val="•"/>
      <w:lvlJc w:val="left"/>
      <w:pPr>
        <w:ind w:left="1476" w:hanging="82"/>
      </w:pPr>
      <w:rPr>
        <w:rFonts w:hint="default"/>
        <w:lang w:val="en-US" w:eastAsia="en-US" w:bidi="ar-SA"/>
      </w:rPr>
    </w:lvl>
    <w:lvl w:ilvl="2" w:tentative="0">
      <w:start w:val="0"/>
      <w:numFmt w:val="bullet"/>
      <w:lvlText w:val="•"/>
      <w:lvlJc w:val="left"/>
      <w:pPr>
        <w:ind w:left="2512" w:hanging="82"/>
      </w:pPr>
      <w:rPr>
        <w:rFonts w:hint="default"/>
        <w:lang w:val="en-US" w:eastAsia="en-US" w:bidi="ar-SA"/>
      </w:rPr>
    </w:lvl>
    <w:lvl w:ilvl="3" w:tentative="0">
      <w:start w:val="0"/>
      <w:numFmt w:val="bullet"/>
      <w:lvlText w:val="•"/>
      <w:lvlJc w:val="left"/>
      <w:pPr>
        <w:ind w:left="3548" w:hanging="82"/>
      </w:pPr>
      <w:rPr>
        <w:rFonts w:hint="default"/>
        <w:lang w:val="en-US" w:eastAsia="en-US" w:bidi="ar-SA"/>
      </w:rPr>
    </w:lvl>
    <w:lvl w:ilvl="4" w:tentative="0">
      <w:start w:val="0"/>
      <w:numFmt w:val="bullet"/>
      <w:lvlText w:val="•"/>
      <w:lvlJc w:val="left"/>
      <w:pPr>
        <w:ind w:left="4584" w:hanging="82"/>
      </w:pPr>
      <w:rPr>
        <w:rFonts w:hint="default"/>
        <w:lang w:val="en-US" w:eastAsia="en-US" w:bidi="ar-SA"/>
      </w:rPr>
    </w:lvl>
    <w:lvl w:ilvl="5" w:tentative="0">
      <w:start w:val="0"/>
      <w:numFmt w:val="bullet"/>
      <w:lvlText w:val="•"/>
      <w:lvlJc w:val="left"/>
      <w:pPr>
        <w:ind w:left="5620" w:hanging="82"/>
      </w:pPr>
      <w:rPr>
        <w:rFonts w:hint="default"/>
        <w:lang w:val="en-US" w:eastAsia="en-US" w:bidi="ar-SA"/>
      </w:rPr>
    </w:lvl>
    <w:lvl w:ilvl="6" w:tentative="0">
      <w:start w:val="0"/>
      <w:numFmt w:val="bullet"/>
      <w:lvlText w:val="•"/>
      <w:lvlJc w:val="left"/>
      <w:pPr>
        <w:ind w:left="6656" w:hanging="82"/>
      </w:pPr>
      <w:rPr>
        <w:rFonts w:hint="default"/>
        <w:lang w:val="en-US" w:eastAsia="en-US" w:bidi="ar-SA"/>
      </w:rPr>
    </w:lvl>
    <w:lvl w:ilvl="7" w:tentative="0">
      <w:start w:val="0"/>
      <w:numFmt w:val="bullet"/>
      <w:lvlText w:val="•"/>
      <w:lvlJc w:val="left"/>
      <w:pPr>
        <w:ind w:left="7692" w:hanging="82"/>
      </w:pPr>
      <w:rPr>
        <w:rFonts w:hint="default"/>
        <w:lang w:val="en-US" w:eastAsia="en-US" w:bidi="ar-SA"/>
      </w:rPr>
    </w:lvl>
    <w:lvl w:ilvl="8" w:tentative="0">
      <w:start w:val="0"/>
      <w:numFmt w:val="bullet"/>
      <w:lvlText w:val="•"/>
      <w:lvlJc w:val="left"/>
      <w:pPr>
        <w:ind w:left="8728" w:hanging="82"/>
      </w:pPr>
      <w:rPr>
        <w:rFonts w:hint="default"/>
        <w:lang w:val="en-US" w:eastAsia="en-US" w:bidi="ar-SA"/>
      </w:rPr>
    </w:lvl>
  </w:abstractNum>
  <w:abstractNum w:abstractNumId="18">
    <w:nsid w:val="E093A4B0"/>
    <w:multiLevelType w:val="multilevel"/>
    <w:tmpl w:val="E093A4B0"/>
    <w:lvl w:ilvl="0" w:tentative="0">
      <w:start w:val="1"/>
      <w:numFmt w:val="decimal"/>
      <w:lvlText w:val="%1."/>
      <w:lvlJc w:val="left"/>
      <w:pPr>
        <w:ind w:left="1081" w:hanging="361"/>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2052" w:hanging="361"/>
      </w:pPr>
      <w:rPr>
        <w:rFonts w:hint="default"/>
        <w:lang w:val="en-US" w:eastAsia="en-US" w:bidi="ar-SA"/>
      </w:rPr>
    </w:lvl>
    <w:lvl w:ilvl="2" w:tentative="0">
      <w:start w:val="0"/>
      <w:numFmt w:val="bullet"/>
      <w:lvlText w:val="•"/>
      <w:lvlJc w:val="left"/>
      <w:pPr>
        <w:ind w:left="3024" w:hanging="361"/>
      </w:pPr>
      <w:rPr>
        <w:rFonts w:hint="default"/>
        <w:lang w:val="en-US" w:eastAsia="en-US" w:bidi="ar-SA"/>
      </w:rPr>
    </w:lvl>
    <w:lvl w:ilvl="3" w:tentative="0">
      <w:start w:val="0"/>
      <w:numFmt w:val="bullet"/>
      <w:lvlText w:val="•"/>
      <w:lvlJc w:val="left"/>
      <w:pPr>
        <w:ind w:left="3996" w:hanging="361"/>
      </w:pPr>
      <w:rPr>
        <w:rFonts w:hint="default"/>
        <w:lang w:val="en-US" w:eastAsia="en-US" w:bidi="ar-SA"/>
      </w:rPr>
    </w:lvl>
    <w:lvl w:ilvl="4" w:tentative="0">
      <w:start w:val="0"/>
      <w:numFmt w:val="bullet"/>
      <w:lvlText w:val="•"/>
      <w:lvlJc w:val="left"/>
      <w:pPr>
        <w:ind w:left="4968" w:hanging="361"/>
      </w:pPr>
      <w:rPr>
        <w:rFonts w:hint="default"/>
        <w:lang w:val="en-US" w:eastAsia="en-US" w:bidi="ar-SA"/>
      </w:rPr>
    </w:lvl>
    <w:lvl w:ilvl="5" w:tentative="0">
      <w:start w:val="0"/>
      <w:numFmt w:val="bullet"/>
      <w:lvlText w:val="•"/>
      <w:lvlJc w:val="left"/>
      <w:pPr>
        <w:ind w:left="5940" w:hanging="361"/>
      </w:pPr>
      <w:rPr>
        <w:rFonts w:hint="default"/>
        <w:lang w:val="en-US" w:eastAsia="en-US" w:bidi="ar-SA"/>
      </w:rPr>
    </w:lvl>
    <w:lvl w:ilvl="6" w:tentative="0">
      <w:start w:val="0"/>
      <w:numFmt w:val="bullet"/>
      <w:lvlText w:val="•"/>
      <w:lvlJc w:val="left"/>
      <w:pPr>
        <w:ind w:left="6912" w:hanging="361"/>
      </w:pPr>
      <w:rPr>
        <w:rFonts w:hint="default"/>
        <w:lang w:val="en-US" w:eastAsia="en-US" w:bidi="ar-SA"/>
      </w:rPr>
    </w:lvl>
    <w:lvl w:ilvl="7" w:tentative="0">
      <w:start w:val="0"/>
      <w:numFmt w:val="bullet"/>
      <w:lvlText w:val="•"/>
      <w:lvlJc w:val="left"/>
      <w:pPr>
        <w:ind w:left="7884" w:hanging="361"/>
      </w:pPr>
      <w:rPr>
        <w:rFonts w:hint="default"/>
        <w:lang w:val="en-US" w:eastAsia="en-US" w:bidi="ar-SA"/>
      </w:rPr>
    </w:lvl>
    <w:lvl w:ilvl="8" w:tentative="0">
      <w:start w:val="0"/>
      <w:numFmt w:val="bullet"/>
      <w:lvlText w:val="•"/>
      <w:lvlJc w:val="left"/>
      <w:pPr>
        <w:ind w:left="8856" w:hanging="361"/>
      </w:pPr>
      <w:rPr>
        <w:rFonts w:hint="default"/>
        <w:lang w:val="en-US" w:eastAsia="en-US" w:bidi="ar-SA"/>
      </w:rPr>
    </w:lvl>
  </w:abstractNum>
  <w:abstractNum w:abstractNumId="19">
    <w:nsid w:val="F4B5D9F5"/>
    <w:multiLevelType w:val="multilevel"/>
    <w:tmpl w:val="F4B5D9F5"/>
    <w:lvl w:ilvl="0" w:tentative="0">
      <w:start w:val="1"/>
      <w:numFmt w:val="decimal"/>
      <w:lvlText w:val="%1."/>
      <w:lvlJc w:val="left"/>
      <w:pPr>
        <w:ind w:left="1081" w:hanging="361"/>
        <w:jc w:val="left"/>
      </w:pPr>
      <w:rPr>
        <w:rFonts w:hint="default" w:ascii="Times New Roman" w:hAnsi="Times New Roman" w:eastAsia="Times New Roman" w:cs="Times New Roman"/>
        <w:b w:val="0"/>
        <w:bCs w:val="0"/>
        <w:i w:val="0"/>
        <w:iCs w:val="0"/>
        <w:spacing w:val="-2"/>
        <w:w w:val="85"/>
        <w:sz w:val="24"/>
        <w:szCs w:val="24"/>
        <w:lang w:val="en-US" w:eastAsia="en-US" w:bidi="ar-SA"/>
      </w:rPr>
    </w:lvl>
    <w:lvl w:ilvl="1" w:tentative="0">
      <w:start w:val="0"/>
      <w:numFmt w:val="bullet"/>
      <w:lvlText w:val="•"/>
      <w:lvlJc w:val="left"/>
      <w:pPr>
        <w:ind w:left="2052" w:hanging="361"/>
      </w:pPr>
      <w:rPr>
        <w:rFonts w:hint="default"/>
        <w:lang w:val="en-US" w:eastAsia="en-US" w:bidi="ar-SA"/>
      </w:rPr>
    </w:lvl>
    <w:lvl w:ilvl="2" w:tentative="0">
      <w:start w:val="0"/>
      <w:numFmt w:val="bullet"/>
      <w:lvlText w:val="•"/>
      <w:lvlJc w:val="left"/>
      <w:pPr>
        <w:ind w:left="3024" w:hanging="361"/>
      </w:pPr>
      <w:rPr>
        <w:rFonts w:hint="default"/>
        <w:lang w:val="en-US" w:eastAsia="en-US" w:bidi="ar-SA"/>
      </w:rPr>
    </w:lvl>
    <w:lvl w:ilvl="3" w:tentative="0">
      <w:start w:val="0"/>
      <w:numFmt w:val="bullet"/>
      <w:lvlText w:val="•"/>
      <w:lvlJc w:val="left"/>
      <w:pPr>
        <w:ind w:left="3996" w:hanging="361"/>
      </w:pPr>
      <w:rPr>
        <w:rFonts w:hint="default"/>
        <w:lang w:val="en-US" w:eastAsia="en-US" w:bidi="ar-SA"/>
      </w:rPr>
    </w:lvl>
    <w:lvl w:ilvl="4" w:tentative="0">
      <w:start w:val="0"/>
      <w:numFmt w:val="bullet"/>
      <w:lvlText w:val="•"/>
      <w:lvlJc w:val="left"/>
      <w:pPr>
        <w:ind w:left="4968" w:hanging="361"/>
      </w:pPr>
      <w:rPr>
        <w:rFonts w:hint="default"/>
        <w:lang w:val="en-US" w:eastAsia="en-US" w:bidi="ar-SA"/>
      </w:rPr>
    </w:lvl>
    <w:lvl w:ilvl="5" w:tentative="0">
      <w:start w:val="0"/>
      <w:numFmt w:val="bullet"/>
      <w:lvlText w:val="•"/>
      <w:lvlJc w:val="left"/>
      <w:pPr>
        <w:ind w:left="5940" w:hanging="361"/>
      </w:pPr>
      <w:rPr>
        <w:rFonts w:hint="default"/>
        <w:lang w:val="en-US" w:eastAsia="en-US" w:bidi="ar-SA"/>
      </w:rPr>
    </w:lvl>
    <w:lvl w:ilvl="6" w:tentative="0">
      <w:start w:val="0"/>
      <w:numFmt w:val="bullet"/>
      <w:lvlText w:val="•"/>
      <w:lvlJc w:val="left"/>
      <w:pPr>
        <w:ind w:left="6912" w:hanging="361"/>
      </w:pPr>
      <w:rPr>
        <w:rFonts w:hint="default"/>
        <w:lang w:val="en-US" w:eastAsia="en-US" w:bidi="ar-SA"/>
      </w:rPr>
    </w:lvl>
    <w:lvl w:ilvl="7" w:tentative="0">
      <w:start w:val="0"/>
      <w:numFmt w:val="bullet"/>
      <w:lvlText w:val="•"/>
      <w:lvlJc w:val="left"/>
      <w:pPr>
        <w:ind w:left="7884" w:hanging="361"/>
      </w:pPr>
      <w:rPr>
        <w:rFonts w:hint="default"/>
        <w:lang w:val="en-US" w:eastAsia="en-US" w:bidi="ar-SA"/>
      </w:rPr>
    </w:lvl>
    <w:lvl w:ilvl="8" w:tentative="0">
      <w:start w:val="0"/>
      <w:numFmt w:val="bullet"/>
      <w:lvlText w:val="•"/>
      <w:lvlJc w:val="left"/>
      <w:pPr>
        <w:ind w:left="8856" w:hanging="361"/>
      </w:pPr>
      <w:rPr>
        <w:rFonts w:hint="default"/>
        <w:lang w:val="en-US" w:eastAsia="en-US" w:bidi="ar-SA"/>
      </w:rPr>
    </w:lvl>
  </w:abstractNum>
  <w:abstractNum w:abstractNumId="20">
    <w:nsid w:val="F7735DC9"/>
    <w:multiLevelType w:val="multilevel"/>
    <w:tmpl w:val="F7735DC9"/>
    <w:lvl w:ilvl="0" w:tentative="0">
      <w:start w:val="1"/>
      <w:numFmt w:val="decimal"/>
      <w:lvlText w:val="%1."/>
      <w:lvlJc w:val="left"/>
      <w:pPr>
        <w:ind w:left="1081" w:hanging="361"/>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2052" w:hanging="361"/>
      </w:pPr>
      <w:rPr>
        <w:rFonts w:hint="default"/>
        <w:lang w:val="en-US" w:eastAsia="en-US" w:bidi="ar-SA"/>
      </w:rPr>
    </w:lvl>
    <w:lvl w:ilvl="2" w:tentative="0">
      <w:start w:val="0"/>
      <w:numFmt w:val="bullet"/>
      <w:lvlText w:val="•"/>
      <w:lvlJc w:val="left"/>
      <w:pPr>
        <w:ind w:left="3024" w:hanging="361"/>
      </w:pPr>
      <w:rPr>
        <w:rFonts w:hint="default"/>
        <w:lang w:val="en-US" w:eastAsia="en-US" w:bidi="ar-SA"/>
      </w:rPr>
    </w:lvl>
    <w:lvl w:ilvl="3" w:tentative="0">
      <w:start w:val="0"/>
      <w:numFmt w:val="bullet"/>
      <w:lvlText w:val="•"/>
      <w:lvlJc w:val="left"/>
      <w:pPr>
        <w:ind w:left="3996" w:hanging="361"/>
      </w:pPr>
      <w:rPr>
        <w:rFonts w:hint="default"/>
        <w:lang w:val="en-US" w:eastAsia="en-US" w:bidi="ar-SA"/>
      </w:rPr>
    </w:lvl>
    <w:lvl w:ilvl="4" w:tentative="0">
      <w:start w:val="0"/>
      <w:numFmt w:val="bullet"/>
      <w:lvlText w:val="•"/>
      <w:lvlJc w:val="left"/>
      <w:pPr>
        <w:ind w:left="4968" w:hanging="361"/>
      </w:pPr>
      <w:rPr>
        <w:rFonts w:hint="default"/>
        <w:lang w:val="en-US" w:eastAsia="en-US" w:bidi="ar-SA"/>
      </w:rPr>
    </w:lvl>
    <w:lvl w:ilvl="5" w:tentative="0">
      <w:start w:val="0"/>
      <w:numFmt w:val="bullet"/>
      <w:lvlText w:val="•"/>
      <w:lvlJc w:val="left"/>
      <w:pPr>
        <w:ind w:left="5940" w:hanging="361"/>
      </w:pPr>
      <w:rPr>
        <w:rFonts w:hint="default"/>
        <w:lang w:val="en-US" w:eastAsia="en-US" w:bidi="ar-SA"/>
      </w:rPr>
    </w:lvl>
    <w:lvl w:ilvl="6" w:tentative="0">
      <w:start w:val="0"/>
      <w:numFmt w:val="bullet"/>
      <w:lvlText w:val="•"/>
      <w:lvlJc w:val="left"/>
      <w:pPr>
        <w:ind w:left="6912" w:hanging="361"/>
      </w:pPr>
      <w:rPr>
        <w:rFonts w:hint="default"/>
        <w:lang w:val="en-US" w:eastAsia="en-US" w:bidi="ar-SA"/>
      </w:rPr>
    </w:lvl>
    <w:lvl w:ilvl="7" w:tentative="0">
      <w:start w:val="0"/>
      <w:numFmt w:val="bullet"/>
      <w:lvlText w:val="•"/>
      <w:lvlJc w:val="left"/>
      <w:pPr>
        <w:ind w:left="7884" w:hanging="361"/>
      </w:pPr>
      <w:rPr>
        <w:rFonts w:hint="default"/>
        <w:lang w:val="en-US" w:eastAsia="en-US" w:bidi="ar-SA"/>
      </w:rPr>
    </w:lvl>
    <w:lvl w:ilvl="8" w:tentative="0">
      <w:start w:val="0"/>
      <w:numFmt w:val="bullet"/>
      <w:lvlText w:val="•"/>
      <w:lvlJc w:val="left"/>
      <w:pPr>
        <w:ind w:left="8856" w:hanging="361"/>
      </w:pPr>
      <w:rPr>
        <w:rFonts w:hint="default"/>
        <w:lang w:val="en-US" w:eastAsia="en-US" w:bidi="ar-SA"/>
      </w:rPr>
    </w:lvl>
  </w:abstractNum>
  <w:abstractNum w:abstractNumId="21">
    <w:nsid w:val="0053208E"/>
    <w:multiLevelType w:val="multilevel"/>
    <w:tmpl w:val="0053208E"/>
    <w:lvl w:ilvl="0" w:tentative="0">
      <w:start w:val="0"/>
      <w:numFmt w:val="bullet"/>
      <w:lvlText w:val="●"/>
      <w:lvlJc w:val="left"/>
      <w:pPr>
        <w:ind w:left="1081" w:hanging="361"/>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1801"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2" w:tentative="0">
      <w:start w:val="0"/>
      <w:numFmt w:val="bullet"/>
      <w:lvlText w:val="•"/>
      <w:lvlJc w:val="left"/>
      <w:pPr>
        <w:ind w:left="2800" w:hanging="360"/>
      </w:pPr>
      <w:rPr>
        <w:rFonts w:hint="default"/>
        <w:lang w:val="en-US" w:eastAsia="en-US" w:bidi="ar-SA"/>
      </w:rPr>
    </w:lvl>
    <w:lvl w:ilvl="3" w:tentative="0">
      <w:start w:val="0"/>
      <w:numFmt w:val="bullet"/>
      <w:lvlText w:val="•"/>
      <w:lvlJc w:val="left"/>
      <w:pPr>
        <w:ind w:left="3800" w:hanging="360"/>
      </w:pPr>
      <w:rPr>
        <w:rFonts w:hint="default"/>
        <w:lang w:val="en-US" w:eastAsia="en-US" w:bidi="ar-SA"/>
      </w:rPr>
    </w:lvl>
    <w:lvl w:ilvl="4" w:tentative="0">
      <w:start w:val="0"/>
      <w:numFmt w:val="bullet"/>
      <w:lvlText w:val="•"/>
      <w:lvlJc w:val="left"/>
      <w:pPr>
        <w:ind w:left="4800" w:hanging="360"/>
      </w:pPr>
      <w:rPr>
        <w:rFonts w:hint="default"/>
        <w:lang w:val="en-US" w:eastAsia="en-US" w:bidi="ar-SA"/>
      </w:rPr>
    </w:lvl>
    <w:lvl w:ilvl="5" w:tentative="0">
      <w:start w:val="0"/>
      <w:numFmt w:val="bullet"/>
      <w:lvlText w:val="•"/>
      <w:lvlJc w:val="left"/>
      <w:pPr>
        <w:ind w:left="5800" w:hanging="360"/>
      </w:pPr>
      <w:rPr>
        <w:rFonts w:hint="default"/>
        <w:lang w:val="en-US" w:eastAsia="en-US" w:bidi="ar-SA"/>
      </w:rPr>
    </w:lvl>
    <w:lvl w:ilvl="6" w:tentative="0">
      <w:start w:val="0"/>
      <w:numFmt w:val="bullet"/>
      <w:lvlText w:val="•"/>
      <w:lvlJc w:val="left"/>
      <w:pPr>
        <w:ind w:left="6800" w:hanging="360"/>
      </w:pPr>
      <w:rPr>
        <w:rFonts w:hint="default"/>
        <w:lang w:val="en-US" w:eastAsia="en-US" w:bidi="ar-SA"/>
      </w:rPr>
    </w:lvl>
    <w:lvl w:ilvl="7" w:tentative="0">
      <w:start w:val="0"/>
      <w:numFmt w:val="bullet"/>
      <w:lvlText w:val="•"/>
      <w:lvlJc w:val="left"/>
      <w:pPr>
        <w:ind w:left="7800" w:hanging="360"/>
      </w:pPr>
      <w:rPr>
        <w:rFonts w:hint="default"/>
        <w:lang w:val="en-US" w:eastAsia="en-US" w:bidi="ar-SA"/>
      </w:rPr>
    </w:lvl>
    <w:lvl w:ilvl="8" w:tentative="0">
      <w:start w:val="0"/>
      <w:numFmt w:val="bullet"/>
      <w:lvlText w:val="•"/>
      <w:lvlJc w:val="left"/>
      <w:pPr>
        <w:ind w:left="8800" w:hanging="360"/>
      </w:pPr>
      <w:rPr>
        <w:rFonts w:hint="default"/>
        <w:lang w:val="en-US" w:eastAsia="en-US" w:bidi="ar-SA"/>
      </w:rPr>
    </w:lvl>
  </w:abstractNum>
  <w:abstractNum w:abstractNumId="22">
    <w:nsid w:val="0248C179"/>
    <w:multiLevelType w:val="multilevel"/>
    <w:tmpl w:val="0248C179"/>
    <w:lvl w:ilvl="0" w:tentative="0">
      <w:start w:val="1"/>
      <w:numFmt w:val="decimal"/>
      <w:lvlText w:val="%1."/>
      <w:lvlJc w:val="left"/>
      <w:pPr>
        <w:ind w:left="600" w:hanging="240"/>
        <w:jc w:val="left"/>
      </w:pPr>
      <w:rPr>
        <w:rFonts w:hint="default"/>
        <w:spacing w:val="0"/>
        <w:w w:val="100"/>
        <w:lang w:val="en-US" w:eastAsia="en-US" w:bidi="ar-SA"/>
      </w:rPr>
    </w:lvl>
    <w:lvl w:ilvl="1" w:tentative="0">
      <w:start w:val="0"/>
      <w:numFmt w:val="bullet"/>
      <w:lvlText w:val="•"/>
      <w:lvlJc w:val="left"/>
      <w:pPr>
        <w:ind w:left="1620" w:hanging="240"/>
      </w:pPr>
      <w:rPr>
        <w:rFonts w:hint="default"/>
        <w:lang w:val="en-US" w:eastAsia="en-US" w:bidi="ar-SA"/>
      </w:rPr>
    </w:lvl>
    <w:lvl w:ilvl="2" w:tentative="0">
      <w:start w:val="0"/>
      <w:numFmt w:val="bullet"/>
      <w:lvlText w:val="•"/>
      <w:lvlJc w:val="left"/>
      <w:pPr>
        <w:ind w:left="2640" w:hanging="240"/>
      </w:pPr>
      <w:rPr>
        <w:rFonts w:hint="default"/>
        <w:lang w:val="en-US" w:eastAsia="en-US" w:bidi="ar-SA"/>
      </w:rPr>
    </w:lvl>
    <w:lvl w:ilvl="3" w:tentative="0">
      <w:start w:val="0"/>
      <w:numFmt w:val="bullet"/>
      <w:lvlText w:val="•"/>
      <w:lvlJc w:val="left"/>
      <w:pPr>
        <w:ind w:left="3660" w:hanging="240"/>
      </w:pPr>
      <w:rPr>
        <w:rFonts w:hint="default"/>
        <w:lang w:val="en-US" w:eastAsia="en-US" w:bidi="ar-SA"/>
      </w:rPr>
    </w:lvl>
    <w:lvl w:ilvl="4" w:tentative="0">
      <w:start w:val="0"/>
      <w:numFmt w:val="bullet"/>
      <w:lvlText w:val="•"/>
      <w:lvlJc w:val="left"/>
      <w:pPr>
        <w:ind w:left="4680" w:hanging="240"/>
      </w:pPr>
      <w:rPr>
        <w:rFonts w:hint="default"/>
        <w:lang w:val="en-US" w:eastAsia="en-US" w:bidi="ar-SA"/>
      </w:rPr>
    </w:lvl>
    <w:lvl w:ilvl="5" w:tentative="0">
      <w:start w:val="0"/>
      <w:numFmt w:val="bullet"/>
      <w:lvlText w:val="•"/>
      <w:lvlJc w:val="left"/>
      <w:pPr>
        <w:ind w:left="5700" w:hanging="240"/>
      </w:pPr>
      <w:rPr>
        <w:rFonts w:hint="default"/>
        <w:lang w:val="en-US" w:eastAsia="en-US" w:bidi="ar-SA"/>
      </w:rPr>
    </w:lvl>
    <w:lvl w:ilvl="6" w:tentative="0">
      <w:start w:val="0"/>
      <w:numFmt w:val="bullet"/>
      <w:lvlText w:val="•"/>
      <w:lvlJc w:val="left"/>
      <w:pPr>
        <w:ind w:left="6720" w:hanging="240"/>
      </w:pPr>
      <w:rPr>
        <w:rFonts w:hint="default"/>
        <w:lang w:val="en-US" w:eastAsia="en-US" w:bidi="ar-SA"/>
      </w:rPr>
    </w:lvl>
    <w:lvl w:ilvl="7" w:tentative="0">
      <w:start w:val="0"/>
      <w:numFmt w:val="bullet"/>
      <w:lvlText w:val="•"/>
      <w:lvlJc w:val="left"/>
      <w:pPr>
        <w:ind w:left="7740" w:hanging="240"/>
      </w:pPr>
      <w:rPr>
        <w:rFonts w:hint="default"/>
        <w:lang w:val="en-US" w:eastAsia="en-US" w:bidi="ar-SA"/>
      </w:rPr>
    </w:lvl>
    <w:lvl w:ilvl="8" w:tentative="0">
      <w:start w:val="0"/>
      <w:numFmt w:val="bullet"/>
      <w:lvlText w:val="•"/>
      <w:lvlJc w:val="left"/>
      <w:pPr>
        <w:ind w:left="8760" w:hanging="240"/>
      </w:pPr>
      <w:rPr>
        <w:rFonts w:hint="default"/>
        <w:lang w:val="en-US" w:eastAsia="en-US" w:bidi="ar-SA"/>
      </w:rPr>
    </w:lvl>
  </w:abstractNum>
  <w:abstractNum w:abstractNumId="23">
    <w:nsid w:val="03D62ECE"/>
    <w:multiLevelType w:val="multilevel"/>
    <w:tmpl w:val="03D62ECE"/>
    <w:lvl w:ilvl="0" w:tentative="0">
      <w:start w:val="0"/>
      <w:numFmt w:val="bullet"/>
      <w:lvlText w:val="●"/>
      <w:lvlJc w:val="left"/>
      <w:pPr>
        <w:ind w:left="1081" w:hanging="361"/>
      </w:pPr>
      <w:rPr>
        <w:rFonts w:hint="default" w:ascii="Segoe Print" w:hAnsi="Segoe Print" w:eastAsia="Segoe Print" w:cs="Segoe Print"/>
        <w:b w:val="0"/>
        <w:bCs w:val="0"/>
        <w:i w:val="0"/>
        <w:iCs w:val="0"/>
        <w:spacing w:val="0"/>
        <w:w w:val="97"/>
        <w:sz w:val="20"/>
        <w:szCs w:val="20"/>
        <w:lang w:val="en-US" w:eastAsia="en-US" w:bidi="ar-SA"/>
      </w:rPr>
    </w:lvl>
    <w:lvl w:ilvl="1" w:tentative="0">
      <w:start w:val="0"/>
      <w:numFmt w:val="bullet"/>
      <w:lvlText w:val="•"/>
      <w:lvlJc w:val="left"/>
      <w:pPr>
        <w:ind w:left="2052" w:hanging="361"/>
      </w:pPr>
      <w:rPr>
        <w:rFonts w:hint="default"/>
        <w:lang w:val="en-US" w:eastAsia="en-US" w:bidi="ar-SA"/>
      </w:rPr>
    </w:lvl>
    <w:lvl w:ilvl="2" w:tentative="0">
      <w:start w:val="0"/>
      <w:numFmt w:val="bullet"/>
      <w:lvlText w:val="•"/>
      <w:lvlJc w:val="left"/>
      <w:pPr>
        <w:ind w:left="3024" w:hanging="361"/>
      </w:pPr>
      <w:rPr>
        <w:rFonts w:hint="default"/>
        <w:lang w:val="en-US" w:eastAsia="en-US" w:bidi="ar-SA"/>
      </w:rPr>
    </w:lvl>
    <w:lvl w:ilvl="3" w:tentative="0">
      <w:start w:val="0"/>
      <w:numFmt w:val="bullet"/>
      <w:lvlText w:val="•"/>
      <w:lvlJc w:val="left"/>
      <w:pPr>
        <w:ind w:left="3996" w:hanging="361"/>
      </w:pPr>
      <w:rPr>
        <w:rFonts w:hint="default"/>
        <w:lang w:val="en-US" w:eastAsia="en-US" w:bidi="ar-SA"/>
      </w:rPr>
    </w:lvl>
    <w:lvl w:ilvl="4" w:tentative="0">
      <w:start w:val="0"/>
      <w:numFmt w:val="bullet"/>
      <w:lvlText w:val="•"/>
      <w:lvlJc w:val="left"/>
      <w:pPr>
        <w:ind w:left="4968" w:hanging="361"/>
      </w:pPr>
      <w:rPr>
        <w:rFonts w:hint="default"/>
        <w:lang w:val="en-US" w:eastAsia="en-US" w:bidi="ar-SA"/>
      </w:rPr>
    </w:lvl>
    <w:lvl w:ilvl="5" w:tentative="0">
      <w:start w:val="0"/>
      <w:numFmt w:val="bullet"/>
      <w:lvlText w:val="•"/>
      <w:lvlJc w:val="left"/>
      <w:pPr>
        <w:ind w:left="5940" w:hanging="361"/>
      </w:pPr>
      <w:rPr>
        <w:rFonts w:hint="default"/>
        <w:lang w:val="en-US" w:eastAsia="en-US" w:bidi="ar-SA"/>
      </w:rPr>
    </w:lvl>
    <w:lvl w:ilvl="6" w:tentative="0">
      <w:start w:val="0"/>
      <w:numFmt w:val="bullet"/>
      <w:lvlText w:val="•"/>
      <w:lvlJc w:val="left"/>
      <w:pPr>
        <w:ind w:left="6912" w:hanging="361"/>
      </w:pPr>
      <w:rPr>
        <w:rFonts w:hint="default"/>
        <w:lang w:val="en-US" w:eastAsia="en-US" w:bidi="ar-SA"/>
      </w:rPr>
    </w:lvl>
    <w:lvl w:ilvl="7" w:tentative="0">
      <w:start w:val="0"/>
      <w:numFmt w:val="bullet"/>
      <w:lvlText w:val="•"/>
      <w:lvlJc w:val="left"/>
      <w:pPr>
        <w:ind w:left="7884" w:hanging="361"/>
      </w:pPr>
      <w:rPr>
        <w:rFonts w:hint="default"/>
        <w:lang w:val="en-US" w:eastAsia="en-US" w:bidi="ar-SA"/>
      </w:rPr>
    </w:lvl>
    <w:lvl w:ilvl="8" w:tentative="0">
      <w:start w:val="0"/>
      <w:numFmt w:val="bullet"/>
      <w:lvlText w:val="•"/>
      <w:lvlJc w:val="left"/>
      <w:pPr>
        <w:ind w:left="8856" w:hanging="361"/>
      </w:pPr>
      <w:rPr>
        <w:rFonts w:hint="default"/>
        <w:lang w:val="en-US" w:eastAsia="en-US" w:bidi="ar-SA"/>
      </w:rPr>
    </w:lvl>
  </w:abstractNum>
  <w:abstractNum w:abstractNumId="24">
    <w:nsid w:val="0E640482"/>
    <w:multiLevelType w:val="multilevel"/>
    <w:tmpl w:val="0E640482"/>
    <w:lvl w:ilvl="0" w:tentative="0">
      <w:start w:val="1"/>
      <w:numFmt w:val="decimal"/>
      <w:lvlText w:val="%1."/>
      <w:lvlJc w:val="left"/>
      <w:pPr>
        <w:ind w:left="1081" w:hanging="361"/>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1081" w:hanging="361"/>
      </w:pPr>
      <w:rPr>
        <w:rFonts w:hint="default" w:ascii="Times New Roman" w:hAnsi="Times New Roman" w:eastAsia="Times New Roman" w:cs="Times New Roman"/>
        <w:b w:val="0"/>
        <w:bCs w:val="0"/>
        <w:i w:val="0"/>
        <w:iCs w:val="0"/>
        <w:spacing w:val="0"/>
        <w:w w:val="100"/>
        <w:sz w:val="24"/>
        <w:szCs w:val="24"/>
        <w:lang w:val="en-US" w:eastAsia="en-US" w:bidi="ar-SA"/>
      </w:rPr>
    </w:lvl>
    <w:lvl w:ilvl="2" w:tentative="0">
      <w:start w:val="0"/>
      <w:numFmt w:val="bullet"/>
      <w:lvlText w:val="•"/>
      <w:lvlJc w:val="left"/>
      <w:pPr>
        <w:ind w:left="3024" w:hanging="361"/>
      </w:pPr>
      <w:rPr>
        <w:rFonts w:hint="default"/>
        <w:lang w:val="en-US" w:eastAsia="en-US" w:bidi="ar-SA"/>
      </w:rPr>
    </w:lvl>
    <w:lvl w:ilvl="3" w:tentative="0">
      <w:start w:val="0"/>
      <w:numFmt w:val="bullet"/>
      <w:lvlText w:val="•"/>
      <w:lvlJc w:val="left"/>
      <w:pPr>
        <w:ind w:left="3996" w:hanging="361"/>
      </w:pPr>
      <w:rPr>
        <w:rFonts w:hint="default"/>
        <w:lang w:val="en-US" w:eastAsia="en-US" w:bidi="ar-SA"/>
      </w:rPr>
    </w:lvl>
    <w:lvl w:ilvl="4" w:tentative="0">
      <w:start w:val="0"/>
      <w:numFmt w:val="bullet"/>
      <w:lvlText w:val="•"/>
      <w:lvlJc w:val="left"/>
      <w:pPr>
        <w:ind w:left="4968" w:hanging="361"/>
      </w:pPr>
      <w:rPr>
        <w:rFonts w:hint="default"/>
        <w:lang w:val="en-US" w:eastAsia="en-US" w:bidi="ar-SA"/>
      </w:rPr>
    </w:lvl>
    <w:lvl w:ilvl="5" w:tentative="0">
      <w:start w:val="0"/>
      <w:numFmt w:val="bullet"/>
      <w:lvlText w:val="•"/>
      <w:lvlJc w:val="left"/>
      <w:pPr>
        <w:ind w:left="5940" w:hanging="361"/>
      </w:pPr>
      <w:rPr>
        <w:rFonts w:hint="default"/>
        <w:lang w:val="en-US" w:eastAsia="en-US" w:bidi="ar-SA"/>
      </w:rPr>
    </w:lvl>
    <w:lvl w:ilvl="6" w:tentative="0">
      <w:start w:val="0"/>
      <w:numFmt w:val="bullet"/>
      <w:lvlText w:val="•"/>
      <w:lvlJc w:val="left"/>
      <w:pPr>
        <w:ind w:left="6912" w:hanging="361"/>
      </w:pPr>
      <w:rPr>
        <w:rFonts w:hint="default"/>
        <w:lang w:val="en-US" w:eastAsia="en-US" w:bidi="ar-SA"/>
      </w:rPr>
    </w:lvl>
    <w:lvl w:ilvl="7" w:tentative="0">
      <w:start w:val="0"/>
      <w:numFmt w:val="bullet"/>
      <w:lvlText w:val="•"/>
      <w:lvlJc w:val="left"/>
      <w:pPr>
        <w:ind w:left="7884" w:hanging="361"/>
      </w:pPr>
      <w:rPr>
        <w:rFonts w:hint="default"/>
        <w:lang w:val="en-US" w:eastAsia="en-US" w:bidi="ar-SA"/>
      </w:rPr>
    </w:lvl>
    <w:lvl w:ilvl="8" w:tentative="0">
      <w:start w:val="0"/>
      <w:numFmt w:val="bullet"/>
      <w:lvlText w:val="•"/>
      <w:lvlJc w:val="left"/>
      <w:pPr>
        <w:ind w:left="8856" w:hanging="361"/>
      </w:pPr>
      <w:rPr>
        <w:rFonts w:hint="default"/>
        <w:lang w:val="en-US" w:eastAsia="en-US" w:bidi="ar-SA"/>
      </w:rPr>
    </w:lvl>
  </w:abstractNum>
  <w:abstractNum w:abstractNumId="25">
    <w:nsid w:val="1ACDE60F"/>
    <w:multiLevelType w:val="multilevel"/>
    <w:tmpl w:val="1ACDE60F"/>
    <w:lvl w:ilvl="0" w:tentative="0">
      <w:start w:val="0"/>
      <w:numFmt w:val="bullet"/>
      <w:lvlText w:val="●"/>
      <w:lvlJc w:val="left"/>
      <w:pPr>
        <w:ind w:left="1081" w:hanging="361"/>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2052" w:hanging="361"/>
      </w:pPr>
      <w:rPr>
        <w:rFonts w:hint="default"/>
        <w:lang w:val="en-US" w:eastAsia="en-US" w:bidi="ar-SA"/>
      </w:rPr>
    </w:lvl>
    <w:lvl w:ilvl="2" w:tentative="0">
      <w:start w:val="0"/>
      <w:numFmt w:val="bullet"/>
      <w:lvlText w:val="•"/>
      <w:lvlJc w:val="left"/>
      <w:pPr>
        <w:ind w:left="3024" w:hanging="361"/>
      </w:pPr>
      <w:rPr>
        <w:rFonts w:hint="default"/>
        <w:lang w:val="en-US" w:eastAsia="en-US" w:bidi="ar-SA"/>
      </w:rPr>
    </w:lvl>
    <w:lvl w:ilvl="3" w:tentative="0">
      <w:start w:val="0"/>
      <w:numFmt w:val="bullet"/>
      <w:lvlText w:val="•"/>
      <w:lvlJc w:val="left"/>
      <w:pPr>
        <w:ind w:left="3996" w:hanging="361"/>
      </w:pPr>
      <w:rPr>
        <w:rFonts w:hint="default"/>
        <w:lang w:val="en-US" w:eastAsia="en-US" w:bidi="ar-SA"/>
      </w:rPr>
    </w:lvl>
    <w:lvl w:ilvl="4" w:tentative="0">
      <w:start w:val="0"/>
      <w:numFmt w:val="bullet"/>
      <w:lvlText w:val="•"/>
      <w:lvlJc w:val="left"/>
      <w:pPr>
        <w:ind w:left="4968" w:hanging="361"/>
      </w:pPr>
      <w:rPr>
        <w:rFonts w:hint="default"/>
        <w:lang w:val="en-US" w:eastAsia="en-US" w:bidi="ar-SA"/>
      </w:rPr>
    </w:lvl>
    <w:lvl w:ilvl="5" w:tentative="0">
      <w:start w:val="0"/>
      <w:numFmt w:val="bullet"/>
      <w:lvlText w:val="•"/>
      <w:lvlJc w:val="left"/>
      <w:pPr>
        <w:ind w:left="5940" w:hanging="361"/>
      </w:pPr>
      <w:rPr>
        <w:rFonts w:hint="default"/>
        <w:lang w:val="en-US" w:eastAsia="en-US" w:bidi="ar-SA"/>
      </w:rPr>
    </w:lvl>
    <w:lvl w:ilvl="6" w:tentative="0">
      <w:start w:val="0"/>
      <w:numFmt w:val="bullet"/>
      <w:lvlText w:val="•"/>
      <w:lvlJc w:val="left"/>
      <w:pPr>
        <w:ind w:left="6912" w:hanging="361"/>
      </w:pPr>
      <w:rPr>
        <w:rFonts w:hint="default"/>
        <w:lang w:val="en-US" w:eastAsia="en-US" w:bidi="ar-SA"/>
      </w:rPr>
    </w:lvl>
    <w:lvl w:ilvl="7" w:tentative="0">
      <w:start w:val="0"/>
      <w:numFmt w:val="bullet"/>
      <w:lvlText w:val="•"/>
      <w:lvlJc w:val="left"/>
      <w:pPr>
        <w:ind w:left="7884" w:hanging="361"/>
      </w:pPr>
      <w:rPr>
        <w:rFonts w:hint="default"/>
        <w:lang w:val="en-US" w:eastAsia="en-US" w:bidi="ar-SA"/>
      </w:rPr>
    </w:lvl>
    <w:lvl w:ilvl="8" w:tentative="0">
      <w:start w:val="0"/>
      <w:numFmt w:val="bullet"/>
      <w:lvlText w:val="•"/>
      <w:lvlJc w:val="left"/>
      <w:pPr>
        <w:ind w:left="8856" w:hanging="361"/>
      </w:pPr>
      <w:rPr>
        <w:rFonts w:hint="default"/>
        <w:lang w:val="en-US" w:eastAsia="en-US" w:bidi="ar-SA"/>
      </w:rPr>
    </w:lvl>
  </w:abstractNum>
  <w:abstractNum w:abstractNumId="26">
    <w:nsid w:val="243FCF68"/>
    <w:multiLevelType w:val="multilevel"/>
    <w:tmpl w:val="243FCF68"/>
    <w:lvl w:ilvl="0" w:tentative="0">
      <w:start w:val="6"/>
      <w:numFmt w:val="decimal"/>
      <w:lvlText w:val="%1"/>
      <w:lvlJc w:val="left"/>
      <w:pPr>
        <w:ind w:left="724" w:hanging="365"/>
        <w:jc w:val="left"/>
      </w:pPr>
      <w:rPr>
        <w:rFonts w:hint="default"/>
        <w:lang w:val="en-US" w:eastAsia="en-US" w:bidi="ar-SA"/>
      </w:rPr>
    </w:lvl>
    <w:lvl w:ilvl="1" w:tentative="0">
      <w:start w:val="1"/>
      <w:numFmt w:val="decimal"/>
      <w:lvlText w:val="%1.%2"/>
      <w:lvlJc w:val="left"/>
      <w:pPr>
        <w:ind w:left="724" w:hanging="365"/>
        <w:jc w:val="left"/>
      </w:pPr>
      <w:rPr>
        <w:rFonts w:hint="default"/>
        <w:spacing w:val="0"/>
        <w:w w:val="100"/>
        <w:lang w:val="en-US" w:eastAsia="en-US" w:bidi="ar-SA"/>
      </w:rPr>
    </w:lvl>
    <w:lvl w:ilvl="2" w:tentative="0">
      <w:start w:val="1"/>
      <w:numFmt w:val="decimal"/>
      <w:lvlText w:val="%3."/>
      <w:lvlJc w:val="left"/>
      <w:pPr>
        <w:ind w:left="1081" w:hanging="361"/>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tentative="0">
      <w:start w:val="0"/>
      <w:numFmt w:val="bullet"/>
      <w:lvlText w:val="•"/>
      <w:lvlJc w:val="left"/>
      <w:pPr>
        <w:ind w:left="3240" w:hanging="361"/>
      </w:pPr>
      <w:rPr>
        <w:rFonts w:hint="default"/>
        <w:lang w:val="en-US" w:eastAsia="en-US" w:bidi="ar-SA"/>
      </w:rPr>
    </w:lvl>
    <w:lvl w:ilvl="4" w:tentative="0">
      <w:start w:val="0"/>
      <w:numFmt w:val="bullet"/>
      <w:lvlText w:val="•"/>
      <w:lvlJc w:val="left"/>
      <w:pPr>
        <w:ind w:left="4320" w:hanging="361"/>
      </w:pPr>
      <w:rPr>
        <w:rFonts w:hint="default"/>
        <w:lang w:val="en-US" w:eastAsia="en-US" w:bidi="ar-SA"/>
      </w:rPr>
    </w:lvl>
    <w:lvl w:ilvl="5" w:tentative="0">
      <w:start w:val="0"/>
      <w:numFmt w:val="bullet"/>
      <w:lvlText w:val="•"/>
      <w:lvlJc w:val="left"/>
      <w:pPr>
        <w:ind w:left="5400" w:hanging="361"/>
      </w:pPr>
      <w:rPr>
        <w:rFonts w:hint="default"/>
        <w:lang w:val="en-US" w:eastAsia="en-US" w:bidi="ar-SA"/>
      </w:rPr>
    </w:lvl>
    <w:lvl w:ilvl="6" w:tentative="0">
      <w:start w:val="0"/>
      <w:numFmt w:val="bullet"/>
      <w:lvlText w:val="•"/>
      <w:lvlJc w:val="left"/>
      <w:pPr>
        <w:ind w:left="6480" w:hanging="361"/>
      </w:pPr>
      <w:rPr>
        <w:rFonts w:hint="default"/>
        <w:lang w:val="en-US" w:eastAsia="en-US" w:bidi="ar-SA"/>
      </w:rPr>
    </w:lvl>
    <w:lvl w:ilvl="7" w:tentative="0">
      <w:start w:val="0"/>
      <w:numFmt w:val="bullet"/>
      <w:lvlText w:val="•"/>
      <w:lvlJc w:val="left"/>
      <w:pPr>
        <w:ind w:left="7560" w:hanging="361"/>
      </w:pPr>
      <w:rPr>
        <w:rFonts w:hint="default"/>
        <w:lang w:val="en-US" w:eastAsia="en-US" w:bidi="ar-SA"/>
      </w:rPr>
    </w:lvl>
    <w:lvl w:ilvl="8" w:tentative="0">
      <w:start w:val="0"/>
      <w:numFmt w:val="bullet"/>
      <w:lvlText w:val="•"/>
      <w:lvlJc w:val="left"/>
      <w:pPr>
        <w:ind w:left="8640" w:hanging="361"/>
      </w:pPr>
      <w:rPr>
        <w:rFonts w:hint="default"/>
        <w:lang w:val="en-US" w:eastAsia="en-US" w:bidi="ar-SA"/>
      </w:rPr>
    </w:lvl>
  </w:abstractNum>
  <w:abstractNum w:abstractNumId="27">
    <w:nsid w:val="2470EC97"/>
    <w:multiLevelType w:val="multilevel"/>
    <w:tmpl w:val="2470EC97"/>
    <w:lvl w:ilvl="0" w:tentative="0">
      <w:start w:val="1"/>
      <w:numFmt w:val="decimal"/>
      <w:lvlText w:val="%1."/>
      <w:lvlJc w:val="left"/>
      <w:pPr>
        <w:ind w:left="1081" w:hanging="361"/>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2052" w:hanging="361"/>
      </w:pPr>
      <w:rPr>
        <w:rFonts w:hint="default"/>
        <w:lang w:val="en-US" w:eastAsia="en-US" w:bidi="ar-SA"/>
      </w:rPr>
    </w:lvl>
    <w:lvl w:ilvl="2" w:tentative="0">
      <w:start w:val="0"/>
      <w:numFmt w:val="bullet"/>
      <w:lvlText w:val="•"/>
      <w:lvlJc w:val="left"/>
      <w:pPr>
        <w:ind w:left="3024" w:hanging="361"/>
      </w:pPr>
      <w:rPr>
        <w:rFonts w:hint="default"/>
        <w:lang w:val="en-US" w:eastAsia="en-US" w:bidi="ar-SA"/>
      </w:rPr>
    </w:lvl>
    <w:lvl w:ilvl="3" w:tentative="0">
      <w:start w:val="0"/>
      <w:numFmt w:val="bullet"/>
      <w:lvlText w:val="•"/>
      <w:lvlJc w:val="left"/>
      <w:pPr>
        <w:ind w:left="3996" w:hanging="361"/>
      </w:pPr>
      <w:rPr>
        <w:rFonts w:hint="default"/>
        <w:lang w:val="en-US" w:eastAsia="en-US" w:bidi="ar-SA"/>
      </w:rPr>
    </w:lvl>
    <w:lvl w:ilvl="4" w:tentative="0">
      <w:start w:val="0"/>
      <w:numFmt w:val="bullet"/>
      <w:lvlText w:val="•"/>
      <w:lvlJc w:val="left"/>
      <w:pPr>
        <w:ind w:left="4968" w:hanging="361"/>
      </w:pPr>
      <w:rPr>
        <w:rFonts w:hint="default"/>
        <w:lang w:val="en-US" w:eastAsia="en-US" w:bidi="ar-SA"/>
      </w:rPr>
    </w:lvl>
    <w:lvl w:ilvl="5" w:tentative="0">
      <w:start w:val="0"/>
      <w:numFmt w:val="bullet"/>
      <w:lvlText w:val="•"/>
      <w:lvlJc w:val="left"/>
      <w:pPr>
        <w:ind w:left="5940" w:hanging="361"/>
      </w:pPr>
      <w:rPr>
        <w:rFonts w:hint="default"/>
        <w:lang w:val="en-US" w:eastAsia="en-US" w:bidi="ar-SA"/>
      </w:rPr>
    </w:lvl>
    <w:lvl w:ilvl="6" w:tentative="0">
      <w:start w:val="0"/>
      <w:numFmt w:val="bullet"/>
      <w:lvlText w:val="•"/>
      <w:lvlJc w:val="left"/>
      <w:pPr>
        <w:ind w:left="6912" w:hanging="361"/>
      </w:pPr>
      <w:rPr>
        <w:rFonts w:hint="default"/>
        <w:lang w:val="en-US" w:eastAsia="en-US" w:bidi="ar-SA"/>
      </w:rPr>
    </w:lvl>
    <w:lvl w:ilvl="7" w:tentative="0">
      <w:start w:val="0"/>
      <w:numFmt w:val="bullet"/>
      <w:lvlText w:val="•"/>
      <w:lvlJc w:val="left"/>
      <w:pPr>
        <w:ind w:left="7884" w:hanging="361"/>
      </w:pPr>
      <w:rPr>
        <w:rFonts w:hint="default"/>
        <w:lang w:val="en-US" w:eastAsia="en-US" w:bidi="ar-SA"/>
      </w:rPr>
    </w:lvl>
    <w:lvl w:ilvl="8" w:tentative="0">
      <w:start w:val="0"/>
      <w:numFmt w:val="bullet"/>
      <w:lvlText w:val="•"/>
      <w:lvlJc w:val="left"/>
      <w:pPr>
        <w:ind w:left="8856" w:hanging="361"/>
      </w:pPr>
      <w:rPr>
        <w:rFonts w:hint="default"/>
        <w:lang w:val="en-US" w:eastAsia="en-US" w:bidi="ar-SA"/>
      </w:rPr>
    </w:lvl>
  </w:abstractNum>
  <w:abstractNum w:abstractNumId="28">
    <w:nsid w:val="25B654F3"/>
    <w:multiLevelType w:val="multilevel"/>
    <w:tmpl w:val="25B654F3"/>
    <w:lvl w:ilvl="0" w:tentative="0">
      <w:start w:val="0"/>
      <w:numFmt w:val="bullet"/>
      <w:lvlText w:val="●"/>
      <w:lvlJc w:val="left"/>
      <w:pPr>
        <w:ind w:left="1081" w:hanging="361"/>
      </w:pPr>
      <w:rPr>
        <w:rFonts w:hint="default" w:ascii="Segoe Print" w:hAnsi="Segoe Print" w:eastAsia="Segoe Print" w:cs="Segoe Print"/>
        <w:b w:val="0"/>
        <w:bCs w:val="0"/>
        <w:i w:val="0"/>
        <w:iCs w:val="0"/>
        <w:spacing w:val="0"/>
        <w:w w:val="97"/>
        <w:sz w:val="20"/>
        <w:szCs w:val="20"/>
        <w:lang w:val="en-US" w:eastAsia="en-US" w:bidi="ar-SA"/>
      </w:rPr>
    </w:lvl>
    <w:lvl w:ilvl="1" w:tentative="0">
      <w:start w:val="0"/>
      <w:numFmt w:val="bullet"/>
      <w:lvlText w:val="•"/>
      <w:lvlJc w:val="left"/>
      <w:pPr>
        <w:ind w:left="2052" w:hanging="361"/>
      </w:pPr>
      <w:rPr>
        <w:rFonts w:hint="default"/>
        <w:lang w:val="en-US" w:eastAsia="en-US" w:bidi="ar-SA"/>
      </w:rPr>
    </w:lvl>
    <w:lvl w:ilvl="2" w:tentative="0">
      <w:start w:val="0"/>
      <w:numFmt w:val="bullet"/>
      <w:lvlText w:val="•"/>
      <w:lvlJc w:val="left"/>
      <w:pPr>
        <w:ind w:left="3024" w:hanging="361"/>
      </w:pPr>
      <w:rPr>
        <w:rFonts w:hint="default"/>
        <w:lang w:val="en-US" w:eastAsia="en-US" w:bidi="ar-SA"/>
      </w:rPr>
    </w:lvl>
    <w:lvl w:ilvl="3" w:tentative="0">
      <w:start w:val="0"/>
      <w:numFmt w:val="bullet"/>
      <w:lvlText w:val="•"/>
      <w:lvlJc w:val="left"/>
      <w:pPr>
        <w:ind w:left="3996" w:hanging="361"/>
      </w:pPr>
      <w:rPr>
        <w:rFonts w:hint="default"/>
        <w:lang w:val="en-US" w:eastAsia="en-US" w:bidi="ar-SA"/>
      </w:rPr>
    </w:lvl>
    <w:lvl w:ilvl="4" w:tentative="0">
      <w:start w:val="0"/>
      <w:numFmt w:val="bullet"/>
      <w:lvlText w:val="•"/>
      <w:lvlJc w:val="left"/>
      <w:pPr>
        <w:ind w:left="4968" w:hanging="361"/>
      </w:pPr>
      <w:rPr>
        <w:rFonts w:hint="default"/>
        <w:lang w:val="en-US" w:eastAsia="en-US" w:bidi="ar-SA"/>
      </w:rPr>
    </w:lvl>
    <w:lvl w:ilvl="5" w:tentative="0">
      <w:start w:val="0"/>
      <w:numFmt w:val="bullet"/>
      <w:lvlText w:val="•"/>
      <w:lvlJc w:val="left"/>
      <w:pPr>
        <w:ind w:left="5940" w:hanging="361"/>
      </w:pPr>
      <w:rPr>
        <w:rFonts w:hint="default"/>
        <w:lang w:val="en-US" w:eastAsia="en-US" w:bidi="ar-SA"/>
      </w:rPr>
    </w:lvl>
    <w:lvl w:ilvl="6" w:tentative="0">
      <w:start w:val="0"/>
      <w:numFmt w:val="bullet"/>
      <w:lvlText w:val="•"/>
      <w:lvlJc w:val="left"/>
      <w:pPr>
        <w:ind w:left="6912" w:hanging="361"/>
      </w:pPr>
      <w:rPr>
        <w:rFonts w:hint="default"/>
        <w:lang w:val="en-US" w:eastAsia="en-US" w:bidi="ar-SA"/>
      </w:rPr>
    </w:lvl>
    <w:lvl w:ilvl="7" w:tentative="0">
      <w:start w:val="0"/>
      <w:numFmt w:val="bullet"/>
      <w:lvlText w:val="•"/>
      <w:lvlJc w:val="left"/>
      <w:pPr>
        <w:ind w:left="7884" w:hanging="361"/>
      </w:pPr>
      <w:rPr>
        <w:rFonts w:hint="default"/>
        <w:lang w:val="en-US" w:eastAsia="en-US" w:bidi="ar-SA"/>
      </w:rPr>
    </w:lvl>
    <w:lvl w:ilvl="8" w:tentative="0">
      <w:start w:val="0"/>
      <w:numFmt w:val="bullet"/>
      <w:lvlText w:val="•"/>
      <w:lvlJc w:val="left"/>
      <w:pPr>
        <w:ind w:left="8856" w:hanging="361"/>
      </w:pPr>
      <w:rPr>
        <w:rFonts w:hint="default"/>
        <w:lang w:val="en-US" w:eastAsia="en-US" w:bidi="ar-SA"/>
      </w:rPr>
    </w:lvl>
  </w:abstractNum>
  <w:abstractNum w:abstractNumId="29">
    <w:nsid w:val="2A8F537B"/>
    <w:multiLevelType w:val="multilevel"/>
    <w:tmpl w:val="2A8F537B"/>
    <w:lvl w:ilvl="0" w:tentative="0">
      <w:start w:val="6"/>
      <w:numFmt w:val="decimal"/>
      <w:lvlText w:val="%1"/>
      <w:lvlJc w:val="left"/>
      <w:pPr>
        <w:ind w:left="778" w:hanging="418"/>
        <w:jc w:val="left"/>
      </w:pPr>
      <w:rPr>
        <w:rFonts w:hint="default"/>
        <w:lang w:val="en-US" w:eastAsia="en-US" w:bidi="ar-SA"/>
      </w:rPr>
    </w:lvl>
    <w:lvl w:ilvl="1" w:tentative="0">
      <w:start w:val="1"/>
      <w:numFmt w:val="decimal"/>
      <w:lvlText w:val="%1.%2"/>
      <w:lvlJc w:val="left"/>
      <w:pPr>
        <w:ind w:left="778" w:hanging="418"/>
        <w:jc w:val="left"/>
      </w:pPr>
      <w:rPr>
        <w:rFonts w:hint="default" w:ascii="Times New Roman" w:hAnsi="Times New Roman" w:eastAsia="Times New Roman" w:cs="Times New Roman"/>
        <w:b/>
        <w:bCs/>
        <w:i w:val="0"/>
        <w:iCs w:val="0"/>
        <w:spacing w:val="0"/>
        <w:w w:val="99"/>
        <w:sz w:val="28"/>
        <w:szCs w:val="28"/>
        <w:lang w:val="en-US" w:eastAsia="en-US" w:bidi="ar-SA"/>
      </w:rPr>
    </w:lvl>
    <w:lvl w:ilvl="2" w:tentative="0">
      <w:start w:val="1"/>
      <w:numFmt w:val="decimal"/>
      <w:lvlText w:val="%3."/>
      <w:lvlJc w:val="left"/>
      <w:pPr>
        <w:ind w:left="1081" w:hanging="361"/>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tentative="0">
      <w:start w:val="0"/>
      <w:numFmt w:val="bullet"/>
      <w:lvlText w:val="•"/>
      <w:lvlJc w:val="left"/>
      <w:pPr>
        <w:ind w:left="3240" w:hanging="361"/>
      </w:pPr>
      <w:rPr>
        <w:rFonts w:hint="default"/>
        <w:lang w:val="en-US" w:eastAsia="en-US" w:bidi="ar-SA"/>
      </w:rPr>
    </w:lvl>
    <w:lvl w:ilvl="4" w:tentative="0">
      <w:start w:val="0"/>
      <w:numFmt w:val="bullet"/>
      <w:lvlText w:val="•"/>
      <w:lvlJc w:val="left"/>
      <w:pPr>
        <w:ind w:left="4320" w:hanging="361"/>
      </w:pPr>
      <w:rPr>
        <w:rFonts w:hint="default"/>
        <w:lang w:val="en-US" w:eastAsia="en-US" w:bidi="ar-SA"/>
      </w:rPr>
    </w:lvl>
    <w:lvl w:ilvl="5" w:tentative="0">
      <w:start w:val="0"/>
      <w:numFmt w:val="bullet"/>
      <w:lvlText w:val="•"/>
      <w:lvlJc w:val="left"/>
      <w:pPr>
        <w:ind w:left="5400" w:hanging="361"/>
      </w:pPr>
      <w:rPr>
        <w:rFonts w:hint="default"/>
        <w:lang w:val="en-US" w:eastAsia="en-US" w:bidi="ar-SA"/>
      </w:rPr>
    </w:lvl>
    <w:lvl w:ilvl="6" w:tentative="0">
      <w:start w:val="0"/>
      <w:numFmt w:val="bullet"/>
      <w:lvlText w:val="•"/>
      <w:lvlJc w:val="left"/>
      <w:pPr>
        <w:ind w:left="6480" w:hanging="361"/>
      </w:pPr>
      <w:rPr>
        <w:rFonts w:hint="default"/>
        <w:lang w:val="en-US" w:eastAsia="en-US" w:bidi="ar-SA"/>
      </w:rPr>
    </w:lvl>
    <w:lvl w:ilvl="7" w:tentative="0">
      <w:start w:val="0"/>
      <w:numFmt w:val="bullet"/>
      <w:lvlText w:val="•"/>
      <w:lvlJc w:val="left"/>
      <w:pPr>
        <w:ind w:left="7560" w:hanging="361"/>
      </w:pPr>
      <w:rPr>
        <w:rFonts w:hint="default"/>
        <w:lang w:val="en-US" w:eastAsia="en-US" w:bidi="ar-SA"/>
      </w:rPr>
    </w:lvl>
    <w:lvl w:ilvl="8" w:tentative="0">
      <w:start w:val="0"/>
      <w:numFmt w:val="bullet"/>
      <w:lvlText w:val="•"/>
      <w:lvlJc w:val="left"/>
      <w:pPr>
        <w:ind w:left="8640" w:hanging="361"/>
      </w:pPr>
      <w:rPr>
        <w:rFonts w:hint="default"/>
        <w:lang w:val="en-US" w:eastAsia="en-US" w:bidi="ar-SA"/>
      </w:rPr>
    </w:lvl>
  </w:abstractNum>
  <w:abstractNum w:abstractNumId="30">
    <w:nsid w:val="30FC5B15"/>
    <w:multiLevelType w:val="multilevel"/>
    <w:tmpl w:val="30FC5B15"/>
    <w:lvl w:ilvl="0" w:tentative="0">
      <w:start w:val="1"/>
      <w:numFmt w:val="decimal"/>
      <w:lvlText w:val="%1."/>
      <w:lvlJc w:val="left"/>
      <w:pPr>
        <w:ind w:left="1081" w:hanging="361"/>
        <w:jc w:val="left"/>
      </w:pPr>
      <w:rPr>
        <w:rFonts w:hint="default" w:ascii="Times New Roman" w:hAnsi="Times New Roman" w:eastAsia="Times New Roman" w:cs="Times New Roman"/>
        <w:b w:val="0"/>
        <w:bCs w:val="0"/>
        <w:i w:val="0"/>
        <w:iCs w:val="0"/>
        <w:spacing w:val="0"/>
        <w:w w:val="89"/>
        <w:sz w:val="24"/>
        <w:szCs w:val="24"/>
        <w:lang w:val="en-US" w:eastAsia="en-US" w:bidi="ar-SA"/>
      </w:rPr>
    </w:lvl>
    <w:lvl w:ilvl="1" w:tentative="0">
      <w:start w:val="0"/>
      <w:numFmt w:val="bullet"/>
      <w:lvlText w:val="•"/>
      <w:lvlJc w:val="left"/>
      <w:pPr>
        <w:ind w:left="2052" w:hanging="361"/>
      </w:pPr>
      <w:rPr>
        <w:rFonts w:hint="default"/>
        <w:lang w:val="en-US" w:eastAsia="en-US" w:bidi="ar-SA"/>
      </w:rPr>
    </w:lvl>
    <w:lvl w:ilvl="2" w:tentative="0">
      <w:start w:val="0"/>
      <w:numFmt w:val="bullet"/>
      <w:lvlText w:val="•"/>
      <w:lvlJc w:val="left"/>
      <w:pPr>
        <w:ind w:left="3024" w:hanging="361"/>
      </w:pPr>
      <w:rPr>
        <w:rFonts w:hint="default"/>
        <w:lang w:val="en-US" w:eastAsia="en-US" w:bidi="ar-SA"/>
      </w:rPr>
    </w:lvl>
    <w:lvl w:ilvl="3" w:tentative="0">
      <w:start w:val="0"/>
      <w:numFmt w:val="bullet"/>
      <w:lvlText w:val="•"/>
      <w:lvlJc w:val="left"/>
      <w:pPr>
        <w:ind w:left="3996" w:hanging="361"/>
      </w:pPr>
      <w:rPr>
        <w:rFonts w:hint="default"/>
        <w:lang w:val="en-US" w:eastAsia="en-US" w:bidi="ar-SA"/>
      </w:rPr>
    </w:lvl>
    <w:lvl w:ilvl="4" w:tentative="0">
      <w:start w:val="0"/>
      <w:numFmt w:val="bullet"/>
      <w:lvlText w:val="•"/>
      <w:lvlJc w:val="left"/>
      <w:pPr>
        <w:ind w:left="4968" w:hanging="361"/>
      </w:pPr>
      <w:rPr>
        <w:rFonts w:hint="default"/>
        <w:lang w:val="en-US" w:eastAsia="en-US" w:bidi="ar-SA"/>
      </w:rPr>
    </w:lvl>
    <w:lvl w:ilvl="5" w:tentative="0">
      <w:start w:val="0"/>
      <w:numFmt w:val="bullet"/>
      <w:lvlText w:val="•"/>
      <w:lvlJc w:val="left"/>
      <w:pPr>
        <w:ind w:left="5940" w:hanging="361"/>
      </w:pPr>
      <w:rPr>
        <w:rFonts w:hint="default"/>
        <w:lang w:val="en-US" w:eastAsia="en-US" w:bidi="ar-SA"/>
      </w:rPr>
    </w:lvl>
    <w:lvl w:ilvl="6" w:tentative="0">
      <w:start w:val="0"/>
      <w:numFmt w:val="bullet"/>
      <w:lvlText w:val="•"/>
      <w:lvlJc w:val="left"/>
      <w:pPr>
        <w:ind w:left="6912" w:hanging="361"/>
      </w:pPr>
      <w:rPr>
        <w:rFonts w:hint="default"/>
        <w:lang w:val="en-US" w:eastAsia="en-US" w:bidi="ar-SA"/>
      </w:rPr>
    </w:lvl>
    <w:lvl w:ilvl="7" w:tentative="0">
      <w:start w:val="0"/>
      <w:numFmt w:val="bullet"/>
      <w:lvlText w:val="•"/>
      <w:lvlJc w:val="left"/>
      <w:pPr>
        <w:ind w:left="7884" w:hanging="361"/>
      </w:pPr>
      <w:rPr>
        <w:rFonts w:hint="default"/>
        <w:lang w:val="en-US" w:eastAsia="en-US" w:bidi="ar-SA"/>
      </w:rPr>
    </w:lvl>
    <w:lvl w:ilvl="8" w:tentative="0">
      <w:start w:val="0"/>
      <w:numFmt w:val="bullet"/>
      <w:lvlText w:val="•"/>
      <w:lvlJc w:val="left"/>
      <w:pPr>
        <w:ind w:left="8856" w:hanging="361"/>
      </w:pPr>
      <w:rPr>
        <w:rFonts w:hint="default"/>
        <w:lang w:val="en-US" w:eastAsia="en-US" w:bidi="ar-SA"/>
      </w:rPr>
    </w:lvl>
  </w:abstractNum>
  <w:abstractNum w:abstractNumId="31">
    <w:nsid w:val="39A0D9AC"/>
    <w:multiLevelType w:val="multilevel"/>
    <w:tmpl w:val="39A0D9AC"/>
    <w:lvl w:ilvl="0" w:tentative="0">
      <w:start w:val="0"/>
      <w:numFmt w:val="bullet"/>
      <w:lvlText w:val="●"/>
      <w:lvlJc w:val="left"/>
      <w:pPr>
        <w:ind w:left="1081" w:hanging="361"/>
      </w:pPr>
      <w:rPr>
        <w:rFonts w:hint="default" w:ascii="Calibri" w:hAnsi="Calibri" w:eastAsia="Calibri" w:cs="Calibri"/>
        <w:b w:val="0"/>
        <w:bCs w:val="0"/>
        <w:i w:val="0"/>
        <w:iCs w:val="0"/>
        <w:spacing w:val="0"/>
        <w:w w:val="100"/>
        <w:sz w:val="20"/>
        <w:szCs w:val="20"/>
        <w:lang w:val="en-US" w:eastAsia="en-US" w:bidi="ar-SA"/>
      </w:rPr>
    </w:lvl>
    <w:lvl w:ilvl="1" w:tentative="0">
      <w:start w:val="0"/>
      <w:numFmt w:val="bullet"/>
      <w:lvlText w:val="•"/>
      <w:lvlJc w:val="left"/>
      <w:pPr>
        <w:ind w:left="2052" w:hanging="361"/>
      </w:pPr>
      <w:rPr>
        <w:rFonts w:hint="default"/>
        <w:lang w:val="en-US" w:eastAsia="en-US" w:bidi="ar-SA"/>
      </w:rPr>
    </w:lvl>
    <w:lvl w:ilvl="2" w:tentative="0">
      <w:start w:val="0"/>
      <w:numFmt w:val="bullet"/>
      <w:lvlText w:val="•"/>
      <w:lvlJc w:val="left"/>
      <w:pPr>
        <w:ind w:left="3024" w:hanging="361"/>
      </w:pPr>
      <w:rPr>
        <w:rFonts w:hint="default"/>
        <w:lang w:val="en-US" w:eastAsia="en-US" w:bidi="ar-SA"/>
      </w:rPr>
    </w:lvl>
    <w:lvl w:ilvl="3" w:tentative="0">
      <w:start w:val="0"/>
      <w:numFmt w:val="bullet"/>
      <w:lvlText w:val="•"/>
      <w:lvlJc w:val="left"/>
      <w:pPr>
        <w:ind w:left="3996" w:hanging="361"/>
      </w:pPr>
      <w:rPr>
        <w:rFonts w:hint="default"/>
        <w:lang w:val="en-US" w:eastAsia="en-US" w:bidi="ar-SA"/>
      </w:rPr>
    </w:lvl>
    <w:lvl w:ilvl="4" w:tentative="0">
      <w:start w:val="0"/>
      <w:numFmt w:val="bullet"/>
      <w:lvlText w:val="•"/>
      <w:lvlJc w:val="left"/>
      <w:pPr>
        <w:ind w:left="4968" w:hanging="361"/>
      </w:pPr>
      <w:rPr>
        <w:rFonts w:hint="default"/>
        <w:lang w:val="en-US" w:eastAsia="en-US" w:bidi="ar-SA"/>
      </w:rPr>
    </w:lvl>
    <w:lvl w:ilvl="5" w:tentative="0">
      <w:start w:val="0"/>
      <w:numFmt w:val="bullet"/>
      <w:lvlText w:val="•"/>
      <w:lvlJc w:val="left"/>
      <w:pPr>
        <w:ind w:left="5940" w:hanging="361"/>
      </w:pPr>
      <w:rPr>
        <w:rFonts w:hint="default"/>
        <w:lang w:val="en-US" w:eastAsia="en-US" w:bidi="ar-SA"/>
      </w:rPr>
    </w:lvl>
    <w:lvl w:ilvl="6" w:tentative="0">
      <w:start w:val="0"/>
      <w:numFmt w:val="bullet"/>
      <w:lvlText w:val="•"/>
      <w:lvlJc w:val="left"/>
      <w:pPr>
        <w:ind w:left="6912" w:hanging="361"/>
      </w:pPr>
      <w:rPr>
        <w:rFonts w:hint="default"/>
        <w:lang w:val="en-US" w:eastAsia="en-US" w:bidi="ar-SA"/>
      </w:rPr>
    </w:lvl>
    <w:lvl w:ilvl="7" w:tentative="0">
      <w:start w:val="0"/>
      <w:numFmt w:val="bullet"/>
      <w:lvlText w:val="•"/>
      <w:lvlJc w:val="left"/>
      <w:pPr>
        <w:ind w:left="7884" w:hanging="361"/>
      </w:pPr>
      <w:rPr>
        <w:rFonts w:hint="default"/>
        <w:lang w:val="en-US" w:eastAsia="en-US" w:bidi="ar-SA"/>
      </w:rPr>
    </w:lvl>
    <w:lvl w:ilvl="8" w:tentative="0">
      <w:start w:val="0"/>
      <w:numFmt w:val="bullet"/>
      <w:lvlText w:val="•"/>
      <w:lvlJc w:val="left"/>
      <w:pPr>
        <w:ind w:left="8856" w:hanging="361"/>
      </w:pPr>
      <w:rPr>
        <w:rFonts w:hint="default"/>
        <w:lang w:val="en-US" w:eastAsia="en-US" w:bidi="ar-SA"/>
      </w:rPr>
    </w:lvl>
  </w:abstractNum>
  <w:abstractNum w:abstractNumId="32">
    <w:nsid w:val="46A08BB8"/>
    <w:multiLevelType w:val="multilevel"/>
    <w:tmpl w:val="46A08BB8"/>
    <w:lvl w:ilvl="0" w:tentative="0">
      <w:start w:val="1"/>
      <w:numFmt w:val="decimal"/>
      <w:lvlText w:val="%1."/>
      <w:lvlJc w:val="left"/>
      <w:pPr>
        <w:ind w:left="600"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1081" w:hanging="361"/>
      </w:pPr>
      <w:rPr>
        <w:rFonts w:hint="default" w:ascii="Times New Roman" w:hAnsi="Times New Roman" w:eastAsia="Times New Roman" w:cs="Times New Roman"/>
        <w:b w:val="0"/>
        <w:bCs w:val="0"/>
        <w:i w:val="0"/>
        <w:iCs w:val="0"/>
        <w:spacing w:val="0"/>
        <w:w w:val="100"/>
        <w:sz w:val="24"/>
        <w:szCs w:val="24"/>
        <w:lang w:val="en-US" w:eastAsia="en-US" w:bidi="ar-SA"/>
      </w:rPr>
    </w:lvl>
    <w:lvl w:ilvl="2" w:tentative="0">
      <w:start w:val="0"/>
      <w:numFmt w:val="bullet"/>
      <w:lvlText w:val="•"/>
      <w:lvlJc w:val="left"/>
      <w:pPr>
        <w:ind w:left="2160" w:hanging="361"/>
      </w:pPr>
      <w:rPr>
        <w:rFonts w:hint="default"/>
        <w:lang w:val="en-US" w:eastAsia="en-US" w:bidi="ar-SA"/>
      </w:rPr>
    </w:lvl>
    <w:lvl w:ilvl="3" w:tentative="0">
      <w:start w:val="0"/>
      <w:numFmt w:val="bullet"/>
      <w:lvlText w:val="•"/>
      <w:lvlJc w:val="left"/>
      <w:pPr>
        <w:ind w:left="3240" w:hanging="361"/>
      </w:pPr>
      <w:rPr>
        <w:rFonts w:hint="default"/>
        <w:lang w:val="en-US" w:eastAsia="en-US" w:bidi="ar-SA"/>
      </w:rPr>
    </w:lvl>
    <w:lvl w:ilvl="4" w:tentative="0">
      <w:start w:val="0"/>
      <w:numFmt w:val="bullet"/>
      <w:lvlText w:val="•"/>
      <w:lvlJc w:val="left"/>
      <w:pPr>
        <w:ind w:left="4320" w:hanging="361"/>
      </w:pPr>
      <w:rPr>
        <w:rFonts w:hint="default"/>
        <w:lang w:val="en-US" w:eastAsia="en-US" w:bidi="ar-SA"/>
      </w:rPr>
    </w:lvl>
    <w:lvl w:ilvl="5" w:tentative="0">
      <w:start w:val="0"/>
      <w:numFmt w:val="bullet"/>
      <w:lvlText w:val="•"/>
      <w:lvlJc w:val="left"/>
      <w:pPr>
        <w:ind w:left="5400" w:hanging="361"/>
      </w:pPr>
      <w:rPr>
        <w:rFonts w:hint="default"/>
        <w:lang w:val="en-US" w:eastAsia="en-US" w:bidi="ar-SA"/>
      </w:rPr>
    </w:lvl>
    <w:lvl w:ilvl="6" w:tentative="0">
      <w:start w:val="0"/>
      <w:numFmt w:val="bullet"/>
      <w:lvlText w:val="•"/>
      <w:lvlJc w:val="left"/>
      <w:pPr>
        <w:ind w:left="6480" w:hanging="361"/>
      </w:pPr>
      <w:rPr>
        <w:rFonts w:hint="default"/>
        <w:lang w:val="en-US" w:eastAsia="en-US" w:bidi="ar-SA"/>
      </w:rPr>
    </w:lvl>
    <w:lvl w:ilvl="7" w:tentative="0">
      <w:start w:val="0"/>
      <w:numFmt w:val="bullet"/>
      <w:lvlText w:val="•"/>
      <w:lvlJc w:val="left"/>
      <w:pPr>
        <w:ind w:left="7560" w:hanging="361"/>
      </w:pPr>
      <w:rPr>
        <w:rFonts w:hint="default"/>
        <w:lang w:val="en-US" w:eastAsia="en-US" w:bidi="ar-SA"/>
      </w:rPr>
    </w:lvl>
    <w:lvl w:ilvl="8" w:tentative="0">
      <w:start w:val="0"/>
      <w:numFmt w:val="bullet"/>
      <w:lvlText w:val="•"/>
      <w:lvlJc w:val="left"/>
      <w:pPr>
        <w:ind w:left="8640" w:hanging="361"/>
      </w:pPr>
      <w:rPr>
        <w:rFonts w:hint="default"/>
        <w:lang w:val="en-US" w:eastAsia="en-US" w:bidi="ar-SA"/>
      </w:rPr>
    </w:lvl>
  </w:abstractNum>
  <w:abstractNum w:abstractNumId="33">
    <w:nsid w:val="4C1BAE26"/>
    <w:multiLevelType w:val="multilevel"/>
    <w:tmpl w:val="4C1BAE26"/>
    <w:lvl w:ilvl="0" w:tentative="0">
      <w:start w:val="1"/>
      <w:numFmt w:val="decimal"/>
      <w:lvlText w:val="%1."/>
      <w:lvlJc w:val="left"/>
      <w:pPr>
        <w:ind w:left="1081" w:hanging="361"/>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1801"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2" w:tentative="0">
      <w:start w:val="0"/>
      <w:numFmt w:val="bullet"/>
      <w:lvlText w:val="•"/>
      <w:lvlJc w:val="left"/>
      <w:pPr>
        <w:ind w:left="2800" w:hanging="360"/>
      </w:pPr>
      <w:rPr>
        <w:rFonts w:hint="default"/>
        <w:lang w:val="en-US" w:eastAsia="en-US" w:bidi="ar-SA"/>
      </w:rPr>
    </w:lvl>
    <w:lvl w:ilvl="3" w:tentative="0">
      <w:start w:val="0"/>
      <w:numFmt w:val="bullet"/>
      <w:lvlText w:val="•"/>
      <w:lvlJc w:val="left"/>
      <w:pPr>
        <w:ind w:left="3800" w:hanging="360"/>
      </w:pPr>
      <w:rPr>
        <w:rFonts w:hint="default"/>
        <w:lang w:val="en-US" w:eastAsia="en-US" w:bidi="ar-SA"/>
      </w:rPr>
    </w:lvl>
    <w:lvl w:ilvl="4" w:tentative="0">
      <w:start w:val="0"/>
      <w:numFmt w:val="bullet"/>
      <w:lvlText w:val="•"/>
      <w:lvlJc w:val="left"/>
      <w:pPr>
        <w:ind w:left="4800" w:hanging="360"/>
      </w:pPr>
      <w:rPr>
        <w:rFonts w:hint="default"/>
        <w:lang w:val="en-US" w:eastAsia="en-US" w:bidi="ar-SA"/>
      </w:rPr>
    </w:lvl>
    <w:lvl w:ilvl="5" w:tentative="0">
      <w:start w:val="0"/>
      <w:numFmt w:val="bullet"/>
      <w:lvlText w:val="•"/>
      <w:lvlJc w:val="left"/>
      <w:pPr>
        <w:ind w:left="5800" w:hanging="360"/>
      </w:pPr>
      <w:rPr>
        <w:rFonts w:hint="default"/>
        <w:lang w:val="en-US" w:eastAsia="en-US" w:bidi="ar-SA"/>
      </w:rPr>
    </w:lvl>
    <w:lvl w:ilvl="6" w:tentative="0">
      <w:start w:val="0"/>
      <w:numFmt w:val="bullet"/>
      <w:lvlText w:val="•"/>
      <w:lvlJc w:val="left"/>
      <w:pPr>
        <w:ind w:left="6800" w:hanging="360"/>
      </w:pPr>
      <w:rPr>
        <w:rFonts w:hint="default"/>
        <w:lang w:val="en-US" w:eastAsia="en-US" w:bidi="ar-SA"/>
      </w:rPr>
    </w:lvl>
    <w:lvl w:ilvl="7" w:tentative="0">
      <w:start w:val="0"/>
      <w:numFmt w:val="bullet"/>
      <w:lvlText w:val="•"/>
      <w:lvlJc w:val="left"/>
      <w:pPr>
        <w:ind w:left="7800" w:hanging="360"/>
      </w:pPr>
      <w:rPr>
        <w:rFonts w:hint="default"/>
        <w:lang w:val="en-US" w:eastAsia="en-US" w:bidi="ar-SA"/>
      </w:rPr>
    </w:lvl>
    <w:lvl w:ilvl="8" w:tentative="0">
      <w:start w:val="0"/>
      <w:numFmt w:val="bullet"/>
      <w:lvlText w:val="•"/>
      <w:lvlJc w:val="left"/>
      <w:pPr>
        <w:ind w:left="8800" w:hanging="360"/>
      </w:pPr>
      <w:rPr>
        <w:rFonts w:hint="default"/>
        <w:lang w:val="en-US" w:eastAsia="en-US" w:bidi="ar-SA"/>
      </w:rPr>
    </w:lvl>
  </w:abstractNum>
  <w:abstractNum w:abstractNumId="34">
    <w:nsid w:val="4D4DC07F"/>
    <w:multiLevelType w:val="multilevel"/>
    <w:tmpl w:val="4D4DC07F"/>
    <w:lvl w:ilvl="0" w:tentative="0">
      <w:start w:val="1"/>
      <w:numFmt w:val="decimal"/>
      <w:lvlText w:val="%1."/>
      <w:lvlJc w:val="left"/>
      <w:pPr>
        <w:ind w:left="1081" w:hanging="361"/>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2052" w:hanging="361"/>
      </w:pPr>
      <w:rPr>
        <w:rFonts w:hint="default"/>
        <w:lang w:val="en-US" w:eastAsia="en-US" w:bidi="ar-SA"/>
      </w:rPr>
    </w:lvl>
    <w:lvl w:ilvl="2" w:tentative="0">
      <w:start w:val="0"/>
      <w:numFmt w:val="bullet"/>
      <w:lvlText w:val="•"/>
      <w:lvlJc w:val="left"/>
      <w:pPr>
        <w:ind w:left="3024" w:hanging="361"/>
      </w:pPr>
      <w:rPr>
        <w:rFonts w:hint="default"/>
        <w:lang w:val="en-US" w:eastAsia="en-US" w:bidi="ar-SA"/>
      </w:rPr>
    </w:lvl>
    <w:lvl w:ilvl="3" w:tentative="0">
      <w:start w:val="0"/>
      <w:numFmt w:val="bullet"/>
      <w:lvlText w:val="•"/>
      <w:lvlJc w:val="left"/>
      <w:pPr>
        <w:ind w:left="3996" w:hanging="361"/>
      </w:pPr>
      <w:rPr>
        <w:rFonts w:hint="default"/>
        <w:lang w:val="en-US" w:eastAsia="en-US" w:bidi="ar-SA"/>
      </w:rPr>
    </w:lvl>
    <w:lvl w:ilvl="4" w:tentative="0">
      <w:start w:val="0"/>
      <w:numFmt w:val="bullet"/>
      <w:lvlText w:val="•"/>
      <w:lvlJc w:val="left"/>
      <w:pPr>
        <w:ind w:left="4968" w:hanging="361"/>
      </w:pPr>
      <w:rPr>
        <w:rFonts w:hint="default"/>
        <w:lang w:val="en-US" w:eastAsia="en-US" w:bidi="ar-SA"/>
      </w:rPr>
    </w:lvl>
    <w:lvl w:ilvl="5" w:tentative="0">
      <w:start w:val="0"/>
      <w:numFmt w:val="bullet"/>
      <w:lvlText w:val="•"/>
      <w:lvlJc w:val="left"/>
      <w:pPr>
        <w:ind w:left="5940" w:hanging="361"/>
      </w:pPr>
      <w:rPr>
        <w:rFonts w:hint="default"/>
        <w:lang w:val="en-US" w:eastAsia="en-US" w:bidi="ar-SA"/>
      </w:rPr>
    </w:lvl>
    <w:lvl w:ilvl="6" w:tentative="0">
      <w:start w:val="0"/>
      <w:numFmt w:val="bullet"/>
      <w:lvlText w:val="•"/>
      <w:lvlJc w:val="left"/>
      <w:pPr>
        <w:ind w:left="6912" w:hanging="361"/>
      </w:pPr>
      <w:rPr>
        <w:rFonts w:hint="default"/>
        <w:lang w:val="en-US" w:eastAsia="en-US" w:bidi="ar-SA"/>
      </w:rPr>
    </w:lvl>
    <w:lvl w:ilvl="7" w:tentative="0">
      <w:start w:val="0"/>
      <w:numFmt w:val="bullet"/>
      <w:lvlText w:val="•"/>
      <w:lvlJc w:val="left"/>
      <w:pPr>
        <w:ind w:left="7884" w:hanging="361"/>
      </w:pPr>
      <w:rPr>
        <w:rFonts w:hint="default"/>
        <w:lang w:val="en-US" w:eastAsia="en-US" w:bidi="ar-SA"/>
      </w:rPr>
    </w:lvl>
    <w:lvl w:ilvl="8" w:tentative="0">
      <w:start w:val="0"/>
      <w:numFmt w:val="bullet"/>
      <w:lvlText w:val="•"/>
      <w:lvlJc w:val="left"/>
      <w:pPr>
        <w:ind w:left="8856" w:hanging="361"/>
      </w:pPr>
      <w:rPr>
        <w:rFonts w:hint="default"/>
        <w:lang w:val="en-US" w:eastAsia="en-US" w:bidi="ar-SA"/>
      </w:rPr>
    </w:lvl>
  </w:abstractNum>
  <w:abstractNum w:abstractNumId="35">
    <w:nsid w:val="4D94DA66"/>
    <w:multiLevelType w:val="multilevel"/>
    <w:tmpl w:val="4D94DA66"/>
    <w:lvl w:ilvl="0" w:tentative="0">
      <w:start w:val="1"/>
      <w:numFmt w:val="decimal"/>
      <w:lvlText w:val="%1."/>
      <w:lvlJc w:val="left"/>
      <w:pPr>
        <w:ind w:left="1081" w:hanging="361"/>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2052" w:hanging="361"/>
      </w:pPr>
      <w:rPr>
        <w:rFonts w:hint="default"/>
        <w:lang w:val="en-US" w:eastAsia="en-US" w:bidi="ar-SA"/>
      </w:rPr>
    </w:lvl>
    <w:lvl w:ilvl="2" w:tentative="0">
      <w:start w:val="0"/>
      <w:numFmt w:val="bullet"/>
      <w:lvlText w:val="•"/>
      <w:lvlJc w:val="left"/>
      <w:pPr>
        <w:ind w:left="3024" w:hanging="361"/>
      </w:pPr>
      <w:rPr>
        <w:rFonts w:hint="default"/>
        <w:lang w:val="en-US" w:eastAsia="en-US" w:bidi="ar-SA"/>
      </w:rPr>
    </w:lvl>
    <w:lvl w:ilvl="3" w:tentative="0">
      <w:start w:val="0"/>
      <w:numFmt w:val="bullet"/>
      <w:lvlText w:val="•"/>
      <w:lvlJc w:val="left"/>
      <w:pPr>
        <w:ind w:left="3996" w:hanging="361"/>
      </w:pPr>
      <w:rPr>
        <w:rFonts w:hint="default"/>
        <w:lang w:val="en-US" w:eastAsia="en-US" w:bidi="ar-SA"/>
      </w:rPr>
    </w:lvl>
    <w:lvl w:ilvl="4" w:tentative="0">
      <w:start w:val="0"/>
      <w:numFmt w:val="bullet"/>
      <w:lvlText w:val="•"/>
      <w:lvlJc w:val="left"/>
      <w:pPr>
        <w:ind w:left="4968" w:hanging="361"/>
      </w:pPr>
      <w:rPr>
        <w:rFonts w:hint="default"/>
        <w:lang w:val="en-US" w:eastAsia="en-US" w:bidi="ar-SA"/>
      </w:rPr>
    </w:lvl>
    <w:lvl w:ilvl="5" w:tentative="0">
      <w:start w:val="0"/>
      <w:numFmt w:val="bullet"/>
      <w:lvlText w:val="•"/>
      <w:lvlJc w:val="left"/>
      <w:pPr>
        <w:ind w:left="5940" w:hanging="361"/>
      </w:pPr>
      <w:rPr>
        <w:rFonts w:hint="default"/>
        <w:lang w:val="en-US" w:eastAsia="en-US" w:bidi="ar-SA"/>
      </w:rPr>
    </w:lvl>
    <w:lvl w:ilvl="6" w:tentative="0">
      <w:start w:val="0"/>
      <w:numFmt w:val="bullet"/>
      <w:lvlText w:val="•"/>
      <w:lvlJc w:val="left"/>
      <w:pPr>
        <w:ind w:left="6912" w:hanging="361"/>
      </w:pPr>
      <w:rPr>
        <w:rFonts w:hint="default"/>
        <w:lang w:val="en-US" w:eastAsia="en-US" w:bidi="ar-SA"/>
      </w:rPr>
    </w:lvl>
    <w:lvl w:ilvl="7" w:tentative="0">
      <w:start w:val="0"/>
      <w:numFmt w:val="bullet"/>
      <w:lvlText w:val="•"/>
      <w:lvlJc w:val="left"/>
      <w:pPr>
        <w:ind w:left="7884" w:hanging="361"/>
      </w:pPr>
      <w:rPr>
        <w:rFonts w:hint="default"/>
        <w:lang w:val="en-US" w:eastAsia="en-US" w:bidi="ar-SA"/>
      </w:rPr>
    </w:lvl>
    <w:lvl w:ilvl="8" w:tentative="0">
      <w:start w:val="0"/>
      <w:numFmt w:val="bullet"/>
      <w:lvlText w:val="•"/>
      <w:lvlJc w:val="left"/>
      <w:pPr>
        <w:ind w:left="8856" w:hanging="361"/>
      </w:pPr>
      <w:rPr>
        <w:rFonts w:hint="default"/>
        <w:lang w:val="en-US" w:eastAsia="en-US" w:bidi="ar-SA"/>
      </w:rPr>
    </w:lvl>
  </w:abstractNum>
  <w:abstractNum w:abstractNumId="36">
    <w:nsid w:val="58765686"/>
    <w:multiLevelType w:val="multilevel"/>
    <w:tmpl w:val="58765686"/>
    <w:lvl w:ilvl="0" w:tentative="0">
      <w:start w:val="0"/>
      <w:numFmt w:val="bullet"/>
      <w:lvlText w:val="●"/>
      <w:lvlJc w:val="left"/>
      <w:pPr>
        <w:ind w:left="1081" w:hanging="361"/>
      </w:pPr>
      <w:rPr>
        <w:rFonts w:hint="default" w:ascii="Calibri" w:hAnsi="Calibri" w:eastAsia="Calibri" w:cs="Calibri"/>
        <w:b w:val="0"/>
        <w:bCs w:val="0"/>
        <w:i w:val="0"/>
        <w:iCs w:val="0"/>
        <w:spacing w:val="0"/>
        <w:w w:val="100"/>
        <w:sz w:val="20"/>
        <w:szCs w:val="20"/>
        <w:lang w:val="en-US" w:eastAsia="en-US" w:bidi="ar-SA"/>
      </w:rPr>
    </w:lvl>
    <w:lvl w:ilvl="1" w:tentative="0">
      <w:start w:val="0"/>
      <w:numFmt w:val="bullet"/>
      <w:lvlText w:val="•"/>
      <w:lvlJc w:val="left"/>
      <w:pPr>
        <w:ind w:left="2052" w:hanging="361"/>
      </w:pPr>
      <w:rPr>
        <w:rFonts w:hint="default"/>
        <w:lang w:val="en-US" w:eastAsia="en-US" w:bidi="ar-SA"/>
      </w:rPr>
    </w:lvl>
    <w:lvl w:ilvl="2" w:tentative="0">
      <w:start w:val="0"/>
      <w:numFmt w:val="bullet"/>
      <w:lvlText w:val="•"/>
      <w:lvlJc w:val="left"/>
      <w:pPr>
        <w:ind w:left="3024" w:hanging="361"/>
      </w:pPr>
      <w:rPr>
        <w:rFonts w:hint="default"/>
        <w:lang w:val="en-US" w:eastAsia="en-US" w:bidi="ar-SA"/>
      </w:rPr>
    </w:lvl>
    <w:lvl w:ilvl="3" w:tentative="0">
      <w:start w:val="0"/>
      <w:numFmt w:val="bullet"/>
      <w:lvlText w:val="•"/>
      <w:lvlJc w:val="left"/>
      <w:pPr>
        <w:ind w:left="3996" w:hanging="361"/>
      </w:pPr>
      <w:rPr>
        <w:rFonts w:hint="default"/>
        <w:lang w:val="en-US" w:eastAsia="en-US" w:bidi="ar-SA"/>
      </w:rPr>
    </w:lvl>
    <w:lvl w:ilvl="4" w:tentative="0">
      <w:start w:val="0"/>
      <w:numFmt w:val="bullet"/>
      <w:lvlText w:val="•"/>
      <w:lvlJc w:val="left"/>
      <w:pPr>
        <w:ind w:left="4968" w:hanging="361"/>
      </w:pPr>
      <w:rPr>
        <w:rFonts w:hint="default"/>
        <w:lang w:val="en-US" w:eastAsia="en-US" w:bidi="ar-SA"/>
      </w:rPr>
    </w:lvl>
    <w:lvl w:ilvl="5" w:tentative="0">
      <w:start w:val="0"/>
      <w:numFmt w:val="bullet"/>
      <w:lvlText w:val="•"/>
      <w:lvlJc w:val="left"/>
      <w:pPr>
        <w:ind w:left="5940" w:hanging="361"/>
      </w:pPr>
      <w:rPr>
        <w:rFonts w:hint="default"/>
        <w:lang w:val="en-US" w:eastAsia="en-US" w:bidi="ar-SA"/>
      </w:rPr>
    </w:lvl>
    <w:lvl w:ilvl="6" w:tentative="0">
      <w:start w:val="0"/>
      <w:numFmt w:val="bullet"/>
      <w:lvlText w:val="•"/>
      <w:lvlJc w:val="left"/>
      <w:pPr>
        <w:ind w:left="6912" w:hanging="361"/>
      </w:pPr>
      <w:rPr>
        <w:rFonts w:hint="default"/>
        <w:lang w:val="en-US" w:eastAsia="en-US" w:bidi="ar-SA"/>
      </w:rPr>
    </w:lvl>
    <w:lvl w:ilvl="7" w:tentative="0">
      <w:start w:val="0"/>
      <w:numFmt w:val="bullet"/>
      <w:lvlText w:val="•"/>
      <w:lvlJc w:val="left"/>
      <w:pPr>
        <w:ind w:left="7884" w:hanging="361"/>
      </w:pPr>
      <w:rPr>
        <w:rFonts w:hint="default"/>
        <w:lang w:val="en-US" w:eastAsia="en-US" w:bidi="ar-SA"/>
      </w:rPr>
    </w:lvl>
    <w:lvl w:ilvl="8" w:tentative="0">
      <w:start w:val="0"/>
      <w:numFmt w:val="bullet"/>
      <w:lvlText w:val="•"/>
      <w:lvlJc w:val="left"/>
      <w:pPr>
        <w:ind w:left="8856" w:hanging="361"/>
      </w:pPr>
      <w:rPr>
        <w:rFonts w:hint="default"/>
        <w:lang w:val="en-US" w:eastAsia="en-US" w:bidi="ar-SA"/>
      </w:rPr>
    </w:lvl>
  </w:abstractNum>
  <w:abstractNum w:abstractNumId="37">
    <w:nsid w:val="59ADCABA"/>
    <w:multiLevelType w:val="multilevel"/>
    <w:tmpl w:val="59ADCABA"/>
    <w:lvl w:ilvl="0" w:tentative="0">
      <w:start w:val="2"/>
      <w:numFmt w:val="decimal"/>
      <w:lvlText w:val="%1"/>
      <w:lvlJc w:val="left"/>
      <w:pPr>
        <w:ind w:left="720" w:hanging="360"/>
        <w:jc w:val="left"/>
      </w:pPr>
      <w:rPr>
        <w:rFonts w:hint="default"/>
        <w:lang w:val="en-US" w:eastAsia="en-US" w:bidi="ar-SA"/>
      </w:rPr>
    </w:lvl>
    <w:lvl w:ilvl="1" w:tentative="0">
      <w:start w:val="3"/>
      <w:numFmt w:val="decimal"/>
      <w:lvlText w:val="%1.%2."/>
      <w:lvlJc w:val="left"/>
      <w:pPr>
        <w:ind w:left="720" w:hanging="36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2" w:tentative="0">
      <w:start w:val="0"/>
      <w:numFmt w:val="bullet"/>
      <w:lvlText w:val="•"/>
      <w:lvlJc w:val="left"/>
      <w:pPr>
        <w:ind w:left="2736" w:hanging="360"/>
      </w:pPr>
      <w:rPr>
        <w:rFonts w:hint="default"/>
        <w:lang w:val="en-US" w:eastAsia="en-US" w:bidi="ar-SA"/>
      </w:rPr>
    </w:lvl>
    <w:lvl w:ilvl="3" w:tentative="0">
      <w:start w:val="0"/>
      <w:numFmt w:val="bullet"/>
      <w:lvlText w:val="•"/>
      <w:lvlJc w:val="left"/>
      <w:pPr>
        <w:ind w:left="3744" w:hanging="360"/>
      </w:pPr>
      <w:rPr>
        <w:rFonts w:hint="default"/>
        <w:lang w:val="en-US" w:eastAsia="en-US" w:bidi="ar-SA"/>
      </w:rPr>
    </w:lvl>
    <w:lvl w:ilvl="4" w:tentative="0">
      <w:start w:val="0"/>
      <w:numFmt w:val="bullet"/>
      <w:lvlText w:val="•"/>
      <w:lvlJc w:val="left"/>
      <w:pPr>
        <w:ind w:left="4752" w:hanging="360"/>
      </w:pPr>
      <w:rPr>
        <w:rFonts w:hint="default"/>
        <w:lang w:val="en-US" w:eastAsia="en-US" w:bidi="ar-SA"/>
      </w:rPr>
    </w:lvl>
    <w:lvl w:ilvl="5" w:tentative="0">
      <w:start w:val="0"/>
      <w:numFmt w:val="bullet"/>
      <w:lvlText w:val="•"/>
      <w:lvlJc w:val="left"/>
      <w:pPr>
        <w:ind w:left="5760" w:hanging="360"/>
      </w:pPr>
      <w:rPr>
        <w:rFonts w:hint="default"/>
        <w:lang w:val="en-US" w:eastAsia="en-US" w:bidi="ar-SA"/>
      </w:rPr>
    </w:lvl>
    <w:lvl w:ilvl="6" w:tentative="0">
      <w:start w:val="0"/>
      <w:numFmt w:val="bullet"/>
      <w:lvlText w:val="•"/>
      <w:lvlJc w:val="left"/>
      <w:pPr>
        <w:ind w:left="6768" w:hanging="360"/>
      </w:pPr>
      <w:rPr>
        <w:rFonts w:hint="default"/>
        <w:lang w:val="en-US" w:eastAsia="en-US" w:bidi="ar-SA"/>
      </w:rPr>
    </w:lvl>
    <w:lvl w:ilvl="7" w:tentative="0">
      <w:start w:val="0"/>
      <w:numFmt w:val="bullet"/>
      <w:lvlText w:val="•"/>
      <w:lvlJc w:val="left"/>
      <w:pPr>
        <w:ind w:left="7776" w:hanging="360"/>
      </w:pPr>
      <w:rPr>
        <w:rFonts w:hint="default"/>
        <w:lang w:val="en-US" w:eastAsia="en-US" w:bidi="ar-SA"/>
      </w:rPr>
    </w:lvl>
    <w:lvl w:ilvl="8" w:tentative="0">
      <w:start w:val="0"/>
      <w:numFmt w:val="bullet"/>
      <w:lvlText w:val="•"/>
      <w:lvlJc w:val="left"/>
      <w:pPr>
        <w:ind w:left="8784" w:hanging="360"/>
      </w:pPr>
      <w:rPr>
        <w:rFonts w:hint="default"/>
        <w:lang w:val="en-US" w:eastAsia="en-US" w:bidi="ar-SA"/>
      </w:rPr>
    </w:lvl>
  </w:abstractNum>
  <w:abstractNum w:abstractNumId="38">
    <w:nsid w:val="5A241D34"/>
    <w:multiLevelType w:val="multilevel"/>
    <w:tmpl w:val="5A241D34"/>
    <w:lvl w:ilvl="0" w:tentative="0">
      <w:start w:val="1"/>
      <w:numFmt w:val="decimal"/>
      <w:lvlText w:val="%1."/>
      <w:lvlJc w:val="left"/>
      <w:pPr>
        <w:ind w:left="1081" w:hanging="361"/>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2052" w:hanging="361"/>
      </w:pPr>
      <w:rPr>
        <w:rFonts w:hint="default"/>
        <w:lang w:val="en-US" w:eastAsia="en-US" w:bidi="ar-SA"/>
      </w:rPr>
    </w:lvl>
    <w:lvl w:ilvl="2" w:tentative="0">
      <w:start w:val="0"/>
      <w:numFmt w:val="bullet"/>
      <w:lvlText w:val="•"/>
      <w:lvlJc w:val="left"/>
      <w:pPr>
        <w:ind w:left="3024" w:hanging="361"/>
      </w:pPr>
      <w:rPr>
        <w:rFonts w:hint="default"/>
        <w:lang w:val="en-US" w:eastAsia="en-US" w:bidi="ar-SA"/>
      </w:rPr>
    </w:lvl>
    <w:lvl w:ilvl="3" w:tentative="0">
      <w:start w:val="0"/>
      <w:numFmt w:val="bullet"/>
      <w:lvlText w:val="•"/>
      <w:lvlJc w:val="left"/>
      <w:pPr>
        <w:ind w:left="3996" w:hanging="361"/>
      </w:pPr>
      <w:rPr>
        <w:rFonts w:hint="default"/>
        <w:lang w:val="en-US" w:eastAsia="en-US" w:bidi="ar-SA"/>
      </w:rPr>
    </w:lvl>
    <w:lvl w:ilvl="4" w:tentative="0">
      <w:start w:val="0"/>
      <w:numFmt w:val="bullet"/>
      <w:lvlText w:val="•"/>
      <w:lvlJc w:val="left"/>
      <w:pPr>
        <w:ind w:left="4968" w:hanging="361"/>
      </w:pPr>
      <w:rPr>
        <w:rFonts w:hint="default"/>
        <w:lang w:val="en-US" w:eastAsia="en-US" w:bidi="ar-SA"/>
      </w:rPr>
    </w:lvl>
    <w:lvl w:ilvl="5" w:tentative="0">
      <w:start w:val="0"/>
      <w:numFmt w:val="bullet"/>
      <w:lvlText w:val="•"/>
      <w:lvlJc w:val="left"/>
      <w:pPr>
        <w:ind w:left="5940" w:hanging="361"/>
      </w:pPr>
      <w:rPr>
        <w:rFonts w:hint="default"/>
        <w:lang w:val="en-US" w:eastAsia="en-US" w:bidi="ar-SA"/>
      </w:rPr>
    </w:lvl>
    <w:lvl w:ilvl="6" w:tentative="0">
      <w:start w:val="0"/>
      <w:numFmt w:val="bullet"/>
      <w:lvlText w:val="•"/>
      <w:lvlJc w:val="left"/>
      <w:pPr>
        <w:ind w:left="6912" w:hanging="361"/>
      </w:pPr>
      <w:rPr>
        <w:rFonts w:hint="default"/>
        <w:lang w:val="en-US" w:eastAsia="en-US" w:bidi="ar-SA"/>
      </w:rPr>
    </w:lvl>
    <w:lvl w:ilvl="7" w:tentative="0">
      <w:start w:val="0"/>
      <w:numFmt w:val="bullet"/>
      <w:lvlText w:val="•"/>
      <w:lvlJc w:val="left"/>
      <w:pPr>
        <w:ind w:left="7884" w:hanging="361"/>
      </w:pPr>
      <w:rPr>
        <w:rFonts w:hint="default"/>
        <w:lang w:val="en-US" w:eastAsia="en-US" w:bidi="ar-SA"/>
      </w:rPr>
    </w:lvl>
    <w:lvl w:ilvl="8" w:tentative="0">
      <w:start w:val="0"/>
      <w:numFmt w:val="bullet"/>
      <w:lvlText w:val="•"/>
      <w:lvlJc w:val="left"/>
      <w:pPr>
        <w:ind w:left="8856" w:hanging="361"/>
      </w:pPr>
      <w:rPr>
        <w:rFonts w:hint="default"/>
        <w:lang w:val="en-US" w:eastAsia="en-US" w:bidi="ar-SA"/>
      </w:rPr>
    </w:lvl>
  </w:abstractNum>
  <w:abstractNum w:abstractNumId="39">
    <w:nsid w:val="5E29AB5A"/>
    <w:multiLevelType w:val="multilevel"/>
    <w:tmpl w:val="5E29AB5A"/>
    <w:lvl w:ilvl="0" w:tentative="0">
      <w:start w:val="0"/>
      <w:numFmt w:val="bullet"/>
      <w:lvlText w:val="●"/>
      <w:lvlJc w:val="left"/>
      <w:pPr>
        <w:ind w:left="1081" w:hanging="361"/>
      </w:pPr>
      <w:rPr>
        <w:rFonts w:hint="default" w:ascii="Times New Roman" w:hAnsi="Times New Roman" w:eastAsia="Times New Roman" w:cs="Times New Roman"/>
        <w:spacing w:val="0"/>
        <w:w w:val="100"/>
        <w:lang w:val="en-US" w:eastAsia="en-US" w:bidi="ar-SA"/>
      </w:rPr>
    </w:lvl>
    <w:lvl w:ilvl="1" w:tentative="0">
      <w:start w:val="0"/>
      <w:numFmt w:val="bullet"/>
      <w:lvlText w:val="•"/>
      <w:lvlJc w:val="left"/>
      <w:pPr>
        <w:ind w:left="2052" w:hanging="361"/>
      </w:pPr>
      <w:rPr>
        <w:rFonts w:hint="default"/>
        <w:lang w:val="en-US" w:eastAsia="en-US" w:bidi="ar-SA"/>
      </w:rPr>
    </w:lvl>
    <w:lvl w:ilvl="2" w:tentative="0">
      <w:start w:val="0"/>
      <w:numFmt w:val="bullet"/>
      <w:lvlText w:val="•"/>
      <w:lvlJc w:val="left"/>
      <w:pPr>
        <w:ind w:left="3024" w:hanging="361"/>
      </w:pPr>
      <w:rPr>
        <w:rFonts w:hint="default"/>
        <w:lang w:val="en-US" w:eastAsia="en-US" w:bidi="ar-SA"/>
      </w:rPr>
    </w:lvl>
    <w:lvl w:ilvl="3" w:tentative="0">
      <w:start w:val="0"/>
      <w:numFmt w:val="bullet"/>
      <w:lvlText w:val="•"/>
      <w:lvlJc w:val="left"/>
      <w:pPr>
        <w:ind w:left="3996" w:hanging="361"/>
      </w:pPr>
      <w:rPr>
        <w:rFonts w:hint="default"/>
        <w:lang w:val="en-US" w:eastAsia="en-US" w:bidi="ar-SA"/>
      </w:rPr>
    </w:lvl>
    <w:lvl w:ilvl="4" w:tentative="0">
      <w:start w:val="0"/>
      <w:numFmt w:val="bullet"/>
      <w:lvlText w:val="•"/>
      <w:lvlJc w:val="left"/>
      <w:pPr>
        <w:ind w:left="4968" w:hanging="361"/>
      </w:pPr>
      <w:rPr>
        <w:rFonts w:hint="default"/>
        <w:lang w:val="en-US" w:eastAsia="en-US" w:bidi="ar-SA"/>
      </w:rPr>
    </w:lvl>
    <w:lvl w:ilvl="5" w:tentative="0">
      <w:start w:val="0"/>
      <w:numFmt w:val="bullet"/>
      <w:lvlText w:val="•"/>
      <w:lvlJc w:val="left"/>
      <w:pPr>
        <w:ind w:left="5940" w:hanging="361"/>
      </w:pPr>
      <w:rPr>
        <w:rFonts w:hint="default"/>
        <w:lang w:val="en-US" w:eastAsia="en-US" w:bidi="ar-SA"/>
      </w:rPr>
    </w:lvl>
    <w:lvl w:ilvl="6" w:tentative="0">
      <w:start w:val="0"/>
      <w:numFmt w:val="bullet"/>
      <w:lvlText w:val="•"/>
      <w:lvlJc w:val="left"/>
      <w:pPr>
        <w:ind w:left="6912" w:hanging="361"/>
      </w:pPr>
      <w:rPr>
        <w:rFonts w:hint="default"/>
        <w:lang w:val="en-US" w:eastAsia="en-US" w:bidi="ar-SA"/>
      </w:rPr>
    </w:lvl>
    <w:lvl w:ilvl="7" w:tentative="0">
      <w:start w:val="0"/>
      <w:numFmt w:val="bullet"/>
      <w:lvlText w:val="•"/>
      <w:lvlJc w:val="left"/>
      <w:pPr>
        <w:ind w:left="7884" w:hanging="361"/>
      </w:pPr>
      <w:rPr>
        <w:rFonts w:hint="default"/>
        <w:lang w:val="en-US" w:eastAsia="en-US" w:bidi="ar-SA"/>
      </w:rPr>
    </w:lvl>
    <w:lvl w:ilvl="8" w:tentative="0">
      <w:start w:val="0"/>
      <w:numFmt w:val="bullet"/>
      <w:lvlText w:val="•"/>
      <w:lvlJc w:val="left"/>
      <w:pPr>
        <w:ind w:left="8856" w:hanging="361"/>
      </w:pPr>
      <w:rPr>
        <w:rFonts w:hint="default"/>
        <w:lang w:val="en-US" w:eastAsia="en-US" w:bidi="ar-SA"/>
      </w:rPr>
    </w:lvl>
  </w:abstractNum>
  <w:abstractNum w:abstractNumId="40">
    <w:nsid w:val="5FFFB1A7"/>
    <w:multiLevelType w:val="multilevel"/>
    <w:tmpl w:val="5FFFB1A7"/>
    <w:lvl w:ilvl="0" w:tentative="0">
      <w:start w:val="9"/>
      <w:numFmt w:val="decimal"/>
      <w:lvlText w:val="%1."/>
      <w:lvlJc w:val="left"/>
      <w:pPr>
        <w:ind w:left="681" w:hanging="321"/>
        <w:jc w:val="left"/>
      </w:pPr>
      <w:rPr>
        <w:rFonts w:hint="default" w:ascii="Times New Roman" w:hAnsi="Times New Roman" w:eastAsia="Times New Roman" w:cs="Times New Roman"/>
        <w:b/>
        <w:bCs/>
        <w:i w:val="0"/>
        <w:iCs w:val="0"/>
        <w:spacing w:val="0"/>
        <w:w w:val="100"/>
        <w:sz w:val="32"/>
        <w:szCs w:val="32"/>
        <w:lang w:val="en-US" w:eastAsia="en-US" w:bidi="ar-SA"/>
      </w:rPr>
    </w:lvl>
    <w:lvl w:ilvl="1" w:tentative="0">
      <w:start w:val="1"/>
      <w:numFmt w:val="decimal"/>
      <w:lvlText w:val="%2."/>
      <w:lvlJc w:val="left"/>
      <w:pPr>
        <w:ind w:left="604" w:hanging="245"/>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tentative="0">
      <w:start w:val="0"/>
      <w:numFmt w:val="bullet"/>
      <w:lvlText w:val="●"/>
      <w:lvlJc w:val="left"/>
      <w:pPr>
        <w:ind w:left="1081" w:hanging="361"/>
      </w:pPr>
      <w:rPr>
        <w:rFonts w:hint="default" w:ascii="Times New Roman" w:hAnsi="Times New Roman" w:eastAsia="Times New Roman" w:cs="Times New Roman"/>
        <w:b w:val="0"/>
        <w:bCs w:val="0"/>
        <w:i w:val="0"/>
        <w:iCs w:val="0"/>
        <w:spacing w:val="0"/>
        <w:w w:val="100"/>
        <w:sz w:val="24"/>
        <w:szCs w:val="24"/>
        <w:lang w:val="en-US" w:eastAsia="en-US" w:bidi="ar-SA"/>
      </w:rPr>
    </w:lvl>
    <w:lvl w:ilvl="3" w:tentative="0">
      <w:start w:val="0"/>
      <w:numFmt w:val="bullet"/>
      <w:lvlText w:val="•"/>
      <w:lvlJc w:val="left"/>
      <w:pPr>
        <w:ind w:left="2295" w:hanging="361"/>
      </w:pPr>
      <w:rPr>
        <w:rFonts w:hint="default"/>
        <w:lang w:val="en-US" w:eastAsia="en-US" w:bidi="ar-SA"/>
      </w:rPr>
    </w:lvl>
    <w:lvl w:ilvl="4" w:tentative="0">
      <w:start w:val="0"/>
      <w:numFmt w:val="bullet"/>
      <w:lvlText w:val="•"/>
      <w:lvlJc w:val="left"/>
      <w:pPr>
        <w:ind w:left="3510" w:hanging="361"/>
      </w:pPr>
      <w:rPr>
        <w:rFonts w:hint="default"/>
        <w:lang w:val="en-US" w:eastAsia="en-US" w:bidi="ar-SA"/>
      </w:rPr>
    </w:lvl>
    <w:lvl w:ilvl="5" w:tentative="0">
      <w:start w:val="0"/>
      <w:numFmt w:val="bullet"/>
      <w:lvlText w:val="•"/>
      <w:lvlJc w:val="left"/>
      <w:pPr>
        <w:ind w:left="4725" w:hanging="361"/>
      </w:pPr>
      <w:rPr>
        <w:rFonts w:hint="default"/>
        <w:lang w:val="en-US" w:eastAsia="en-US" w:bidi="ar-SA"/>
      </w:rPr>
    </w:lvl>
    <w:lvl w:ilvl="6" w:tentative="0">
      <w:start w:val="0"/>
      <w:numFmt w:val="bullet"/>
      <w:lvlText w:val="•"/>
      <w:lvlJc w:val="left"/>
      <w:pPr>
        <w:ind w:left="5940" w:hanging="361"/>
      </w:pPr>
      <w:rPr>
        <w:rFonts w:hint="default"/>
        <w:lang w:val="en-US" w:eastAsia="en-US" w:bidi="ar-SA"/>
      </w:rPr>
    </w:lvl>
    <w:lvl w:ilvl="7" w:tentative="0">
      <w:start w:val="0"/>
      <w:numFmt w:val="bullet"/>
      <w:lvlText w:val="•"/>
      <w:lvlJc w:val="left"/>
      <w:pPr>
        <w:ind w:left="7155" w:hanging="361"/>
      </w:pPr>
      <w:rPr>
        <w:rFonts w:hint="default"/>
        <w:lang w:val="en-US" w:eastAsia="en-US" w:bidi="ar-SA"/>
      </w:rPr>
    </w:lvl>
    <w:lvl w:ilvl="8" w:tentative="0">
      <w:start w:val="0"/>
      <w:numFmt w:val="bullet"/>
      <w:lvlText w:val="•"/>
      <w:lvlJc w:val="left"/>
      <w:pPr>
        <w:ind w:left="8370" w:hanging="361"/>
      </w:pPr>
      <w:rPr>
        <w:rFonts w:hint="default"/>
        <w:lang w:val="en-US" w:eastAsia="en-US" w:bidi="ar-SA"/>
      </w:rPr>
    </w:lvl>
  </w:abstractNum>
  <w:abstractNum w:abstractNumId="41">
    <w:nsid w:val="60382F6E"/>
    <w:multiLevelType w:val="multilevel"/>
    <w:tmpl w:val="60382F6E"/>
    <w:lvl w:ilvl="0" w:tentative="0">
      <w:start w:val="0"/>
      <w:numFmt w:val="bullet"/>
      <w:lvlText w:val="●"/>
      <w:lvlJc w:val="left"/>
      <w:pPr>
        <w:ind w:left="1081" w:hanging="361"/>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2052" w:hanging="361"/>
      </w:pPr>
      <w:rPr>
        <w:rFonts w:hint="default"/>
        <w:lang w:val="en-US" w:eastAsia="en-US" w:bidi="ar-SA"/>
      </w:rPr>
    </w:lvl>
    <w:lvl w:ilvl="2" w:tentative="0">
      <w:start w:val="0"/>
      <w:numFmt w:val="bullet"/>
      <w:lvlText w:val="•"/>
      <w:lvlJc w:val="left"/>
      <w:pPr>
        <w:ind w:left="3024" w:hanging="361"/>
      </w:pPr>
      <w:rPr>
        <w:rFonts w:hint="default"/>
        <w:lang w:val="en-US" w:eastAsia="en-US" w:bidi="ar-SA"/>
      </w:rPr>
    </w:lvl>
    <w:lvl w:ilvl="3" w:tentative="0">
      <w:start w:val="0"/>
      <w:numFmt w:val="bullet"/>
      <w:lvlText w:val="•"/>
      <w:lvlJc w:val="left"/>
      <w:pPr>
        <w:ind w:left="3996" w:hanging="361"/>
      </w:pPr>
      <w:rPr>
        <w:rFonts w:hint="default"/>
        <w:lang w:val="en-US" w:eastAsia="en-US" w:bidi="ar-SA"/>
      </w:rPr>
    </w:lvl>
    <w:lvl w:ilvl="4" w:tentative="0">
      <w:start w:val="0"/>
      <w:numFmt w:val="bullet"/>
      <w:lvlText w:val="•"/>
      <w:lvlJc w:val="left"/>
      <w:pPr>
        <w:ind w:left="4968" w:hanging="361"/>
      </w:pPr>
      <w:rPr>
        <w:rFonts w:hint="default"/>
        <w:lang w:val="en-US" w:eastAsia="en-US" w:bidi="ar-SA"/>
      </w:rPr>
    </w:lvl>
    <w:lvl w:ilvl="5" w:tentative="0">
      <w:start w:val="0"/>
      <w:numFmt w:val="bullet"/>
      <w:lvlText w:val="•"/>
      <w:lvlJc w:val="left"/>
      <w:pPr>
        <w:ind w:left="5940" w:hanging="361"/>
      </w:pPr>
      <w:rPr>
        <w:rFonts w:hint="default"/>
        <w:lang w:val="en-US" w:eastAsia="en-US" w:bidi="ar-SA"/>
      </w:rPr>
    </w:lvl>
    <w:lvl w:ilvl="6" w:tentative="0">
      <w:start w:val="0"/>
      <w:numFmt w:val="bullet"/>
      <w:lvlText w:val="•"/>
      <w:lvlJc w:val="left"/>
      <w:pPr>
        <w:ind w:left="6912" w:hanging="361"/>
      </w:pPr>
      <w:rPr>
        <w:rFonts w:hint="default"/>
        <w:lang w:val="en-US" w:eastAsia="en-US" w:bidi="ar-SA"/>
      </w:rPr>
    </w:lvl>
    <w:lvl w:ilvl="7" w:tentative="0">
      <w:start w:val="0"/>
      <w:numFmt w:val="bullet"/>
      <w:lvlText w:val="•"/>
      <w:lvlJc w:val="left"/>
      <w:pPr>
        <w:ind w:left="7884" w:hanging="361"/>
      </w:pPr>
      <w:rPr>
        <w:rFonts w:hint="default"/>
        <w:lang w:val="en-US" w:eastAsia="en-US" w:bidi="ar-SA"/>
      </w:rPr>
    </w:lvl>
    <w:lvl w:ilvl="8" w:tentative="0">
      <w:start w:val="0"/>
      <w:numFmt w:val="bullet"/>
      <w:lvlText w:val="•"/>
      <w:lvlJc w:val="left"/>
      <w:pPr>
        <w:ind w:left="8856" w:hanging="361"/>
      </w:pPr>
      <w:rPr>
        <w:rFonts w:hint="default"/>
        <w:lang w:val="en-US" w:eastAsia="en-US" w:bidi="ar-SA"/>
      </w:rPr>
    </w:lvl>
  </w:abstractNum>
  <w:abstractNum w:abstractNumId="42">
    <w:nsid w:val="629F7852"/>
    <w:multiLevelType w:val="multilevel"/>
    <w:tmpl w:val="629F7852"/>
    <w:lvl w:ilvl="0" w:tentative="0">
      <w:start w:val="3"/>
      <w:numFmt w:val="decimal"/>
      <w:lvlText w:val="%1"/>
      <w:lvlJc w:val="left"/>
      <w:pPr>
        <w:ind w:left="830" w:hanging="423"/>
        <w:jc w:val="left"/>
      </w:pPr>
      <w:rPr>
        <w:rFonts w:hint="default"/>
        <w:lang w:val="en-US" w:eastAsia="en-US" w:bidi="ar-SA"/>
      </w:rPr>
    </w:lvl>
    <w:lvl w:ilvl="1" w:tentative="0">
      <w:start w:val="1"/>
      <w:numFmt w:val="decimal"/>
      <w:lvlText w:val="%1.%2"/>
      <w:lvlJc w:val="left"/>
      <w:pPr>
        <w:ind w:left="830" w:hanging="423"/>
        <w:jc w:val="left"/>
      </w:pPr>
      <w:rPr>
        <w:rFonts w:hint="default" w:ascii="Times New Roman" w:hAnsi="Times New Roman" w:eastAsia="Times New Roman" w:cs="Times New Roman"/>
        <w:b/>
        <w:bCs/>
        <w:i w:val="0"/>
        <w:iCs w:val="0"/>
        <w:spacing w:val="0"/>
        <w:w w:val="99"/>
        <w:sz w:val="28"/>
        <w:szCs w:val="28"/>
        <w:lang w:val="en-US" w:eastAsia="en-US" w:bidi="ar-SA"/>
      </w:rPr>
    </w:lvl>
    <w:lvl w:ilvl="2" w:tentative="0">
      <w:start w:val="1"/>
      <w:numFmt w:val="decimal"/>
      <w:lvlText w:val="%1.%2.%3"/>
      <w:lvlJc w:val="left"/>
      <w:pPr>
        <w:ind w:left="993" w:hanging="634"/>
        <w:jc w:val="left"/>
      </w:pPr>
      <w:rPr>
        <w:rFonts w:hint="default" w:ascii="Times New Roman" w:hAnsi="Times New Roman" w:eastAsia="Times New Roman" w:cs="Times New Roman"/>
        <w:b/>
        <w:bCs/>
        <w:i w:val="0"/>
        <w:iCs w:val="0"/>
        <w:spacing w:val="0"/>
        <w:w w:val="99"/>
        <w:sz w:val="28"/>
        <w:szCs w:val="28"/>
        <w:lang w:val="en-US" w:eastAsia="en-US" w:bidi="ar-SA"/>
      </w:rPr>
    </w:lvl>
    <w:lvl w:ilvl="3" w:tentative="0">
      <w:start w:val="1"/>
      <w:numFmt w:val="decimal"/>
      <w:lvlText w:val="%4."/>
      <w:lvlJc w:val="left"/>
      <w:pPr>
        <w:ind w:left="1714"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4" w:tentative="0">
      <w:start w:val="0"/>
      <w:numFmt w:val="bullet"/>
      <w:lvlText w:val="○"/>
      <w:lvlJc w:val="left"/>
      <w:pPr>
        <w:ind w:left="1801"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5" w:tentative="0">
      <w:start w:val="0"/>
      <w:numFmt w:val="bullet"/>
      <w:lvlText w:val="•"/>
      <w:lvlJc w:val="left"/>
      <w:pPr>
        <w:ind w:left="4371" w:hanging="360"/>
      </w:pPr>
      <w:rPr>
        <w:rFonts w:hint="default"/>
        <w:lang w:val="en-US" w:eastAsia="en-US" w:bidi="ar-SA"/>
      </w:rPr>
    </w:lvl>
    <w:lvl w:ilvl="6" w:tentative="0">
      <w:start w:val="0"/>
      <w:numFmt w:val="bullet"/>
      <w:lvlText w:val="•"/>
      <w:lvlJc w:val="left"/>
      <w:pPr>
        <w:ind w:left="5657" w:hanging="360"/>
      </w:pPr>
      <w:rPr>
        <w:rFonts w:hint="default"/>
        <w:lang w:val="en-US" w:eastAsia="en-US" w:bidi="ar-SA"/>
      </w:rPr>
    </w:lvl>
    <w:lvl w:ilvl="7" w:tentative="0">
      <w:start w:val="0"/>
      <w:numFmt w:val="bullet"/>
      <w:lvlText w:val="•"/>
      <w:lvlJc w:val="left"/>
      <w:pPr>
        <w:ind w:left="6942" w:hanging="360"/>
      </w:pPr>
      <w:rPr>
        <w:rFonts w:hint="default"/>
        <w:lang w:val="en-US" w:eastAsia="en-US" w:bidi="ar-SA"/>
      </w:rPr>
    </w:lvl>
    <w:lvl w:ilvl="8" w:tentative="0">
      <w:start w:val="0"/>
      <w:numFmt w:val="bullet"/>
      <w:lvlText w:val="•"/>
      <w:lvlJc w:val="left"/>
      <w:pPr>
        <w:ind w:left="8228" w:hanging="360"/>
      </w:pPr>
      <w:rPr>
        <w:rFonts w:hint="default"/>
        <w:lang w:val="en-US" w:eastAsia="en-US" w:bidi="ar-SA"/>
      </w:rPr>
    </w:lvl>
  </w:abstractNum>
  <w:abstractNum w:abstractNumId="43">
    <w:nsid w:val="72183CF9"/>
    <w:multiLevelType w:val="multilevel"/>
    <w:tmpl w:val="72183CF9"/>
    <w:lvl w:ilvl="0" w:tentative="0">
      <w:start w:val="0"/>
      <w:numFmt w:val="bullet"/>
      <w:lvlText w:val="●"/>
      <w:lvlJc w:val="left"/>
      <w:pPr>
        <w:ind w:left="1081" w:hanging="361"/>
      </w:pPr>
      <w:rPr>
        <w:rFonts w:hint="default" w:ascii="Segoe Print" w:hAnsi="Segoe Print" w:eastAsia="Segoe Print" w:cs="Segoe Print"/>
        <w:b w:val="0"/>
        <w:bCs w:val="0"/>
        <w:i w:val="0"/>
        <w:iCs w:val="0"/>
        <w:spacing w:val="0"/>
        <w:w w:val="97"/>
        <w:sz w:val="20"/>
        <w:szCs w:val="20"/>
        <w:lang w:val="en-US" w:eastAsia="en-US" w:bidi="ar-SA"/>
      </w:rPr>
    </w:lvl>
    <w:lvl w:ilvl="1" w:tentative="0">
      <w:start w:val="0"/>
      <w:numFmt w:val="bullet"/>
      <w:lvlText w:val="•"/>
      <w:lvlJc w:val="left"/>
      <w:pPr>
        <w:ind w:left="2052" w:hanging="361"/>
      </w:pPr>
      <w:rPr>
        <w:rFonts w:hint="default"/>
        <w:lang w:val="en-US" w:eastAsia="en-US" w:bidi="ar-SA"/>
      </w:rPr>
    </w:lvl>
    <w:lvl w:ilvl="2" w:tentative="0">
      <w:start w:val="0"/>
      <w:numFmt w:val="bullet"/>
      <w:lvlText w:val="•"/>
      <w:lvlJc w:val="left"/>
      <w:pPr>
        <w:ind w:left="3024" w:hanging="361"/>
      </w:pPr>
      <w:rPr>
        <w:rFonts w:hint="default"/>
        <w:lang w:val="en-US" w:eastAsia="en-US" w:bidi="ar-SA"/>
      </w:rPr>
    </w:lvl>
    <w:lvl w:ilvl="3" w:tentative="0">
      <w:start w:val="0"/>
      <w:numFmt w:val="bullet"/>
      <w:lvlText w:val="•"/>
      <w:lvlJc w:val="left"/>
      <w:pPr>
        <w:ind w:left="3996" w:hanging="361"/>
      </w:pPr>
      <w:rPr>
        <w:rFonts w:hint="default"/>
        <w:lang w:val="en-US" w:eastAsia="en-US" w:bidi="ar-SA"/>
      </w:rPr>
    </w:lvl>
    <w:lvl w:ilvl="4" w:tentative="0">
      <w:start w:val="0"/>
      <w:numFmt w:val="bullet"/>
      <w:lvlText w:val="•"/>
      <w:lvlJc w:val="left"/>
      <w:pPr>
        <w:ind w:left="4968" w:hanging="361"/>
      </w:pPr>
      <w:rPr>
        <w:rFonts w:hint="default"/>
        <w:lang w:val="en-US" w:eastAsia="en-US" w:bidi="ar-SA"/>
      </w:rPr>
    </w:lvl>
    <w:lvl w:ilvl="5" w:tentative="0">
      <w:start w:val="0"/>
      <w:numFmt w:val="bullet"/>
      <w:lvlText w:val="•"/>
      <w:lvlJc w:val="left"/>
      <w:pPr>
        <w:ind w:left="5940" w:hanging="361"/>
      </w:pPr>
      <w:rPr>
        <w:rFonts w:hint="default"/>
        <w:lang w:val="en-US" w:eastAsia="en-US" w:bidi="ar-SA"/>
      </w:rPr>
    </w:lvl>
    <w:lvl w:ilvl="6" w:tentative="0">
      <w:start w:val="0"/>
      <w:numFmt w:val="bullet"/>
      <w:lvlText w:val="•"/>
      <w:lvlJc w:val="left"/>
      <w:pPr>
        <w:ind w:left="6912" w:hanging="361"/>
      </w:pPr>
      <w:rPr>
        <w:rFonts w:hint="default"/>
        <w:lang w:val="en-US" w:eastAsia="en-US" w:bidi="ar-SA"/>
      </w:rPr>
    </w:lvl>
    <w:lvl w:ilvl="7" w:tentative="0">
      <w:start w:val="0"/>
      <w:numFmt w:val="bullet"/>
      <w:lvlText w:val="•"/>
      <w:lvlJc w:val="left"/>
      <w:pPr>
        <w:ind w:left="7884" w:hanging="361"/>
      </w:pPr>
      <w:rPr>
        <w:rFonts w:hint="default"/>
        <w:lang w:val="en-US" w:eastAsia="en-US" w:bidi="ar-SA"/>
      </w:rPr>
    </w:lvl>
    <w:lvl w:ilvl="8" w:tentative="0">
      <w:start w:val="0"/>
      <w:numFmt w:val="bullet"/>
      <w:lvlText w:val="•"/>
      <w:lvlJc w:val="left"/>
      <w:pPr>
        <w:ind w:left="8856" w:hanging="361"/>
      </w:pPr>
      <w:rPr>
        <w:rFonts w:hint="default"/>
        <w:lang w:val="en-US" w:eastAsia="en-US" w:bidi="ar-SA"/>
      </w:rPr>
    </w:lvl>
  </w:abstractNum>
  <w:abstractNum w:abstractNumId="44">
    <w:nsid w:val="74C28B35"/>
    <w:multiLevelType w:val="multilevel"/>
    <w:tmpl w:val="74C28B35"/>
    <w:lvl w:ilvl="0" w:tentative="0">
      <w:start w:val="2"/>
      <w:numFmt w:val="decimal"/>
      <w:lvlText w:val="[%1]"/>
      <w:lvlJc w:val="left"/>
      <w:pPr>
        <w:ind w:left="360" w:hanging="345"/>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1404" w:hanging="345"/>
      </w:pPr>
      <w:rPr>
        <w:rFonts w:hint="default"/>
        <w:lang w:val="en-US" w:eastAsia="en-US" w:bidi="ar-SA"/>
      </w:rPr>
    </w:lvl>
    <w:lvl w:ilvl="2" w:tentative="0">
      <w:start w:val="0"/>
      <w:numFmt w:val="bullet"/>
      <w:lvlText w:val="•"/>
      <w:lvlJc w:val="left"/>
      <w:pPr>
        <w:ind w:left="2448" w:hanging="345"/>
      </w:pPr>
      <w:rPr>
        <w:rFonts w:hint="default"/>
        <w:lang w:val="en-US" w:eastAsia="en-US" w:bidi="ar-SA"/>
      </w:rPr>
    </w:lvl>
    <w:lvl w:ilvl="3" w:tentative="0">
      <w:start w:val="0"/>
      <w:numFmt w:val="bullet"/>
      <w:lvlText w:val="•"/>
      <w:lvlJc w:val="left"/>
      <w:pPr>
        <w:ind w:left="3492" w:hanging="345"/>
      </w:pPr>
      <w:rPr>
        <w:rFonts w:hint="default"/>
        <w:lang w:val="en-US" w:eastAsia="en-US" w:bidi="ar-SA"/>
      </w:rPr>
    </w:lvl>
    <w:lvl w:ilvl="4" w:tentative="0">
      <w:start w:val="0"/>
      <w:numFmt w:val="bullet"/>
      <w:lvlText w:val="•"/>
      <w:lvlJc w:val="left"/>
      <w:pPr>
        <w:ind w:left="4536" w:hanging="345"/>
      </w:pPr>
      <w:rPr>
        <w:rFonts w:hint="default"/>
        <w:lang w:val="en-US" w:eastAsia="en-US" w:bidi="ar-SA"/>
      </w:rPr>
    </w:lvl>
    <w:lvl w:ilvl="5" w:tentative="0">
      <w:start w:val="0"/>
      <w:numFmt w:val="bullet"/>
      <w:lvlText w:val="•"/>
      <w:lvlJc w:val="left"/>
      <w:pPr>
        <w:ind w:left="5580" w:hanging="345"/>
      </w:pPr>
      <w:rPr>
        <w:rFonts w:hint="default"/>
        <w:lang w:val="en-US" w:eastAsia="en-US" w:bidi="ar-SA"/>
      </w:rPr>
    </w:lvl>
    <w:lvl w:ilvl="6" w:tentative="0">
      <w:start w:val="0"/>
      <w:numFmt w:val="bullet"/>
      <w:lvlText w:val="•"/>
      <w:lvlJc w:val="left"/>
      <w:pPr>
        <w:ind w:left="6624" w:hanging="345"/>
      </w:pPr>
      <w:rPr>
        <w:rFonts w:hint="default"/>
        <w:lang w:val="en-US" w:eastAsia="en-US" w:bidi="ar-SA"/>
      </w:rPr>
    </w:lvl>
    <w:lvl w:ilvl="7" w:tentative="0">
      <w:start w:val="0"/>
      <w:numFmt w:val="bullet"/>
      <w:lvlText w:val="•"/>
      <w:lvlJc w:val="left"/>
      <w:pPr>
        <w:ind w:left="7668" w:hanging="345"/>
      </w:pPr>
      <w:rPr>
        <w:rFonts w:hint="default"/>
        <w:lang w:val="en-US" w:eastAsia="en-US" w:bidi="ar-SA"/>
      </w:rPr>
    </w:lvl>
    <w:lvl w:ilvl="8" w:tentative="0">
      <w:start w:val="0"/>
      <w:numFmt w:val="bullet"/>
      <w:lvlText w:val="•"/>
      <w:lvlJc w:val="left"/>
      <w:pPr>
        <w:ind w:left="8712" w:hanging="345"/>
      </w:pPr>
      <w:rPr>
        <w:rFonts w:hint="default"/>
        <w:lang w:val="en-US" w:eastAsia="en-US" w:bidi="ar-SA"/>
      </w:rPr>
    </w:lvl>
  </w:abstractNum>
  <w:abstractNum w:abstractNumId="45">
    <w:nsid w:val="77ECEA79"/>
    <w:multiLevelType w:val="multilevel"/>
    <w:tmpl w:val="77ECEA79"/>
    <w:lvl w:ilvl="0" w:tentative="0">
      <w:start w:val="0"/>
      <w:numFmt w:val="bullet"/>
      <w:lvlText w:val="●"/>
      <w:lvlJc w:val="left"/>
      <w:pPr>
        <w:ind w:left="1081" w:hanging="361"/>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1801"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2" w:tentative="0">
      <w:start w:val="0"/>
      <w:numFmt w:val="bullet"/>
      <w:lvlText w:val="•"/>
      <w:lvlJc w:val="left"/>
      <w:pPr>
        <w:ind w:left="2800" w:hanging="360"/>
      </w:pPr>
      <w:rPr>
        <w:rFonts w:hint="default"/>
        <w:lang w:val="en-US" w:eastAsia="en-US" w:bidi="ar-SA"/>
      </w:rPr>
    </w:lvl>
    <w:lvl w:ilvl="3" w:tentative="0">
      <w:start w:val="0"/>
      <w:numFmt w:val="bullet"/>
      <w:lvlText w:val="•"/>
      <w:lvlJc w:val="left"/>
      <w:pPr>
        <w:ind w:left="3800" w:hanging="360"/>
      </w:pPr>
      <w:rPr>
        <w:rFonts w:hint="default"/>
        <w:lang w:val="en-US" w:eastAsia="en-US" w:bidi="ar-SA"/>
      </w:rPr>
    </w:lvl>
    <w:lvl w:ilvl="4" w:tentative="0">
      <w:start w:val="0"/>
      <w:numFmt w:val="bullet"/>
      <w:lvlText w:val="•"/>
      <w:lvlJc w:val="left"/>
      <w:pPr>
        <w:ind w:left="4800" w:hanging="360"/>
      </w:pPr>
      <w:rPr>
        <w:rFonts w:hint="default"/>
        <w:lang w:val="en-US" w:eastAsia="en-US" w:bidi="ar-SA"/>
      </w:rPr>
    </w:lvl>
    <w:lvl w:ilvl="5" w:tentative="0">
      <w:start w:val="0"/>
      <w:numFmt w:val="bullet"/>
      <w:lvlText w:val="•"/>
      <w:lvlJc w:val="left"/>
      <w:pPr>
        <w:ind w:left="5800" w:hanging="360"/>
      </w:pPr>
      <w:rPr>
        <w:rFonts w:hint="default"/>
        <w:lang w:val="en-US" w:eastAsia="en-US" w:bidi="ar-SA"/>
      </w:rPr>
    </w:lvl>
    <w:lvl w:ilvl="6" w:tentative="0">
      <w:start w:val="0"/>
      <w:numFmt w:val="bullet"/>
      <w:lvlText w:val="•"/>
      <w:lvlJc w:val="left"/>
      <w:pPr>
        <w:ind w:left="6800" w:hanging="360"/>
      </w:pPr>
      <w:rPr>
        <w:rFonts w:hint="default"/>
        <w:lang w:val="en-US" w:eastAsia="en-US" w:bidi="ar-SA"/>
      </w:rPr>
    </w:lvl>
    <w:lvl w:ilvl="7" w:tentative="0">
      <w:start w:val="0"/>
      <w:numFmt w:val="bullet"/>
      <w:lvlText w:val="•"/>
      <w:lvlJc w:val="left"/>
      <w:pPr>
        <w:ind w:left="7800" w:hanging="360"/>
      </w:pPr>
      <w:rPr>
        <w:rFonts w:hint="default"/>
        <w:lang w:val="en-US" w:eastAsia="en-US" w:bidi="ar-SA"/>
      </w:rPr>
    </w:lvl>
    <w:lvl w:ilvl="8" w:tentative="0">
      <w:start w:val="0"/>
      <w:numFmt w:val="bullet"/>
      <w:lvlText w:val="•"/>
      <w:lvlJc w:val="left"/>
      <w:pPr>
        <w:ind w:left="8800" w:hanging="360"/>
      </w:pPr>
      <w:rPr>
        <w:rFonts w:hint="default"/>
        <w:lang w:val="en-US" w:eastAsia="en-US" w:bidi="ar-SA"/>
      </w:rPr>
    </w:lvl>
  </w:abstractNum>
  <w:abstractNum w:abstractNumId="46">
    <w:nsid w:val="79AA4FA4"/>
    <w:multiLevelType w:val="multilevel"/>
    <w:tmpl w:val="79AA4FA4"/>
    <w:lvl w:ilvl="0" w:tentative="0">
      <w:start w:val="1"/>
      <w:numFmt w:val="decimal"/>
      <w:lvlText w:val="%1."/>
      <w:lvlJc w:val="left"/>
      <w:pPr>
        <w:ind w:left="1081" w:hanging="361"/>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2052" w:hanging="361"/>
      </w:pPr>
      <w:rPr>
        <w:rFonts w:hint="default"/>
        <w:lang w:val="en-US" w:eastAsia="en-US" w:bidi="ar-SA"/>
      </w:rPr>
    </w:lvl>
    <w:lvl w:ilvl="2" w:tentative="0">
      <w:start w:val="0"/>
      <w:numFmt w:val="bullet"/>
      <w:lvlText w:val="•"/>
      <w:lvlJc w:val="left"/>
      <w:pPr>
        <w:ind w:left="3024" w:hanging="361"/>
      </w:pPr>
      <w:rPr>
        <w:rFonts w:hint="default"/>
        <w:lang w:val="en-US" w:eastAsia="en-US" w:bidi="ar-SA"/>
      </w:rPr>
    </w:lvl>
    <w:lvl w:ilvl="3" w:tentative="0">
      <w:start w:val="0"/>
      <w:numFmt w:val="bullet"/>
      <w:lvlText w:val="•"/>
      <w:lvlJc w:val="left"/>
      <w:pPr>
        <w:ind w:left="3996" w:hanging="361"/>
      </w:pPr>
      <w:rPr>
        <w:rFonts w:hint="default"/>
        <w:lang w:val="en-US" w:eastAsia="en-US" w:bidi="ar-SA"/>
      </w:rPr>
    </w:lvl>
    <w:lvl w:ilvl="4" w:tentative="0">
      <w:start w:val="0"/>
      <w:numFmt w:val="bullet"/>
      <w:lvlText w:val="•"/>
      <w:lvlJc w:val="left"/>
      <w:pPr>
        <w:ind w:left="4968" w:hanging="361"/>
      </w:pPr>
      <w:rPr>
        <w:rFonts w:hint="default"/>
        <w:lang w:val="en-US" w:eastAsia="en-US" w:bidi="ar-SA"/>
      </w:rPr>
    </w:lvl>
    <w:lvl w:ilvl="5" w:tentative="0">
      <w:start w:val="0"/>
      <w:numFmt w:val="bullet"/>
      <w:lvlText w:val="•"/>
      <w:lvlJc w:val="left"/>
      <w:pPr>
        <w:ind w:left="5940" w:hanging="361"/>
      </w:pPr>
      <w:rPr>
        <w:rFonts w:hint="default"/>
        <w:lang w:val="en-US" w:eastAsia="en-US" w:bidi="ar-SA"/>
      </w:rPr>
    </w:lvl>
    <w:lvl w:ilvl="6" w:tentative="0">
      <w:start w:val="0"/>
      <w:numFmt w:val="bullet"/>
      <w:lvlText w:val="•"/>
      <w:lvlJc w:val="left"/>
      <w:pPr>
        <w:ind w:left="6912" w:hanging="361"/>
      </w:pPr>
      <w:rPr>
        <w:rFonts w:hint="default"/>
        <w:lang w:val="en-US" w:eastAsia="en-US" w:bidi="ar-SA"/>
      </w:rPr>
    </w:lvl>
    <w:lvl w:ilvl="7" w:tentative="0">
      <w:start w:val="0"/>
      <w:numFmt w:val="bullet"/>
      <w:lvlText w:val="•"/>
      <w:lvlJc w:val="left"/>
      <w:pPr>
        <w:ind w:left="7884" w:hanging="361"/>
      </w:pPr>
      <w:rPr>
        <w:rFonts w:hint="default"/>
        <w:lang w:val="en-US" w:eastAsia="en-US" w:bidi="ar-SA"/>
      </w:rPr>
    </w:lvl>
    <w:lvl w:ilvl="8" w:tentative="0">
      <w:start w:val="0"/>
      <w:numFmt w:val="bullet"/>
      <w:lvlText w:val="•"/>
      <w:lvlJc w:val="left"/>
      <w:pPr>
        <w:ind w:left="8856" w:hanging="361"/>
      </w:pPr>
      <w:rPr>
        <w:rFonts w:hint="default"/>
        <w:lang w:val="en-US" w:eastAsia="en-US" w:bidi="ar-SA"/>
      </w:rPr>
    </w:lvl>
  </w:abstractNum>
  <w:abstractNum w:abstractNumId="47">
    <w:nsid w:val="7C246926"/>
    <w:multiLevelType w:val="multilevel"/>
    <w:tmpl w:val="7C246926"/>
    <w:lvl w:ilvl="0" w:tentative="0">
      <w:start w:val="0"/>
      <w:numFmt w:val="bullet"/>
      <w:lvlText w:val="●"/>
      <w:lvlJc w:val="left"/>
      <w:pPr>
        <w:ind w:left="1239" w:hanging="361"/>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2196" w:hanging="361"/>
      </w:pPr>
      <w:rPr>
        <w:rFonts w:hint="default"/>
        <w:lang w:val="en-US" w:eastAsia="en-US" w:bidi="ar-SA"/>
      </w:rPr>
    </w:lvl>
    <w:lvl w:ilvl="2" w:tentative="0">
      <w:start w:val="0"/>
      <w:numFmt w:val="bullet"/>
      <w:lvlText w:val="•"/>
      <w:lvlJc w:val="left"/>
      <w:pPr>
        <w:ind w:left="3152" w:hanging="361"/>
      </w:pPr>
      <w:rPr>
        <w:rFonts w:hint="default"/>
        <w:lang w:val="en-US" w:eastAsia="en-US" w:bidi="ar-SA"/>
      </w:rPr>
    </w:lvl>
    <w:lvl w:ilvl="3" w:tentative="0">
      <w:start w:val="0"/>
      <w:numFmt w:val="bullet"/>
      <w:lvlText w:val="•"/>
      <w:lvlJc w:val="left"/>
      <w:pPr>
        <w:ind w:left="4108" w:hanging="361"/>
      </w:pPr>
      <w:rPr>
        <w:rFonts w:hint="default"/>
        <w:lang w:val="en-US" w:eastAsia="en-US" w:bidi="ar-SA"/>
      </w:rPr>
    </w:lvl>
    <w:lvl w:ilvl="4" w:tentative="0">
      <w:start w:val="0"/>
      <w:numFmt w:val="bullet"/>
      <w:lvlText w:val="•"/>
      <w:lvlJc w:val="left"/>
      <w:pPr>
        <w:ind w:left="5064" w:hanging="361"/>
      </w:pPr>
      <w:rPr>
        <w:rFonts w:hint="default"/>
        <w:lang w:val="en-US" w:eastAsia="en-US" w:bidi="ar-SA"/>
      </w:rPr>
    </w:lvl>
    <w:lvl w:ilvl="5" w:tentative="0">
      <w:start w:val="0"/>
      <w:numFmt w:val="bullet"/>
      <w:lvlText w:val="•"/>
      <w:lvlJc w:val="left"/>
      <w:pPr>
        <w:ind w:left="6020" w:hanging="361"/>
      </w:pPr>
      <w:rPr>
        <w:rFonts w:hint="default"/>
        <w:lang w:val="en-US" w:eastAsia="en-US" w:bidi="ar-SA"/>
      </w:rPr>
    </w:lvl>
    <w:lvl w:ilvl="6" w:tentative="0">
      <w:start w:val="0"/>
      <w:numFmt w:val="bullet"/>
      <w:lvlText w:val="•"/>
      <w:lvlJc w:val="left"/>
      <w:pPr>
        <w:ind w:left="6976" w:hanging="361"/>
      </w:pPr>
      <w:rPr>
        <w:rFonts w:hint="default"/>
        <w:lang w:val="en-US" w:eastAsia="en-US" w:bidi="ar-SA"/>
      </w:rPr>
    </w:lvl>
    <w:lvl w:ilvl="7" w:tentative="0">
      <w:start w:val="0"/>
      <w:numFmt w:val="bullet"/>
      <w:lvlText w:val="•"/>
      <w:lvlJc w:val="left"/>
      <w:pPr>
        <w:ind w:left="7932" w:hanging="361"/>
      </w:pPr>
      <w:rPr>
        <w:rFonts w:hint="default"/>
        <w:lang w:val="en-US" w:eastAsia="en-US" w:bidi="ar-SA"/>
      </w:rPr>
    </w:lvl>
    <w:lvl w:ilvl="8" w:tentative="0">
      <w:start w:val="0"/>
      <w:numFmt w:val="bullet"/>
      <w:lvlText w:val="•"/>
      <w:lvlJc w:val="left"/>
      <w:pPr>
        <w:ind w:left="8888" w:hanging="361"/>
      </w:pPr>
      <w:rPr>
        <w:rFonts w:hint="default"/>
        <w:lang w:val="en-US" w:eastAsia="en-US" w:bidi="ar-SA"/>
      </w:rPr>
    </w:lvl>
  </w:abstractNum>
  <w:abstractNum w:abstractNumId="48">
    <w:nsid w:val="7DEC2089"/>
    <w:multiLevelType w:val="multilevel"/>
    <w:tmpl w:val="7DEC2089"/>
    <w:lvl w:ilvl="0" w:tentative="0">
      <w:start w:val="1"/>
      <w:numFmt w:val="decimal"/>
      <w:lvlText w:val="%1."/>
      <w:lvlJc w:val="left"/>
      <w:pPr>
        <w:ind w:left="604" w:hanging="245"/>
        <w:jc w:val="left"/>
      </w:pPr>
      <w:rPr>
        <w:rFonts w:hint="default"/>
        <w:spacing w:val="0"/>
        <w:w w:val="100"/>
        <w:lang w:val="en-US" w:eastAsia="en-US" w:bidi="ar-SA"/>
      </w:rPr>
    </w:lvl>
    <w:lvl w:ilvl="1" w:tentative="0">
      <w:start w:val="0"/>
      <w:numFmt w:val="bullet"/>
      <w:lvlText w:val="•"/>
      <w:lvlJc w:val="left"/>
      <w:pPr>
        <w:ind w:left="1620" w:hanging="245"/>
      </w:pPr>
      <w:rPr>
        <w:rFonts w:hint="default"/>
        <w:lang w:val="en-US" w:eastAsia="en-US" w:bidi="ar-SA"/>
      </w:rPr>
    </w:lvl>
    <w:lvl w:ilvl="2" w:tentative="0">
      <w:start w:val="0"/>
      <w:numFmt w:val="bullet"/>
      <w:lvlText w:val="•"/>
      <w:lvlJc w:val="left"/>
      <w:pPr>
        <w:ind w:left="2640" w:hanging="245"/>
      </w:pPr>
      <w:rPr>
        <w:rFonts w:hint="default"/>
        <w:lang w:val="en-US" w:eastAsia="en-US" w:bidi="ar-SA"/>
      </w:rPr>
    </w:lvl>
    <w:lvl w:ilvl="3" w:tentative="0">
      <w:start w:val="0"/>
      <w:numFmt w:val="bullet"/>
      <w:lvlText w:val="•"/>
      <w:lvlJc w:val="left"/>
      <w:pPr>
        <w:ind w:left="3660" w:hanging="245"/>
      </w:pPr>
      <w:rPr>
        <w:rFonts w:hint="default"/>
        <w:lang w:val="en-US" w:eastAsia="en-US" w:bidi="ar-SA"/>
      </w:rPr>
    </w:lvl>
    <w:lvl w:ilvl="4" w:tentative="0">
      <w:start w:val="0"/>
      <w:numFmt w:val="bullet"/>
      <w:lvlText w:val="•"/>
      <w:lvlJc w:val="left"/>
      <w:pPr>
        <w:ind w:left="4680" w:hanging="245"/>
      </w:pPr>
      <w:rPr>
        <w:rFonts w:hint="default"/>
        <w:lang w:val="en-US" w:eastAsia="en-US" w:bidi="ar-SA"/>
      </w:rPr>
    </w:lvl>
    <w:lvl w:ilvl="5" w:tentative="0">
      <w:start w:val="0"/>
      <w:numFmt w:val="bullet"/>
      <w:lvlText w:val="•"/>
      <w:lvlJc w:val="left"/>
      <w:pPr>
        <w:ind w:left="5700" w:hanging="245"/>
      </w:pPr>
      <w:rPr>
        <w:rFonts w:hint="default"/>
        <w:lang w:val="en-US" w:eastAsia="en-US" w:bidi="ar-SA"/>
      </w:rPr>
    </w:lvl>
    <w:lvl w:ilvl="6" w:tentative="0">
      <w:start w:val="0"/>
      <w:numFmt w:val="bullet"/>
      <w:lvlText w:val="•"/>
      <w:lvlJc w:val="left"/>
      <w:pPr>
        <w:ind w:left="6720" w:hanging="245"/>
      </w:pPr>
      <w:rPr>
        <w:rFonts w:hint="default"/>
        <w:lang w:val="en-US" w:eastAsia="en-US" w:bidi="ar-SA"/>
      </w:rPr>
    </w:lvl>
    <w:lvl w:ilvl="7" w:tentative="0">
      <w:start w:val="0"/>
      <w:numFmt w:val="bullet"/>
      <w:lvlText w:val="•"/>
      <w:lvlJc w:val="left"/>
      <w:pPr>
        <w:ind w:left="7740" w:hanging="245"/>
      </w:pPr>
      <w:rPr>
        <w:rFonts w:hint="default"/>
        <w:lang w:val="en-US" w:eastAsia="en-US" w:bidi="ar-SA"/>
      </w:rPr>
    </w:lvl>
    <w:lvl w:ilvl="8" w:tentative="0">
      <w:start w:val="0"/>
      <w:numFmt w:val="bullet"/>
      <w:lvlText w:val="•"/>
      <w:lvlJc w:val="left"/>
      <w:pPr>
        <w:ind w:left="8760" w:hanging="245"/>
      </w:pPr>
      <w:rPr>
        <w:rFonts w:hint="default"/>
        <w:lang w:val="en-US" w:eastAsia="en-US" w:bidi="ar-SA"/>
      </w:rPr>
    </w:lvl>
  </w:abstractNum>
  <w:num w:numId="1">
    <w:abstractNumId w:val="21"/>
  </w:num>
  <w:num w:numId="2">
    <w:abstractNumId w:val="15"/>
  </w:num>
  <w:num w:numId="3">
    <w:abstractNumId w:val="37"/>
  </w:num>
  <w:num w:numId="4">
    <w:abstractNumId w:val="13"/>
  </w:num>
  <w:num w:numId="5">
    <w:abstractNumId w:val="9"/>
  </w:num>
  <w:num w:numId="6">
    <w:abstractNumId w:val="23"/>
  </w:num>
  <w:num w:numId="7">
    <w:abstractNumId w:val="28"/>
  </w:num>
  <w:num w:numId="8">
    <w:abstractNumId w:val="43"/>
  </w:num>
  <w:num w:numId="9">
    <w:abstractNumId w:val="22"/>
  </w:num>
  <w:num w:numId="10">
    <w:abstractNumId w:val="5"/>
  </w:num>
  <w:num w:numId="11">
    <w:abstractNumId w:val="29"/>
  </w:num>
  <w:num w:numId="12">
    <w:abstractNumId w:val="38"/>
  </w:num>
  <w:num w:numId="13">
    <w:abstractNumId w:val="14"/>
  </w:num>
  <w:num w:numId="14">
    <w:abstractNumId w:val="34"/>
  </w:num>
  <w:num w:numId="15">
    <w:abstractNumId w:val="19"/>
  </w:num>
  <w:num w:numId="16">
    <w:abstractNumId w:val="27"/>
  </w:num>
  <w:num w:numId="17">
    <w:abstractNumId w:val="17"/>
  </w:num>
  <w:num w:numId="18">
    <w:abstractNumId w:val="16"/>
  </w:num>
  <w:num w:numId="19">
    <w:abstractNumId w:val="7"/>
  </w:num>
  <w:num w:numId="20">
    <w:abstractNumId w:val="33"/>
  </w:num>
  <w:num w:numId="21">
    <w:abstractNumId w:val="41"/>
  </w:num>
  <w:num w:numId="22">
    <w:abstractNumId w:val="24"/>
  </w:num>
  <w:num w:numId="23">
    <w:abstractNumId w:val="32"/>
  </w:num>
  <w:num w:numId="24">
    <w:abstractNumId w:val="8"/>
  </w:num>
  <w:num w:numId="25">
    <w:abstractNumId w:val="47"/>
  </w:num>
  <w:num w:numId="26">
    <w:abstractNumId w:val="45"/>
  </w:num>
  <w:num w:numId="27">
    <w:abstractNumId w:val="12"/>
  </w:num>
  <w:num w:numId="28">
    <w:abstractNumId w:val="42"/>
  </w:num>
  <w:num w:numId="29">
    <w:abstractNumId w:val="6"/>
  </w:num>
  <w:num w:numId="30">
    <w:abstractNumId w:val="31"/>
  </w:num>
  <w:num w:numId="31">
    <w:abstractNumId w:val="2"/>
  </w:num>
  <w:num w:numId="32">
    <w:abstractNumId w:val="36"/>
  </w:num>
  <w:num w:numId="33">
    <w:abstractNumId w:val="48"/>
  </w:num>
  <w:num w:numId="34">
    <w:abstractNumId w:val="0"/>
  </w:num>
  <w:num w:numId="35">
    <w:abstractNumId w:val="26"/>
  </w:num>
  <w:num w:numId="36">
    <w:abstractNumId w:val="35"/>
  </w:num>
  <w:num w:numId="37">
    <w:abstractNumId w:val="20"/>
  </w:num>
  <w:num w:numId="38">
    <w:abstractNumId w:val="18"/>
  </w:num>
  <w:num w:numId="39">
    <w:abstractNumId w:val="30"/>
  </w:num>
  <w:num w:numId="40">
    <w:abstractNumId w:val="46"/>
  </w:num>
  <w:num w:numId="41">
    <w:abstractNumId w:val="11"/>
  </w:num>
  <w:num w:numId="42">
    <w:abstractNumId w:val="4"/>
  </w:num>
  <w:num w:numId="43">
    <w:abstractNumId w:val="10"/>
  </w:num>
  <w:num w:numId="44">
    <w:abstractNumId w:val="39"/>
  </w:num>
  <w:num w:numId="45">
    <w:abstractNumId w:val="1"/>
  </w:num>
  <w:num w:numId="46">
    <w:abstractNumId w:val="25"/>
  </w:num>
  <w:num w:numId="47">
    <w:abstractNumId w:val="3"/>
  </w:num>
  <w:num w:numId="48">
    <w:abstractNumId w:val="40"/>
  </w:num>
  <w:num w:numId="49">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3"/>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2C66472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nhideWhenUsed="0" w:uiPriority="1" w:semiHidden="0" w:name="heading 4"/>
    <w:lsdException w:qFormat="1" w:unhideWhenUsed="0" w:uiPriority="1"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spacing w:before="59"/>
      <w:ind w:left="360"/>
      <w:outlineLvl w:val="1"/>
    </w:pPr>
    <w:rPr>
      <w:rFonts w:ascii="Times New Roman" w:hAnsi="Times New Roman" w:eastAsia="Times New Roman" w:cs="Times New Roman"/>
      <w:b/>
      <w:bCs/>
      <w:sz w:val="32"/>
      <w:szCs w:val="32"/>
      <w:lang w:val="en-US" w:eastAsia="en-US" w:bidi="ar-SA"/>
    </w:rPr>
  </w:style>
  <w:style w:type="paragraph" w:styleId="3">
    <w:name w:val="heading 2"/>
    <w:basedOn w:val="1"/>
    <w:qFormat/>
    <w:uiPriority w:val="1"/>
    <w:pPr>
      <w:jc w:val="center"/>
      <w:outlineLvl w:val="2"/>
    </w:pPr>
    <w:rPr>
      <w:rFonts w:ascii="Times New Roman" w:hAnsi="Times New Roman" w:eastAsia="Times New Roman" w:cs="Times New Roman"/>
      <w:b/>
      <w:bCs/>
      <w:sz w:val="28"/>
      <w:szCs w:val="28"/>
      <w:lang w:val="en-US" w:eastAsia="en-US" w:bidi="ar-SA"/>
    </w:rPr>
  </w:style>
  <w:style w:type="paragraph" w:styleId="4">
    <w:name w:val="heading 3"/>
    <w:basedOn w:val="1"/>
    <w:qFormat/>
    <w:uiPriority w:val="1"/>
    <w:pPr>
      <w:ind w:left="360"/>
      <w:outlineLvl w:val="3"/>
    </w:pPr>
    <w:rPr>
      <w:rFonts w:ascii="Times New Roman" w:hAnsi="Times New Roman" w:eastAsia="Times New Roman" w:cs="Times New Roman"/>
      <w:b/>
      <w:bCs/>
      <w:sz w:val="28"/>
      <w:szCs w:val="28"/>
      <w:lang w:val="en-US" w:eastAsia="en-US" w:bidi="ar-SA"/>
    </w:rPr>
  </w:style>
  <w:style w:type="paragraph" w:styleId="5">
    <w:name w:val="heading 4"/>
    <w:basedOn w:val="1"/>
    <w:qFormat/>
    <w:uiPriority w:val="1"/>
    <w:pPr>
      <w:ind w:left="360"/>
      <w:outlineLvl w:val="4"/>
    </w:pPr>
    <w:rPr>
      <w:rFonts w:ascii="Times New Roman" w:hAnsi="Times New Roman" w:eastAsia="Times New Roman" w:cs="Times New Roman"/>
      <w:b/>
      <w:bCs/>
      <w:sz w:val="26"/>
      <w:szCs w:val="26"/>
      <w:lang w:val="en-US" w:eastAsia="en-US" w:bidi="ar-SA"/>
    </w:rPr>
  </w:style>
  <w:style w:type="paragraph" w:styleId="6">
    <w:name w:val="heading 5"/>
    <w:basedOn w:val="1"/>
    <w:qFormat/>
    <w:uiPriority w:val="1"/>
    <w:pPr>
      <w:ind w:left="1080" w:hanging="360"/>
      <w:outlineLvl w:val="5"/>
    </w:pPr>
    <w:rPr>
      <w:rFonts w:ascii="Times New Roman" w:hAnsi="Times New Roman" w:eastAsia="Times New Roman" w:cs="Times New Roman"/>
      <w:b/>
      <w:bCs/>
      <w:sz w:val="24"/>
      <w:szCs w:val="24"/>
      <w:lang w:val="en-US" w:eastAsia="en-US" w:bidi="ar-SA"/>
    </w:rPr>
  </w:style>
  <w:style w:type="character" w:default="1" w:styleId="7">
    <w:name w:val="Default Paragraph Font"/>
    <w:semiHidden/>
    <w:unhideWhenUsed/>
    <w:uiPriority w:val="1"/>
  </w:style>
  <w:style w:type="table" w:default="1" w:styleId="8">
    <w:name w:val="Normal Table"/>
    <w:semiHidden/>
    <w:qFormat/>
    <w:uiPriority w:val="0"/>
    <w:tblPr>
      <w:tblCellMar>
        <w:top w:w="0" w:type="dxa"/>
        <w:left w:w="108" w:type="dxa"/>
        <w:bottom w:w="0" w:type="dxa"/>
        <w:right w:w="108" w:type="dxa"/>
      </w:tblCellMar>
    </w:tblPr>
  </w:style>
  <w:style w:type="paragraph" w:styleId="9">
    <w:name w:val="Body Text"/>
    <w:basedOn w:val="1"/>
    <w:qFormat/>
    <w:uiPriority w:val="1"/>
    <w:rPr>
      <w:rFonts w:ascii="Times New Roman" w:hAnsi="Times New Roman" w:eastAsia="Times New Roman" w:cs="Times New Roman"/>
      <w:sz w:val="24"/>
      <w:szCs w:val="24"/>
      <w:lang w:val="en-US" w:eastAsia="en-US" w:bidi="ar-SA"/>
    </w:rPr>
  </w:style>
  <w:style w:type="table" w:customStyle="1" w:styleId="10">
    <w:name w:val="Table Normal1"/>
    <w:semiHidden/>
    <w:unhideWhenUsed/>
    <w:qFormat/>
    <w:uiPriority w:val="2"/>
    <w:tblPr>
      <w:tblCellMar>
        <w:top w:w="0" w:type="dxa"/>
        <w:left w:w="0" w:type="dxa"/>
        <w:bottom w:w="0" w:type="dxa"/>
        <w:right w:w="0" w:type="dxa"/>
      </w:tblCellMar>
    </w:tblPr>
  </w:style>
  <w:style w:type="paragraph" w:styleId="11">
    <w:name w:val="List Paragraph"/>
    <w:basedOn w:val="1"/>
    <w:qFormat/>
    <w:uiPriority w:val="1"/>
    <w:pPr>
      <w:ind w:left="1080" w:hanging="360"/>
    </w:pPr>
    <w:rPr>
      <w:rFonts w:ascii="Times New Roman" w:hAnsi="Times New Roman" w:eastAsia="Times New Roman" w:cs="Times New Roman"/>
      <w:lang w:val="en-US" w:eastAsia="en-US" w:bidi="ar-SA"/>
    </w:rPr>
  </w:style>
  <w:style w:type="paragraph" w:customStyle="1" w:styleId="12">
    <w:name w:val="Table Paragraph"/>
    <w:basedOn w:val="1"/>
    <w:qFormat/>
    <w:uiPriority w:val="1"/>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3" Type="http://schemas.openxmlformats.org/officeDocument/2006/relationships/fontTable" Target="fontTable.xml"/><Relationship Id="rId42" Type="http://schemas.openxmlformats.org/officeDocument/2006/relationships/numbering" Target="numbering.xml"/><Relationship Id="rId41" Type="http://schemas.openxmlformats.org/officeDocument/2006/relationships/customXml" Target="../customXml/item1.xml"/><Relationship Id="rId40" Type="http://schemas.openxmlformats.org/officeDocument/2006/relationships/image" Target="media/image28.jpeg"/><Relationship Id="rId4" Type="http://schemas.openxmlformats.org/officeDocument/2006/relationships/endnotes" Target="endnotes.xml"/><Relationship Id="rId39" Type="http://schemas.openxmlformats.org/officeDocument/2006/relationships/image" Target="media/image27.jpeg"/><Relationship Id="rId38" Type="http://schemas.openxmlformats.org/officeDocument/2006/relationships/image" Target="media/image26.jpeg"/><Relationship Id="rId37" Type="http://schemas.openxmlformats.org/officeDocument/2006/relationships/image" Target="media/image25.jpeg"/><Relationship Id="rId36" Type="http://schemas.openxmlformats.org/officeDocument/2006/relationships/image" Target="media/image24.jpeg"/><Relationship Id="rId35" Type="http://schemas.openxmlformats.org/officeDocument/2006/relationships/image" Target="media/image23.jpeg"/><Relationship Id="rId34" Type="http://schemas.openxmlformats.org/officeDocument/2006/relationships/image" Target="media/image22.png"/><Relationship Id="rId33" Type="http://schemas.openxmlformats.org/officeDocument/2006/relationships/image" Target="media/image21.png"/><Relationship Id="rId32" Type="http://schemas.openxmlformats.org/officeDocument/2006/relationships/image" Target="media/image20.jpeg"/><Relationship Id="rId31" Type="http://schemas.openxmlformats.org/officeDocument/2006/relationships/image" Target="media/image19.jpeg"/><Relationship Id="rId30" Type="http://schemas.openxmlformats.org/officeDocument/2006/relationships/image" Target="media/image18.jpeg"/><Relationship Id="rId3" Type="http://schemas.openxmlformats.org/officeDocument/2006/relationships/footnotes" Target="footnotes.xml"/><Relationship Id="rId29" Type="http://schemas.openxmlformats.org/officeDocument/2006/relationships/image" Target="media/image17.jpeg"/><Relationship Id="rId28" Type="http://schemas.openxmlformats.org/officeDocument/2006/relationships/image" Target="media/image16.jpeg"/><Relationship Id="rId27" Type="http://schemas.openxmlformats.org/officeDocument/2006/relationships/image" Target="media/image15.jpeg"/><Relationship Id="rId26" Type="http://schemas.openxmlformats.org/officeDocument/2006/relationships/image" Target="media/image14.png"/><Relationship Id="rId25" Type="http://schemas.openxmlformats.org/officeDocument/2006/relationships/image" Target="media/image13.jpeg"/><Relationship Id="rId24" Type="http://schemas.openxmlformats.org/officeDocument/2006/relationships/image" Target="media/image12.jpeg"/><Relationship Id="rId23" Type="http://schemas.openxmlformats.org/officeDocument/2006/relationships/image" Target="media/image11.jpeg"/><Relationship Id="rId22" Type="http://schemas.openxmlformats.org/officeDocument/2006/relationships/image" Target="media/image10.jpeg"/><Relationship Id="rId21" Type="http://schemas.openxmlformats.org/officeDocument/2006/relationships/image" Target="media/image9.png"/><Relationship Id="rId20" Type="http://schemas.openxmlformats.org/officeDocument/2006/relationships/image" Target="media/image8.jpeg"/><Relationship Id="rId2" Type="http://schemas.openxmlformats.org/officeDocument/2006/relationships/settings" Target="settings.xml"/><Relationship Id="rId19" Type="http://schemas.openxmlformats.org/officeDocument/2006/relationships/image" Target="media/image7.jpeg"/><Relationship Id="rId18" Type="http://schemas.openxmlformats.org/officeDocument/2006/relationships/image" Target="media/image6.jpeg"/><Relationship Id="rId17" Type="http://schemas.openxmlformats.org/officeDocument/2006/relationships/image" Target="media/image5.jpeg"/><Relationship Id="rId16" Type="http://schemas.openxmlformats.org/officeDocument/2006/relationships/image" Target="media/image4.jpeg"/><Relationship Id="rId15" Type="http://schemas.openxmlformats.org/officeDocument/2006/relationships/image" Target="media/image3.jpeg"/><Relationship Id="rId14" Type="http://schemas.openxmlformats.org/officeDocument/2006/relationships/image" Target="media/image2.jpeg"/><Relationship Id="rId13" Type="http://schemas.openxmlformats.org/officeDocument/2006/relationships/image" Target="media/image1.jpeg"/><Relationship Id="rId12" Type="http://schemas.openxmlformats.org/officeDocument/2006/relationships/theme" Target="theme/theme1.xml"/><Relationship Id="rId11" Type="http://schemas.openxmlformats.org/officeDocument/2006/relationships/footer" Target="footer7.xml"/><Relationship Id="rId10" Type="http://schemas.openxmlformats.org/officeDocument/2006/relationships/footer" Target="footer6.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58</Pages>
  <TotalTime>0</TotalTime>
  <ScaleCrop>false</ScaleCrop>
  <LinksUpToDate>false</LinksUpToDate>
  <Application>WPS Office_12.2.0.20326_F1E327BC-269C-435d-A152-05C5408002CA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2025-04-04T14:50:00Z</dcterms:created>
  <dc:creator>91778</dc:creator>
  <cp:lastModifiedBy>Akash garre</cp:lastModifiedBy>
  <dcterms:modified xsi:type="dcterms:W3CDTF">2025-04-04T14:51:00Z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2025-04-04T00:00:00Z</vt:filetime>
  </property>
  <property fmtid="{D5CDD505-2E9C-101B-9397-08002B2CF9AE}" pid="3" name="LastSaved">
    <vt:filetime>2025-04-04T00:00:00Z</vt:filetime>
  </property>
  <property fmtid="{D5CDD505-2E9C-101B-9397-08002B2CF9AE}" pid="4" name="Producer">
    <vt:lpwstr>iLovePDF</vt:lpwstr>
  </property>
  <property fmtid="{D5CDD505-2E9C-101B-9397-08002B2CF9AE}" pid="5" name="KSOProductBuildVer">
    <vt:lpwstr>1033-12.2.0.20326</vt:lpwstr>
  </property>
  <property fmtid="{D5CDD505-2E9C-101B-9397-08002B2CF9AE}" pid="6" name="ICV">
    <vt:lpwstr>3107A83F29A24D64B9B3F491F4249A45_13</vt:lpwstr>
  </property>
</Properties>
</file>